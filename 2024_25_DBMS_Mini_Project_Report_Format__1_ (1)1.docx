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C3801D">
      <w:pPr>
        <w:spacing w:before="34" w:line="331" w:lineRule="auto"/>
        <w:ind w:left="735" w:right="1720" w:firstLine="0"/>
        <w:jc w:val="center"/>
        <w:rPr>
          <w:b/>
          <w:sz w:val="28"/>
        </w:rPr>
      </w:pPr>
      <w:r>
        <w:rPr>
          <w:b/>
          <w:w w:val="135"/>
          <w:sz w:val="28"/>
        </w:rPr>
        <w:t>VISVESVARAYA</w:t>
      </w:r>
      <w:r>
        <w:rPr>
          <w:b/>
          <w:spacing w:val="27"/>
          <w:w w:val="135"/>
          <w:sz w:val="28"/>
        </w:rPr>
        <w:t xml:space="preserve">  </w:t>
      </w:r>
      <w:r>
        <w:rPr>
          <w:b/>
          <w:w w:val="135"/>
          <w:sz w:val="28"/>
        </w:rPr>
        <w:t>TECHNOLOGICAL</w:t>
      </w:r>
      <w:r>
        <w:rPr>
          <w:b/>
          <w:spacing w:val="26"/>
          <w:w w:val="135"/>
          <w:sz w:val="28"/>
        </w:rPr>
        <w:t xml:space="preserve">  </w:t>
      </w:r>
      <w:r>
        <w:rPr>
          <w:b/>
          <w:w w:val="135"/>
          <w:sz w:val="28"/>
        </w:rPr>
        <w:t>UNIVERSITY</w:t>
      </w:r>
      <w:r>
        <w:rPr>
          <w:b/>
          <w:spacing w:val="40"/>
          <w:w w:val="135"/>
          <w:sz w:val="28"/>
        </w:rPr>
        <w:t xml:space="preserve">  </w:t>
      </w:r>
      <w:r>
        <w:rPr>
          <w:b/>
          <w:w w:val="135"/>
          <w:sz w:val="28"/>
        </w:rPr>
        <w:t>“JNANA SANGAMA”, BELAGAVI - 590 018</w:t>
      </w:r>
    </w:p>
    <w:p w14:paraId="30CAF95D">
      <w:pPr>
        <w:pStyle w:val="7"/>
        <w:spacing w:before="10"/>
        <w:rPr>
          <w:sz w:val="8"/>
        </w:rPr>
      </w:pPr>
      <w:r>
        <w:rPr>
          <w:sz w:val="8"/>
        </w:rPr>
        <w:drawing>
          <wp:anchor distT="0" distB="0" distL="0" distR="0" simplePos="0" relativeHeight="251682816" behindDoc="1" locked="0" layoutInCell="1" allowOverlap="1">
            <wp:simplePos x="0" y="0"/>
            <wp:positionH relativeFrom="page">
              <wp:posOffset>3733800</wp:posOffset>
            </wp:positionH>
            <wp:positionV relativeFrom="paragraph">
              <wp:posOffset>83185</wp:posOffset>
            </wp:positionV>
            <wp:extent cx="557530" cy="55753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6" cstate="print"/>
                    <a:stretch>
                      <a:fillRect/>
                    </a:stretch>
                  </pic:blipFill>
                  <pic:spPr>
                    <a:xfrm>
                      <a:off x="0" y="0"/>
                      <a:ext cx="557395" cy="557402"/>
                    </a:xfrm>
                    <a:prstGeom prst="rect">
                      <a:avLst/>
                    </a:prstGeom>
                  </pic:spPr>
                </pic:pic>
              </a:graphicData>
            </a:graphic>
          </wp:anchor>
        </w:drawing>
      </w:r>
    </w:p>
    <w:p w14:paraId="77134554">
      <w:pPr>
        <w:pStyle w:val="7"/>
        <w:spacing w:before="72"/>
        <w:rPr>
          <w:sz w:val="28"/>
        </w:rPr>
      </w:pPr>
    </w:p>
    <w:p w14:paraId="5B5D8A24">
      <w:pPr>
        <w:pStyle w:val="7"/>
        <w:ind w:left="483" w:right="1461"/>
        <w:jc w:val="center"/>
      </w:pPr>
      <w:r>
        <w:rPr>
          <w:w w:val="145"/>
        </w:rPr>
        <w:t>A</w:t>
      </w:r>
      <w:r>
        <w:rPr>
          <w:spacing w:val="-7"/>
          <w:w w:val="145"/>
        </w:rPr>
        <w:t xml:space="preserve"> </w:t>
      </w:r>
      <w:r>
        <w:rPr>
          <w:w w:val="145"/>
        </w:rPr>
        <w:t>MINI</w:t>
      </w:r>
      <w:r>
        <w:rPr>
          <w:spacing w:val="-6"/>
          <w:w w:val="145"/>
        </w:rPr>
        <w:t xml:space="preserve"> </w:t>
      </w:r>
      <w:r>
        <w:rPr>
          <w:w w:val="145"/>
        </w:rPr>
        <w:t>PROJECT</w:t>
      </w:r>
      <w:r>
        <w:rPr>
          <w:spacing w:val="-6"/>
          <w:w w:val="145"/>
        </w:rPr>
        <w:t xml:space="preserve"> </w:t>
      </w:r>
      <w:r>
        <w:rPr>
          <w:spacing w:val="-2"/>
          <w:w w:val="145"/>
        </w:rPr>
        <w:t>REPORT</w:t>
      </w:r>
    </w:p>
    <w:p w14:paraId="53D3BA15">
      <w:pPr>
        <w:pStyle w:val="7"/>
        <w:spacing w:before="141"/>
        <w:ind w:left="483" w:right="1461"/>
        <w:jc w:val="center"/>
      </w:pPr>
      <w:r>
        <w:rPr>
          <w:spacing w:val="-5"/>
          <w:w w:val="110"/>
        </w:rPr>
        <w:t>on</w:t>
      </w:r>
    </w:p>
    <w:p w14:paraId="7D174DD9">
      <w:pPr>
        <w:pStyle w:val="4"/>
        <w:spacing w:before="85"/>
        <w:ind w:left="0" w:right="3279" w:firstLine="0"/>
        <w:jc w:val="right"/>
      </w:pPr>
      <w:r>
        <w:rPr>
          <w:w w:val="145"/>
        </w:rPr>
        <w:t>“MINI</w:t>
      </w:r>
      <w:r>
        <w:rPr>
          <w:spacing w:val="3"/>
          <w:w w:val="145"/>
        </w:rPr>
        <w:t xml:space="preserve"> </w:t>
      </w:r>
      <w:r>
        <w:rPr>
          <w:w w:val="145"/>
        </w:rPr>
        <w:t>PROJECT</w:t>
      </w:r>
      <w:r>
        <w:rPr>
          <w:spacing w:val="4"/>
          <w:w w:val="145"/>
        </w:rPr>
        <w:t xml:space="preserve"> </w:t>
      </w:r>
      <w:r>
        <w:rPr>
          <w:spacing w:val="-2"/>
          <w:w w:val="145"/>
        </w:rPr>
        <w:t>TITLE”</w:t>
      </w:r>
    </w:p>
    <w:p w14:paraId="3BB3AFA8">
      <w:pPr>
        <w:spacing w:before="193"/>
        <w:ind w:left="0" w:right="1003" w:firstLine="0"/>
        <w:jc w:val="center"/>
        <w:rPr>
          <w:b/>
          <w:i/>
          <w:sz w:val="24"/>
        </w:rPr>
      </w:pPr>
      <w:r>
        <w:rPr>
          <w:b/>
          <w:i/>
          <w:w w:val="110"/>
          <w:sz w:val="24"/>
        </w:rPr>
        <w:t>submitted</w:t>
      </w:r>
      <w:r>
        <w:rPr>
          <w:b/>
          <w:i/>
          <w:spacing w:val="60"/>
          <w:w w:val="110"/>
          <w:sz w:val="24"/>
        </w:rPr>
        <w:t xml:space="preserve"> </w:t>
      </w:r>
      <w:r>
        <w:rPr>
          <w:b/>
          <w:i/>
          <w:spacing w:val="-7"/>
          <w:w w:val="110"/>
          <w:sz w:val="24"/>
        </w:rPr>
        <w:t>by</w:t>
      </w:r>
    </w:p>
    <w:p w14:paraId="31071182">
      <w:pPr>
        <w:tabs>
          <w:tab w:val="left" w:pos="4970"/>
          <w:tab w:val="left" w:pos="6322"/>
        </w:tabs>
        <w:spacing w:before="142" w:line="304" w:lineRule="auto"/>
        <w:ind w:left="483" w:right="1461" w:firstLine="0"/>
        <w:jc w:val="center"/>
        <w:rPr>
          <w:b/>
          <w:spacing w:val="-2"/>
          <w:w w:val="120"/>
          <w:sz w:val="28"/>
        </w:rPr>
      </w:pPr>
      <w:r>
        <w:rPr>
          <w:b/>
          <w:w w:val="120"/>
          <w:sz w:val="28"/>
        </w:rPr>
        <w:t>Prateek Deshbhandari</w:t>
      </w:r>
      <w:r>
        <w:rPr>
          <w:rFonts w:hint="default"/>
          <w:b/>
          <w:w w:val="120"/>
          <w:sz w:val="28"/>
          <w:lang w:val="en-US"/>
        </w:rPr>
        <w:t xml:space="preserve">   </w:t>
      </w:r>
      <w:r>
        <w:rPr>
          <w:b/>
          <w:spacing w:val="-2"/>
          <w:w w:val="120"/>
          <w:sz w:val="28"/>
        </w:rPr>
        <w:t>4SF23IS407</w:t>
      </w:r>
    </w:p>
    <w:p w14:paraId="05DEA46E">
      <w:pPr>
        <w:tabs>
          <w:tab w:val="left" w:pos="4970"/>
          <w:tab w:val="left" w:pos="6322"/>
        </w:tabs>
        <w:spacing w:before="142" w:line="304" w:lineRule="auto"/>
        <w:ind w:left="483" w:right="1461" w:firstLine="0"/>
        <w:jc w:val="center"/>
        <w:rPr>
          <w:b/>
          <w:sz w:val="28"/>
        </w:rPr>
      </w:pPr>
      <w:r>
        <w:rPr>
          <w:rFonts w:hint="default"/>
          <w:b/>
          <w:w w:val="120"/>
          <w:sz w:val="28"/>
          <w:lang w:val="en-US"/>
        </w:rPr>
        <w:t xml:space="preserve"> </w:t>
      </w:r>
      <w:r>
        <w:rPr>
          <w:b/>
          <w:w w:val="120"/>
          <w:sz w:val="28"/>
        </w:rPr>
        <w:t>Prajwal naik</w:t>
      </w:r>
      <w:r>
        <w:rPr>
          <w:rFonts w:hint="default"/>
          <w:b/>
          <w:w w:val="120"/>
          <w:sz w:val="28"/>
          <w:lang w:val="en-US"/>
        </w:rPr>
        <w:t xml:space="preserve">                      </w:t>
      </w:r>
      <w:r>
        <w:rPr>
          <w:b/>
          <w:spacing w:val="-2"/>
          <w:w w:val="120"/>
          <w:sz w:val="28"/>
        </w:rPr>
        <w:t>4SF23IS407</w:t>
      </w:r>
    </w:p>
    <w:p w14:paraId="0E725AB0">
      <w:pPr>
        <w:spacing w:before="57"/>
        <w:ind w:left="0" w:right="1002" w:firstLine="0"/>
        <w:jc w:val="center"/>
        <w:rPr>
          <w:b/>
          <w:i/>
          <w:sz w:val="24"/>
        </w:rPr>
      </w:pPr>
      <w:r>
        <w:rPr>
          <w:b/>
          <w:i/>
          <w:w w:val="120"/>
          <w:sz w:val="24"/>
        </w:rPr>
        <w:t>In</w:t>
      </w:r>
      <w:r>
        <w:rPr>
          <w:b/>
          <w:i/>
          <w:spacing w:val="21"/>
          <w:w w:val="120"/>
          <w:sz w:val="24"/>
        </w:rPr>
        <w:t xml:space="preserve"> </w:t>
      </w:r>
      <w:r>
        <w:rPr>
          <w:b/>
          <w:i/>
          <w:w w:val="120"/>
          <w:sz w:val="24"/>
        </w:rPr>
        <w:t>partial</w:t>
      </w:r>
      <w:r>
        <w:rPr>
          <w:b/>
          <w:i/>
          <w:spacing w:val="22"/>
          <w:w w:val="120"/>
          <w:sz w:val="24"/>
        </w:rPr>
        <w:t xml:space="preserve"> </w:t>
      </w:r>
      <w:r>
        <w:rPr>
          <w:b/>
          <w:i/>
          <w:w w:val="120"/>
          <w:sz w:val="24"/>
        </w:rPr>
        <w:t>fulfillment</w:t>
      </w:r>
      <w:r>
        <w:rPr>
          <w:b/>
          <w:i/>
          <w:spacing w:val="22"/>
          <w:w w:val="120"/>
          <w:sz w:val="24"/>
        </w:rPr>
        <w:t xml:space="preserve"> </w:t>
      </w:r>
      <w:r>
        <w:rPr>
          <w:b/>
          <w:i/>
          <w:w w:val="120"/>
          <w:sz w:val="24"/>
        </w:rPr>
        <w:t>of</w:t>
      </w:r>
      <w:r>
        <w:rPr>
          <w:b/>
          <w:i/>
          <w:spacing w:val="22"/>
          <w:w w:val="120"/>
          <w:sz w:val="24"/>
        </w:rPr>
        <w:t xml:space="preserve"> </w:t>
      </w:r>
      <w:r>
        <w:rPr>
          <w:b/>
          <w:i/>
          <w:w w:val="120"/>
          <w:sz w:val="24"/>
        </w:rPr>
        <w:t>the</w:t>
      </w:r>
      <w:r>
        <w:rPr>
          <w:b/>
          <w:i/>
          <w:spacing w:val="21"/>
          <w:w w:val="120"/>
          <w:sz w:val="24"/>
        </w:rPr>
        <w:t xml:space="preserve"> </w:t>
      </w:r>
      <w:r>
        <w:rPr>
          <w:b/>
          <w:i/>
          <w:w w:val="120"/>
          <w:sz w:val="24"/>
        </w:rPr>
        <w:t>requirements</w:t>
      </w:r>
      <w:r>
        <w:rPr>
          <w:b/>
          <w:i/>
          <w:spacing w:val="22"/>
          <w:w w:val="120"/>
          <w:sz w:val="24"/>
        </w:rPr>
        <w:t xml:space="preserve"> </w:t>
      </w:r>
      <w:r>
        <w:rPr>
          <w:b/>
          <w:i/>
          <w:w w:val="120"/>
          <w:sz w:val="24"/>
        </w:rPr>
        <w:t>for</w:t>
      </w:r>
      <w:r>
        <w:rPr>
          <w:b/>
          <w:i/>
          <w:spacing w:val="22"/>
          <w:w w:val="120"/>
          <w:sz w:val="24"/>
        </w:rPr>
        <w:t xml:space="preserve"> </w:t>
      </w:r>
      <w:r>
        <w:rPr>
          <w:b/>
          <w:i/>
          <w:w w:val="120"/>
          <w:sz w:val="24"/>
        </w:rPr>
        <w:t>the</w:t>
      </w:r>
      <w:r>
        <w:rPr>
          <w:b/>
          <w:i/>
          <w:spacing w:val="22"/>
          <w:w w:val="120"/>
          <w:sz w:val="24"/>
        </w:rPr>
        <w:t xml:space="preserve"> </w:t>
      </w:r>
      <w:r>
        <w:rPr>
          <w:b/>
          <w:i/>
          <w:w w:val="120"/>
          <w:sz w:val="24"/>
        </w:rPr>
        <w:t>V</w:t>
      </w:r>
      <w:r>
        <w:rPr>
          <w:b/>
          <w:i/>
          <w:spacing w:val="21"/>
          <w:w w:val="120"/>
          <w:sz w:val="24"/>
        </w:rPr>
        <w:t xml:space="preserve"> </w:t>
      </w:r>
      <w:r>
        <w:rPr>
          <w:b/>
          <w:i/>
          <w:spacing w:val="-2"/>
          <w:w w:val="120"/>
          <w:sz w:val="24"/>
        </w:rPr>
        <w:t>semester</w:t>
      </w:r>
    </w:p>
    <w:p w14:paraId="4036810D">
      <w:pPr>
        <w:pStyle w:val="4"/>
        <w:spacing w:before="279"/>
        <w:ind w:left="60" w:right="1039" w:firstLine="0"/>
        <w:jc w:val="center"/>
      </w:pPr>
      <w:r>
        <w:rPr>
          <w:w w:val="120"/>
        </w:rPr>
        <w:t>DBMS</w:t>
      </w:r>
      <w:r>
        <w:rPr>
          <w:spacing w:val="23"/>
          <w:w w:val="120"/>
        </w:rPr>
        <w:t xml:space="preserve"> </w:t>
      </w:r>
      <w:r>
        <w:rPr>
          <w:w w:val="120"/>
        </w:rPr>
        <w:t>Attendance</w:t>
      </w:r>
      <w:r>
        <w:rPr>
          <w:spacing w:val="23"/>
          <w:w w:val="120"/>
        </w:rPr>
        <w:t xml:space="preserve"> </w:t>
      </w:r>
      <w:r>
        <w:rPr>
          <w:w w:val="120"/>
        </w:rPr>
        <w:t>Management</w:t>
      </w:r>
      <w:r>
        <w:rPr>
          <w:spacing w:val="24"/>
          <w:w w:val="120"/>
        </w:rPr>
        <w:t xml:space="preserve"> </w:t>
      </w:r>
      <w:r>
        <w:rPr>
          <w:spacing w:val="-2"/>
          <w:w w:val="120"/>
        </w:rPr>
        <w:t>System</w:t>
      </w:r>
    </w:p>
    <w:p w14:paraId="3443DE3B">
      <w:pPr>
        <w:pStyle w:val="7"/>
        <w:spacing w:before="123"/>
        <w:ind w:right="1002"/>
        <w:jc w:val="center"/>
      </w:pPr>
      <w:r>
        <w:rPr>
          <w:spacing w:val="-5"/>
          <w:w w:val="105"/>
        </w:rPr>
        <w:t>of</w:t>
      </w:r>
    </w:p>
    <w:p w14:paraId="48495BFE">
      <w:pPr>
        <w:spacing w:before="217"/>
        <w:ind w:left="0" w:right="3205" w:firstLine="0"/>
        <w:jc w:val="right"/>
        <w:rPr>
          <w:b/>
          <w:sz w:val="28"/>
        </w:rPr>
      </w:pPr>
      <w:r>
        <w:rPr>
          <w:b/>
          <w:w w:val="145"/>
          <w:sz w:val="28"/>
        </w:rPr>
        <w:t>BACHELOR</w:t>
      </w:r>
      <w:r>
        <w:rPr>
          <w:b/>
          <w:spacing w:val="15"/>
          <w:w w:val="145"/>
          <w:sz w:val="28"/>
        </w:rPr>
        <w:t xml:space="preserve"> </w:t>
      </w:r>
      <w:r>
        <w:rPr>
          <w:b/>
          <w:w w:val="145"/>
          <w:sz w:val="28"/>
        </w:rPr>
        <w:t>OF</w:t>
      </w:r>
      <w:r>
        <w:rPr>
          <w:b/>
          <w:spacing w:val="15"/>
          <w:w w:val="145"/>
          <w:sz w:val="28"/>
        </w:rPr>
        <w:t xml:space="preserve"> </w:t>
      </w:r>
      <w:r>
        <w:rPr>
          <w:b/>
          <w:spacing w:val="-2"/>
          <w:w w:val="145"/>
          <w:sz w:val="28"/>
        </w:rPr>
        <w:t>ENGINEERING</w:t>
      </w:r>
    </w:p>
    <w:p w14:paraId="447D1A42">
      <w:pPr>
        <w:spacing w:before="206"/>
        <w:ind w:left="483" w:right="1461" w:firstLine="0"/>
        <w:jc w:val="center"/>
        <w:rPr>
          <w:b/>
          <w:sz w:val="28"/>
        </w:rPr>
      </w:pPr>
      <w:r>
        <w:rPr>
          <w:b/>
          <w:spacing w:val="-5"/>
          <w:w w:val="120"/>
          <w:sz w:val="28"/>
        </w:rPr>
        <w:t>in</w:t>
      </w:r>
    </w:p>
    <w:p w14:paraId="26B1F6F7">
      <w:pPr>
        <w:spacing w:before="203"/>
        <w:ind w:left="60" w:right="1039" w:firstLine="0"/>
        <w:jc w:val="center"/>
        <w:rPr>
          <w:b/>
          <w:sz w:val="28"/>
        </w:rPr>
      </w:pPr>
      <w:r>
        <w:rPr>
          <w:b/>
          <w:w w:val="140"/>
          <w:sz w:val="28"/>
        </w:rPr>
        <w:t>INFORMATION</w:t>
      </w:r>
      <w:r>
        <w:rPr>
          <w:b/>
          <w:spacing w:val="28"/>
          <w:w w:val="140"/>
          <w:sz w:val="28"/>
        </w:rPr>
        <w:t xml:space="preserve"> </w:t>
      </w:r>
      <w:r>
        <w:rPr>
          <w:b/>
          <w:w w:val="140"/>
          <w:sz w:val="28"/>
        </w:rPr>
        <w:t>SCIENCE</w:t>
      </w:r>
      <w:r>
        <w:rPr>
          <w:b/>
          <w:spacing w:val="29"/>
          <w:w w:val="140"/>
          <w:sz w:val="28"/>
        </w:rPr>
        <w:t xml:space="preserve"> </w:t>
      </w:r>
      <w:r>
        <w:rPr>
          <w:b/>
          <w:w w:val="140"/>
          <w:sz w:val="28"/>
        </w:rPr>
        <w:t>&amp;</w:t>
      </w:r>
      <w:r>
        <w:rPr>
          <w:b/>
          <w:spacing w:val="29"/>
          <w:w w:val="140"/>
          <w:sz w:val="28"/>
        </w:rPr>
        <w:t xml:space="preserve"> </w:t>
      </w:r>
      <w:r>
        <w:rPr>
          <w:b/>
          <w:spacing w:val="-2"/>
          <w:w w:val="140"/>
          <w:sz w:val="28"/>
        </w:rPr>
        <w:t>ENGINEERING</w:t>
      </w:r>
    </w:p>
    <w:p w14:paraId="1471EF3B">
      <w:pPr>
        <w:spacing w:before="216"/>
        <w:ind w:left="0" w:right="1039" w:firstLine="0"/>
        <w:jc w:val="center"/>
        <w:rPr>
          <w:b/>
          <w:i/>
          <w:sz w:val="28"/>
        </w:rPr>
      </w:pPr>
      <w:r>
        <w:rPr>
          <w:b/>
          <w:i/>
          <w:w w:val="120"/>
          <w:sz w:val="28"/>
        </w:rPr>
        <w:t>under</w:t>
      </w:r>
      <w:r>
        <w:rPr>
          <w:b/>
          <w:i/>
          <w:spacing w:val="27"/>
          <w:w w:val="120"/>
          <w:sz w:val="28"/>
        </w:rPr>
        <w:t xml:space="preserve"> </w:t>
      </w:r>
      <w:r>
        <w:rPr>
          <w:b/>
          <w:i/>
          <w:w w:val="120"/>
          <w:sz w:val="28"/>
        </w:rPr>
        <w:t>the</w:t>
      </w:r>
      <w:r>
        <w:rPr>
          <w:b/>
          <w:i/>
          <w:spacing w:val="28"/>
          <w:w w:val="120"/>
          <w:sz w:val="28"/>
        </w:rPr>
        <w:t xml:space="preserve"> </w:t>
      </w:r>
      <w:r>
        <w:rPr>
          <w:b/>
          <w:i/>
          <w:w w:val="120"/>
          <w:sz w:val="28"/>
        </w:rPr>
        <w:t>guidance</w:t>
      </w:r>
      <w:r>
        <w:rPr>
          <w:b/>
          <w:i/>
          <w:spacing w:val="28"/>
          <w:w w:val="120"/>
          <w:sz w:val="28"/>
        </w:rPr>
        <w:t xml:space="preserve"> </w:t>
      </w:r>
      <w:r>
        <w:rPr>
          <w:b/>
          <w:i/>
          <w:spacing w:val="-5"/>
          <w:w w:val="120"/>
          <w:sz w:val="28"/>
        </w:rPr>
        <w:t>of</w:t>
      </w:r>
    </w:p>
    <w:p w14:paraId="162D02F9">
      <w:pPr>
        <w:spacing w:before="216" w:line="343" w:lineRule="auto"/>
        <w:ind w:left="2683" w:right="3665" w:firstLine="0"/>
        <w:jc w:val="center"/>
        <w:rPr>
          <w:b/>
          <w:sz w:val="24"/>
        </w:rPr>
      </w:pPr>
      <w:r>
        <w:rPr>
          <w:b/>
          <w:w w:val="125"/>
          <w:sz w:val="28"/>
        </w:rPr>
        <w:t>Mr.</w:t>
      </w:r>
      <w:r>
        <w:rPr>
          <w:b/>
          <w:spacing w:val="40"/>
          <w:w w:val="125"/>
          <w:sz w:val="28"/>
        </w:rPr>
        <w:t xml:space="preserve"> </w:t>
      </w:r>
      <w:r>
        <w:rPr>
          <w:b/>
          <w:w w:val="125"/>
          <w:sz w:val="28"/>
        </w:rPr>
        <w:t xml:space="preserve">Vasudeva Rao P V </w:t>
      </w:r>
      <w:r>
        <w:rPr>
          <w:b/>
          <w:w w:val="125"/>
          <w:sz w:val="24"/>
        </w:rPr>
        <w:t>Assistant Professor Department of ISE</w:t>
      </w:r>
    </w:p>
    <w:p w14:paraId="6CBA07C5">
      <w:pPr>
        <w:pStyle w:val="7"/>
        <w:spacing w:before="21"/>
        <w:ind w:left="483" w:right="1461"/>
        <w:jc w:val="center"/>
      </w:pPr>
      <w:r>
        <w:rPr>
          <w:spacing w:val="-5"/>
          <w:w w:val="115"/>
        </w:rPr>
        <w:t>at</w:t>
      </w:r>
    </w:p>
    <w:p w14:paraId="1BABC89A">
      <w:pPr>
        <w:pStyle w:val="7"/>
        <w:spacing w:before="8"/>
        <w:rPr>
          <w:sz w:val="15"/>
        </w:rPr>
      </w:pPr>
      <w:r>
        <w:rPr>
          <w:sz w:val="15"/>
        </w:rPr>
        <w:drawing>
          <wp:anchor distT="0" distB="0" distL="0" distR="0" simplePos="0" relativeHeight="251682816" behindDoc="1" locked="0" layoutInCell="1" allowOverlap="1">
            <wp:simplePos x="0" y="0"/>
            <wp:positionH relativeFrom="page">
              <wp:posOffset>3550920</wp:posOffset>
            </wp:positionH>
            <wp:positionV relativeFrom="paragraph">
              <wp:posOffset>136525</wp:posOffset>
            </wp:positionV>
            <wp:extent cx="917575" cy="64262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7" cstate="print"/>
                    <a:stretch>
                      <a:fillRect/>
                    </a:stretch>
                  </pic:blipFill>
                  <pic:spPr>
                    <a:xfrm>
                      <a:off x="0" y="0"/>
                      <a:ext cx="917802" cy="642461"/>
                    </a:xfrm>
                    <a:prstGeom prst="rect">
                      <a:avLst/>
                    </a:prstGeom>
                  </pic:spPr>
                </pic:pic>
              </a:graphicData>
            </a:graphic>
          </wp:anchor>
        </w:drawing>
      </w:r>
    </w:p>
    <w:p w14:paraId="561E56EB">
      <w:pPr>
        <w:pStyle w:val="7"/>
        <w:spacing w:before="25"/>
      </w:pPr>
    </w:p>
    <w:p w14:paraId="311F3FF5">
      <w:pPr>
        <w:pStyle w:val="3"/>
        <w:spacing w:line="240" w:lineRule="auto"/>
      </w:pPr>
      <w:r>
        <w:rPr>
          <w:spacing w:val="-2"/>
          <w:w w:val="145"/>
        </w:rPr>
        <w:t>SAHYADRI</w:t>
      </w:r>
    </w:p>
    <w:p w14:paraId="44C1D8F2">
      <w:pPr>
        <w:spacing w:before="77" w:line="319" w:lineRule="auto"/>
        <w:ind w:left="2607" w:right="2882" w:hanging="730"/>
        <w:jc w:val="left"/>
        <w:rPr>
          <w:b/>
          <w:sz w:val="28"/>
        </w:rPr>
      </w:pPr>
      <w:r>
        <w:rPr>
          <w:b/>
          <w:w w:val="120"/>
          <w:sz w:val="28"/>
        </w:rPr>
        <w:t>College of Engineering &amp; Management An Autonomous Institution Adyar, Mangaluru - 575 007</w:t>
      </w:r>
    </w:p>
    <w:p w14:paraId="23D68567">
      <w:pPr>
        <w:spacing w:before="0" w:line="338" w:lineRule="exact"/>
        <w:ind w:left="3638" w:right="0" w:firstLine="0"/>
        <w:jc w:val="left"/>
        <w:rPr>
          <w:b/>
          <w:sz w:val="28"/>
        </w:rPr>
      </w:pPr>
      <w:r>
        <w:rPr>
          <w:b/>
          <w:w w:val="125"/>
          <w:sz w:val="28"/>
        </w:rPr>
        <w:t>AY:</w:t>
      </w:r>
      <w:r>
        <w:rPr>
          <w:b/>
          <w:spacing w:val="24"/>
          <w:w w:val="125"/>
          <w:sz w:val="28"/>
        </w:rPr>
        <w:t xml:space="preserve"> </w:t>
      </w:r>
      <w:r>
        <w:rPr>
          <w:b/>
          <w:w w:val="125"/>
          <w:sz w:val="28"/>
        </w:rPr>
        <w:t>2024</w:t>
      </w:r>
      <w:r>
        <w:rPr>
          <w:b/>
          <w:spacing w:val="24"/>
          <w:w w:val="125"/>
          <w:sz w:val="28"/>
        </w:rPr>
        <w:t xml:space="preserve"> </w:t>
      </w:r>
      <w:r>
        <w:rPr>
          <w:b/>
          <w:w w:val="125"/>
          <w:sz w:val="28"/>
        </w:rPr>
        <w:t>-</w:t>
      </w:r>
      <w:r>
        <w:rPr>
          <w:b/>
          <w:spacing w:val="25"/>
          <w:w w:val="125"/>
          <w:sz w:val="28"/>
        </w:rPr>
        <w:t xml:space="preserve"> </w:t>
      </w:r>
      <w:r>
        <w:rPr>
          <w:b/>
          <w:spacing w:val="-5"/>
          <w:w w:val="125"/>
          <w:sz w:val="28"/>
        </w:rPr>
        <w:t>25</w:t>
      </w:r>
    </w:p>
    <w:p w14:paraId="73D08C2A">
      <w:pPr>
        <w:spacing w:after="0" w:line="338" w:lineRule="exact"/>
        <w:jc w:val="left"/>
        <w:rPr>
          <w:b/>
          <w:sz w:val="28"/>
        </w:rPr>
        <w:sectPr>
          <w:type w:val="continuous"/>
          <w:pgSz w:w="11910" w:h="16840"/>
          <w:pgMar w:top="1000" w:right="0" w:bottom="280" w:left="1700" w:header="720" w:footer="720" w:gutter="0"/>
          <w:cols w:space="720" w:num="1"/>
        </w:sectPr>
      </w:pPr>
    </w:p>
    <w:p w14:paraId="6F0295BB">
      <w:pPr>
        <w:pStyle w:val="3"/>
      </w:pPr>
      <w:r>
        <w:rPr>
          <w:spacing w:val="-2"/>
          <w:w w:val="145"/>
        </w:rPr>
        <w:t>SAHYADRI</w:t>
      </w:r>
    </w:p>
    <w:p w14:paraId="12A492E2">
      <w:pPr>
        <w:pStyle w:val="4"/>
        <w:spacing w:before="39"/>
        <w:ind w:left="483" w:right="1461" w:firstLine="0"/>
        <w:jc w:val="center"/>
      </w:pPr>
      <w:r>
        <w:rPr>
          <w:w w:val="115"/>
        </w:rPr>
        <w:t>College</w:t>
      </w:r>
      <w:r>
        <w:rPr>
          <w:spacing w:val="70"/>
          <w:w w:val="115"/>
        </w:rPr>
        <w:t xml:space="preserve"> </w:t>
      </w:r>
      <w:r>
        <w:rPr>
          <w:w w:val="115"/>
        </w:rPr>
        <w:t>of</w:t>
      </w:r>
      <w:r>
        <w:rPr>
          <w:spacing w:val="71"/>
          <w:w w:val="115"/>
        </w:rPr>
        <w:t xml:space="preserve"> </w:t>
      </w:r>
      <w:r>
        <w:rPr>
          <w:w w:val="115"/>
        </w:rPr>
        <w:t>Engineering</w:t>
      </w:r>
      <w:r>
        <w:rPr>
          <w:spacing w:val="71"/>
          <w:w w:val="115"/>
        </w:rPr>
        <w:t xml:space="preserve"> </w:t>
      </w:r>
      <w:r>
        <w:rPr>
          <w:w w:val="115"/>
        </w:rPr>
        <w:t>&amp;</w:t>
      </w:r>
      <w:r>
        <w:rPr>
          <w:spacing w:val="71"/>
          <w:w w:val="115"/>
        </w:rPr>
        <w:t xml:space="preserve"> </w:t>
      </w:r>
      <w:r>
        <w:rPr>
          <w:spacing w:val="-2"/>
          <w:w w:val="115"/>
        </w:rPr>
        <w:t>Management</w:t>
      </w:r>
    </w:p>
    <w:p w14:paraId="1C448697">
      <w:pPr>
        <w:spacing w:before="95" w:line="319" w:lineRule="auto"/>
        <w:ind w:left="2176" w:right="3155" w:firstLine="0"/>
        <w:jc w:val="center"/>
        <w:rPr>
          <w:b/>
          <w:sz w:val="28"/>
        </w:rPr>
      </w:pPr>
      <w:r>
        <w:rPr>
          <w:b/>
          <w:w w:val="125"/>
          <w:sz w:val="28"/>
        </w:rPr>
        <w:t>An Autonomous Institution Adyar, Mangaluru</w:t>
      </w:r>
      <w:r>
        <w:rPr>
          <w:b/>
          <w:spacing w:val="1"/>
          <w:w w:val="125"/>
          <w:sz w:val="28"/>
        </w:rPr>
        <w:t xml:space="preserve"> </w:t>
      </w:r>
      <w:r>
        <w:rPr>
          <w:b/>
          <w:w w:val="125"/>
          <w:sz w:val="28"/>
        </w:rPr>
        <w:t>-</w:t>
      </w:r>
      <w:r>
        <w:rPr>
          <w:b/>
          <w:spacing w:val="1"/>
          <w:w w:val="125"/>
          <w:sz w:val="28"/>
        </w:rPr>
        <w:t xml:space="preserve"> </w:t>
      </w:r>
      <w:r>
        <w:rPr>
          <w:b/>
          <w:w w:val="125"/>
          <w:sz w:val="28"/>
        </w:rPr>
        <w:t>575</w:t>
      </w:r>
      <w:r>
        <w:rPr>
          <w:b/>
          <w:spacing w:val="1"/>
          <w:w w:val="125"/>
          <w:sz w:val="28"/>
        </w:rPr>
        <w:t xml:space="preserve"> </w:t>
      </w:r>
      <w:r>
        <w:rPr>
          <w:b/>
          <w:spacing w:val="-5"/>
          <w:w w:val="120"/>
          <w:sz w:val="28"/>
        </w:rPr>
        <w:t>007</w:t>
      </w:r>
    </w:p>
    <w:p w14:paraId="506EA61E">
      <w:pPr>
        <w:spacing w:before="338"/>
        <w:ind w:left="55" w:right="1039" w:firstLine="0"/>
        <w:jc w:val="center"/>
        <w:rPr>
          <w:b/>
          <w:sz w:val="28"/>
        </w:rPr>
      </w:pPr>
      <w:r>
        <w:rPr>
          <w:b/>
          <w:w w:val="120"/>
          <w:sz w:val="28"/>
        </w:rPr>
        <w:t>Department</w:t>
      </w:r>
      <w:r>
        <w:rPr>
          <w:b/>
          <w:spacing w:val="19"/>
          <w:w w:val="120"/>
          <w:sz w:val="28"/>
        </w:rPr>
        <w:t xml:space="preserve"> </w:t>
      </w:r>
      <w:r>
        <w:rPr>
          <w:b/>
          <w:w w:val="120"/>
          <w:sz w:val="28"/>
        </w:rPr>
        <w:t>of</w:t>
      </w:r>
      <w:r>
        <w:rPr>
          <w:b/>
          <w:spacing w:val="19"/>
          <w:w w:val="120"/>
          <w:sz w:val="28"/>
        </w:rPr>
        <w:t xml:space="preserve"> </w:t>
      </w:r>
      <w:r>
        <w:rPr>
          <w:b/>
          <w:w w:val="120"/>
          <w:sz w:val="28"/>
        </w:rPr>
        <w:t>Information</w:t>
      </w:r>
      <w:r>
        <w:rPr>
          <w:b/>
          <w:spacing w:val="20"/>
          <w:w w:val="120"/>
          <w:sz w:val="28"/>
        </w:rPr>
        <w:t xml:space="preserve"> </w:t>
      </w:r>
      <w:r>
        <w:rPr>
          <w:b/>
          <w:w w:val="120"/>
          <w:sz w:val="28"/>
        </w:rPr>
        <w:t>Science</w:t>
      </w:r>
      <w:r>
        <w:rPr>
          <w:b/>
          <w:spacing w:val="19"/>
          <w:w w:val="120"/>
          <w:sz w:val="28"/>
        </w:rPr>
        <w:t xml:space="preserve"> </w:t>
      </w:r>
      <w:r>
        <w:rPr>
          <w:b/>
          <w:w w:val="120"/>
          <w:sz w:val="28"/>
        </w:rPr>
        <w:t>&amp;</w:t>
      </w:r>
      <w:r>
        <w:rPr>
          <w:b/>
          <w:spacing w:val="20"/>
          <w:w w:val="120"/>
          <w:sz w:val="28"/>
        </w:rPr>
        <w:t xml:space="preserve"> </w:t>
      </w:r>
      <w:r>
        <w:rPr>
          <w:b/>
          <w:spacing w:val="-2"/>
          <w:w w:val="120"/>
          <w:sz w:val="28"/>
        </w:rPr>
        <w:t>Engineering</w:t>
      </w:r>
    </w:p>
    <w:p w14:paraId="6DC31C85">
      <w:pPr>
        <w:pStyle w:val="7"/>
        <w:rPr>
          <w:sz w:val="20"/>
        </w:rPr>
      </w:pPr>
    </w:p>
    <w:p w14:paraId="32AD6DBD">
      <w:pPr>
        <w:pStyle w:val="7"/>
        <w:spacing w:before="91"/>
        <w:rPr>
          <w:sz w:val="20"/>
        </w:rPr>
      </w:pPr>
      <w:r>
        <w:rPr>
          <w:sz w:val="20"/>
        </w:rPr>
        <w:drawing>
          <wp:anchor distT="0" distB="0" distL="0" distR="0" simplePos="0" relativeHeight="251683840" behindDoc="1" locked="0" layoutInCell="1" allowOverlap="1">
            <wp:simplePos x="0" y="0"/>
            <wp:positionH relativeFrom="page">
              <wp:posOffset>3550920</wp:posOffset>
            </wp:positionH>
            <wp:positionV relativeFrom="paragraph">
              <wp:posOffset>227965</wp:posOffset>
            </wp:positionV>
            <wp:extent cx="901700" cy="6762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7" cstate="print"/>
                    <a:stretch>
                      <a:fillRect/>
                    </a:stretch>
                  </pic:blipFill>
                  <pic:spPr>
                    <a:xfrm>
                      <a:off x="0" y="0"/>
                      <a:ext cx="901708" cy="676275"/>
                    </a:xfrm>
                    <a:prstGeom prst="rect">
                      <a:avLst/>
                    </a:prstGeom>
                  </pic:spPr>
                </pic:pic>
              </a:graphicData>
            </a:graphic>
          </wp:anchor>
        </w:drawing>
      </w:r>
    </w:p>
    <w:p w14:paraId="6E8B5106">
      <w:pPr>
        <w:pStyle w:val="7"/>
        <w:spacing w:before="277"/>
        <w:rPr>
          <w:sz w:val="34"/>
        </w:rPr>
      </w:pPr>
    </w:p>
    <w:p w14:paraId="7F46DDA3">
      <w:pPr>
        <w:pStyle w:val="4"/>
        <w:ind w:left="483" w:right="1461" w:firstLine="0"/>
        <w:jc w:val="center"/>
      </w:pPr>
      <w:r>
        <w:rPr>
          <w:spacing w:val="-2"/>
          <w:w w:val="155"/>
        </w:rPr>
        <w:t>CERTIFICATE</w:t>
      </w:r>
    </w:p>
    <w:p w14:paraId="372B5345">
      <w:pPr>
        <w:pStyle w:val="7"/>
        <w:spacing w:before="70"/>
        <w:rPr>
          <w:sz w:val="34"/>
        </w:rPr>
      </w:pPr>
    </w:p>
    <w:p w14:paraId="2309A0C8">
      <w:pPr>
        <w:spacing w:before="0" w:line="355" w:lineRule="auto"/>
        <w:ind w:left="99" w:right="1076" w:firstLine="0"/>
        <w:jc w:val="both"/>
        <w:rPr>
          <w:b w:val="0"/>
        </w:rPr>
      </w:pPr>
      <w:r>
        <w:rPr>
          <w:w w:val="110"/>
          <w:sz w:val="24"/>
        </w:rPr>
        <w:t xml:space="preserve">This is to certify that the </w:t>
      </w:r>
      <w:r>
        <w:rPr>
          <w:b/>
          <w:w w:val="110"/>
          <w:sz w:val="24"/>
        </w:rPr>
        <w:t xml:space="preserve">Mini Project </w:t>
      </w:r>
      <w:r>
        <w:rPr>
          <w:w w:val="110"/>
          <w:sz w:val="24"/>
        </w:rPr>
        <w:t xml:space="preserve">entitled </w:t>
      </w:r>
      <w:r>
        <w:rPr>
          <w:b/>
          <w:w w:val="110"/>
          <w:sz w:val="24"/>
        </w:rPr>
        <w:t xml:space="preserve">“Mini Project Title” </w:t>
      </w:r>
      <w:r>
        <w:rPr>
          <w:w w:val="110"/>
          <w:sz w:val="24"/>
        </w:rPr>
        <w:t>has been carried out by</w:t>
      </w:r>
      <w:r>
        <w:rPr>
          <w:spacing w:val="80"/>
          <w:w w:val="110"/>
          <w:sz w:val="24"/>
        </w:rPr>
        <w:t xml:space="preserve"> </w:t>
      </w:r>
      <w:r>
        <w:rPr>
          <w:b/>
          <w:w w:val="110"/>
          <w:sz w:val="24"/>
        </w:rPr>
        <w:t xml:space="preserve">Student Name 1 (Prateek Deshbhandari) </w:t>
      </w:r>
      <w:r>
        <w:rPr>
          <w:w w:val="110"/>
          <w:sz w:val="24"/>
        </w:rPr>
        <w:t xml:space="preserve">and </w:t>
      </w:r>
      <w:r>
        <w:rPr>
          <w:b/>
          <w:w w:val="110"/>
          <w:sz w:val="24"/>
        </w:rPr>
        <w:t xml:space="preserve">Student Name 2 (Prajeal </w:t>
      </w:r>
      <w:r>
        <w:rPr>
          <w:b/>
          <w:sz w:val="24"/>
        </w:rPr>
        <w:t>Naik)</w:t>
      </w:r>
      <w:r>
        <w:rPr>
          <w:sz w:val="24"/>
        </w:rPr>
        <w:t xml:space="preserve">, the bonafide students of Sahyadri College of Engineering &amp; Management in partial </w:t>
      </w:r>
      <w:r>
        <w:rPr>
          <w:w w:val="110"/>
          <w:sz w:val="24"/>
        </w:rPr>
        <w:t xml:space="preserve">fulfillment of the requirements for the V semester </w:t>
      </w:r>
      <w:r>
        <w:rPr>
          <w:b/>
          <w:w w:val="110"/>
          <w:sz w:val="24"/>
        </w:rPr>
        <w:t xml:space="preserve">DBMS Laboratory with Mini Project (CS522L5C) </w:t>
      </w:r>
      <w:r>
        <w:rPr>
          <w:w w:val="110"/>
          <w:sz w:val="24"/>
        </w:rPr>
        <w:t>of</w:t>
      </w:r>
      <w:r>
        <w:rPr>
          <w:spacing w:val="40"/>
          <w:w w:val="110"/>
          <w:sz w:val="24"/>
        </w:rPr>
        <w:t xml:space="preserve"> </w:t>
      </w:r>
      <w:r>
        <w:rPr>
          <w:b/>
          <w:w w:val="110"/>
          <w:sz w:val="24"/>
        </w:rPr>
        <w:t xml:space="preserve">Information Science &amp; Engineering </w:t>
      </w:r>
      <w:r>
        <w:rPr>
          <w:w w:val="110"/>
          <w:sz w:val="24"/>
        </w:rPr>
        <w:t>of Visvesvaraya Technological</w:t>
      </w:r>
      <w:r>
        <w:rPr>
          <w:spacing w:val="-2"/>
          <w:w w:val="110"/>
          <w:sz w:val="24"/>
        </w:rPr>
        <w:t xml:space="preserve"> </w:t>
      </w:r>
      <w:r>
        <w:rPr>
          <w:w w:val="110"/>
          <w:sz w:val="24"/>
        </w:rPr>
        <w:t>University, Belagavi</w:t>
      </w:r>
      <w:r>
        <w:rPr>
          <w:spacing w:val="-2"/>
          <w:w w:val="110"/>
          <w:sz w:val="24"/>
        </w:rPr>
        <w:t xml:space="preserve"> </w:t>
      </w:r>
      <w:r>
        <w:rPr>
          <w:w w:val="110"/>
          <w:sz w:val="24"/>
        </w:rPr>
        <w:t>during</w:t>
      </w:r>
      <w:r>
        <w:rPr>
          <w:spacing w:val="-2"/>
          <w:w w:val="110"/>
          <w:sz w:val="24"/>
        </w:rPr>
        <w:t xml:space="preserve"> </w:t>
      </w:r>
      <w:r>
        <w:rPr>
          <w:w w:val="110"/>
          <w:sz w:val="24"/>
        </w:rPr>
        <w:t>the</w:t>
      </w:r>
      <w:r>
        <w:rPr>
          <w:spacing w:val="-2"/>
          <w:w w:val="110"/>
          <w:sz w:val="24"/>
        </w:rPr>
        <w:t xml:space="preserve"> </w:t>
      </w:r>
      <w:r>
        <w:rPr>
          <w:w w:val="110"/>
          <w:sz w:val="24"/>
        </w:rPr>
        <w:t>Academic</w:t>
      </w:r>
      <w:r>
        <w:rPr>
          <w:spacing w:val="-2"/>
          <w:w w:val="110"/>
          <w:sz w:val="24"/>
        </w:rPr>
        <w:t xml:space="preserve"> </w:t>
      </w:r>
      <w:r>
        <w:rPr>
          <w:w w:val="110"/>
          <w:sz w:val="24"/>
        </w:rPr>
        <w:t>Year</w:t>
      </w:r>
      <w:r>
        <w:rPr>
          <w:spacing w:val="-2"/>
          <w:w w:val="110"/>
          <w:sz w:val="24"/>
        </w:rPr>
        <w:t xml:space="preserve"> </w:t>
      </w:r>
      <w:r>
        <w:rPr>
          <w:w w:val="110"/>
          <w:sz w:val="24"/>
        </w:rPr>
        <w:t>2024</w:t>
      </w:r>
      <w:r>
        <w:rPr>
          <w:spacing w:val="-2"/>
          <w:w w:val="110"/>
          <w:sz w:val="24"/>
        </w:rPr>
        <w:t xml:space="preserve"> </w:t>
      </w:r>
      <w:r>
        <w:rPr>
          <w:w w:val="110"/>
          <w:sz w:val="24"/>
        </w:rPr>
        <w:t>-</w:t>
      </w:r>
      <w:r>
        <w:rPr>
          <w:spacing w:val="-2"/>
          <w:w w:val="110"/>
          <w:sz w:val="24"/>
        </w:rPr>
        <w:t xml:space="preserve"> </w:t>
      </w:r>
      <w:r>
        <w:rPr>
          <w:w w:val="110"/>
          <w:sz w:val="24"/>
        </w:rPr>
        <w:t>25.</w:t>
      </w:r>
      <w:r>
        <w:rPr>
          <w:spacing w:val="38"/>
          <w:w w:val="110"/>
          <w:sz w:val="24"/>
        </w:rPr>
        <w:t xml:space="preserve"> </w:t>
      </w:r>
      <w:r>
        <w:rPr>
          <w:w w:val="110"/>
          <w:sz w:val="24"/>
        </w:rPr>
        <w:t>It</w:t>
      </w:r>
      <w:r>
        <w:rPr>
          <w:spacing w:val="-2"/>
          <w:w w:val="110"/>
          <w:sz w:val="24"/>
        </w:rPr>
        <w:t xml:space="preserve"> </w:t>
      </w:r>
      <w:r>
        <w:rPr>
          <w:w w:val="110"/>
          <w:sz w:val="24"/>
        </w:rPr>
        <w:t>is</w:t>
      </w:r>
      <w:r>
        <w:rPr>
          <w:spacing w:val="-2"/>
          <w:w w:val="110"/>
          <w:sz w:val="24"/>
        </w:rPr>
        <w:t xml:space="preserve"> </w:t>
      </w:r>
      <w:r>
        <w:rPr>
          <w:w w:val="110"/>
          <w:sz w:val="24"/>
        </w:rPr>
        <w:t xml:space="preserve">certified </w:t>
      </w:r>
      <w:r>
        <w:rPr>
          <w:sz w:val="24"/>
        </w:rPr>
        <w:t>that all corrections/suggestions indicated for Continuous Internal Assessment have been incorporated</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report</w:t>
      </w:r>
      <w:r>
        <w:rPr>
          <w:spacing w:val="40"/>
          <w:sz w:val="24"/>
        </w:rPr>
        <w:t xml:space="preserve"> </w:t>
      </w:r>
      <w:r>
        <w:rPr>
          <w:sz w:val="24"/>
        </w:rPr>
        <w:t>deposited</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departmental</w:t>
      </w:r>
      <w:r>
        <w:rPr>
          <w:spacing w:val="40"/>
          <w:sz w:val="24"/>
        </w:rPr>
        <w:t xml:space="preserve"> </w:t>
      </w:r>
      <w:r>
        <w:rPr>
          <w:sz w:val="24"/>
        </w:rPr>
        <w:t>library</w:t>
      </w:r>
      <w:r>
        <w:rPr>
          <w:spacing w:val="40"/>
          <w:sz w:val="24"/>
        </w:rPr>
        <w:t xml:space="preserve"> </w:t>
      </w:r>
      <w:r>
        <w:rPr>
          <w:sz w:val="24"/>
        </w:rPr>
        <w:t>of</w:t>
      </w:r>
      <w:r>
        <w:rPr>
          <w:spacing w:val="40"/>
          <w:sz w:val="24"/>
        </w:rPr>
        <w:t xml:space="preserve"> </w:t>
      </w:r>
      <w:r>
        <w:rPr>
          <w:sz w:val="24"/>
        </w:rPr>
        <w:t>Information</w:t>
      </w:r>
      <w:r>
        <w:rPr>
          <w:spacing w:val="40"/>
          <w:sz w:val="24"/>
        </w:rPr>
        <w:t xml:space="preserve"> </w:t>
      </w:r>
      <w:r>
        <w:rPr>
          <w:sz w:val="24"/>
        </w:rPr>
        <w:t xml:space="preserve">Science </w:t>
      </w:r>
      <w:r>
        <w:rPr>
          <w:w w:val="110"/>
          <w:sz w:val="24"/>
        </w:rPr>
        <w:t>&amp;</w:t>
      </w:r>
      <w:r>
        <w:rPr>
          <w:spacing w:val="-15"/>
          <w:w w:val="110"/>
          <w:sz w:val="24"/>
        </w:rPr>
        <w:t xml:space="preserve"> </w:t>
      </w:r>
      <w:r>
        <w:rPr>
          <w:w w:val="110"/>
          <w:sz w:val="24"/>
        </w:rPr>
        <w:t>Engineering.</w:t>
      </w:r>
      <w:r>
        <w:rPr>
          <w:spacing w:val="10"/>
          <w:w w:val="110"/>
          <w:sz w:val="24"/>
        </w:rPr>
        <w:t xml:space="preserve"> </w:t>
      </w:r>
      <w:r>
        <w:rPr>
          <w:w w:val="110"/>
          <w:sz w:val="24"/>
        </w:rPr>
        <w:t>The</w:t>
      </w:r>
      <w:r>
        <w:rPr>
          <w:spacing w:val="-15"/>
          <w:w w:val="110"/>
          <w:sz w:val="24"/>
        </w:rPr>
        <w:t xml:space="preserve"> </w:t>
      </w:r>
      <w:r>
        <w:rPr>
          <w:w w:val="110"/>
          <w:sz w:val="24"/>
        </w:rPr>
        <w:t>mini</w:t>
      </w:r>
      <w:r>
        <w:rPr>
          <w:spacing w:val="-14"/>
          <w:w w:val="110"/>
          <w:sz w:val="24"/>
        </w:rPr>
        <w:t xml:space="preserve"> </w:t>
      </w:r>
      <w:r>
        <w:rPr>
          <w:w w:val="110"/>
          <w:sz w:val="24"/>
        </w:rPr>
        <w:t>project</w:t>
      </w:r>
      <w:r>
        <w:rPr>
          <w:spacing w:val="-15"/>
          <w:w w:val="110"/>
          <w:sz w:val="24"/>
        </w:rPr>
        <w:t xml:space="preserve"> </w:t>
      </w:r>
      <w:r>
        <w:rPr>
          <w:w w:val="110"/>
          <w:sz w:val="24"/>
        </w:rPr>
        <w:t>report</w:t>
      </w:r>
      <w:r>
        <w:rPr>
          <w:spacing w:val="-14"/>
          <w:w w:val="110"/>
          <w:sz w:val="24"/>
        </w:rPr>
        <w:t xml:space="preserve"> </w:t>
      </w:r>
      <w:r>
        <w:rPr>
          <w:w w:val="110"/>
          <w:sz w:val="24"/>
        </w:rPr>
        <w:t>has</w:t>
      </w:r>
      <w:r>
        <w:rPr>
          <w:spacing w:val="-15"/>
          <w:w w:val="110"/>
          <w:sz w:val="24"/>
        </w:rPr>
        <w:t xml:space="preserve"> </w:t>
      </w:r>
      <w:r>
        <w:rPr>
          <w:w w:val="110"/>
          <w:sz w:val="24"/>
        </w:rPr>
        <w:t>been</w:t>
      </w:r>
      <w:r>
        <w:rPr>
          <w:spacing w:val="-14"/>
          <w:w w:val="110"/>
          <w:sz w:val="24"/>
        </w:rPr>
        <w:t xml:space="preserve"> </w:t>
      </w:r>
      <w:r>
        <w:rPr>
          <w:w w:val="110"/>
          <w:sz w:val="24"/>
        </w:rPr>
        <w:t>approved</w:t>
      </w:r>
      <w:r>
        <w:rPr>
          <w:spacing w:val="-15"/>
          <w:w w:val="110"/>
          <w:sz w:val="24"/>
        </w:rPr>
        <w:t xml:space="preserve"> </w:t>
      </w:r>
      <w:r>
        <w:rPr>
          <w:w w:val="110"/>
          <w:sz w:val="24"/>
        </w:rPr>
        <w:t>as</w:t>
      </w:r>
      <w:r>
        <w:rPr>
          <w:spacing w:val="-14"/>
          <w:w w:val="110"/>
          <w:sz w:val="24"/>
        </w:rPr>
        <w:t xml:space="preserve"> </w:t>
      </w:r>
      <w:r>
        <w:rPr>
          <w:w w:val="110"/>
          <w:sz w:val="24"/>
        </w:rPr>
        <w:t>it</w:t>
      </w:r>
      <w:r>
        <w:rPr>
          <w:spacing w:val="-15"/>
          <w:w w:val="110"/>
          <w:sz w:val="24"/>
        </w:rPr>
        <w:t xml:space="preserve"> </w:t>
      </w:r>
      <w:r>
        <w:rPr>
          <w:w w:val="110"/>
          <w:sz w:val="24"/>
        </w:rPr>
        <w:t>satisfies</w:t>
      </w:r>
      <w:r>
        <w:rPr>
          <w:spacing w:val="-14"/>
          <w:w w:val="110"/>
          <w:sz w:val="24"/>
        </w:rPr>
        <w:t xml:space="preserve"> </w:t>
      </w:r>
      <w:r>
        <w:rPr>
          <w:w w:val="110"/>
          <w:sz w:val="24"/>
        </w:rPr>
        <w:t>the</w:t>
      </w:r>
      <w:r>
        <w:rPr>
          <w:spacing w:val="-15"/>
          <w:w w:val="110"/>
          <w:sz w:val="24"/>
        </w:rPr>
        <w:t xml:space="preserve"> </w:t>
      </w:r>
      <w:r>
        <w:rPr>
          <w:w w:val="110"/>
          <w:sz w:val="24"/>
        </w:rPr>
        <w:t xml:space="preserve">academic </w:t>
      </w:r>
      <w:r>
        <w:rPr>
          <w:sz w:val="24"/>
        </w:rPr>
        <w:t>requirements in respect of mini project work.</w:t>
      </w:r>
    </w:p>
    <w:p w14:paraId="492AC5DD">
      <w:pPr>
        <w:pStyle w:val="7"/>
        <w:spacing w:before="32"/>
        <w:rPr>
          <w:b w:val="0"/>
        </w:rPr>
      </w:pPr>
    </w:p>
    <w:p w14:paraId="3C1102DF">
      <w:pPr>
        <w:tabs>
          <w:tab w:val="left" w:pos="6392"/>
        </w:tabs>
        <w:spacing w:before="0"/>
        <w:ind w:left="99" w:right="0" w:firstLine="0"/>
        <w:jc w:val="left"/>
        <w:rPr>
          <w:sz w:val="24"/>
        </w:rPr>
      </w:pPr>
      <w:r>
        <w:rPr>
          <w:w w:val="105"/>
          <w:sz w:val="24"/>
        </w:rPr>
        <w:t>———————————</w:t>
      </w:r>
      <w:r>
        <w:rPr>
          <w:spacing w:val="-10"/>
          <w:w w:val="105"/>
          <w:sz w:val="24"/>
        </w:rPr>
        <w:t>–</w:t>
      </w:r>
      <w:r>
        <w:rPr>
          <w:sz w:val="24"/>
        </w:rPr>
        <w:tab/>
      </w:r>
      <w:r>
        <w:rPr>
          <w:w w:val="105"/>
          <w:sz w:val="24"/>
        </w:rPr>
        <w:t>——————————</w:t>
      </w:r>
      <w:r>
        <w:rPr>
          <w:spacing w:val="-10"/>
          <w:w w:val="105"/>
          <w:sz w:val="24"/>
        </w:rPr>
        <w:t>—</w:t>
      </w:r>
    </w:p>
    <w:p w14:paraId="70739EF5">
      <w:pPr>
        <w:pStyle w:val="7"/>
        <w:tabs>
          <w:tab w:val="left" w:pos="6394"/>
        </w:tabs>
        <w:spacing w:before="39"/>
        <w:ind w:left="99"/>
      </w:pPr>
      <w:r>
        <w:rPr>
          <w:w w:val="125"/>
        </w:rPr>
        <w:t>Mr.</w:t>
      </w:r>
      <w:r>
        <w:rPr>
          <w:spacing w:val="13"/>
          <w:w w:val="125"/>
        </w:rPr>
        <w:t xml:space="preserve"> </w:t>
      </w:r>
      <w:r>
        <w:rPr>
          <w:w w:val="125"/>
        </w:rPr>
        <w:t>Vasudeva</w:t>
      </w:r>
      <w:r>
        <w:rPr>
          <w:spacing w:val="-6"/>
          <w:w w:val="125"/>
        </w:rPr>
        <w:t xml:space="preserve"> </w:t>
      </w:r>
      <w:r>
        <w:rPr>
          <w:w w:val="125"/>
        </w:rPr>
        <w:t>Rao</w:t>
      </w:r>
      <w:r>
        <w:rPr>
          <w:spacing w:val="-7"/>
          <w:w w:val="125"/>
        </w:rPr>
        <w:t xml:space="preserve"> </w:t>
      </w:r>
      <w:r>
        <w:rPr>
          <w:w w:val="125"/>
        </w:rPr>
        <w:t>P</w:t>
      </w:r>
      <w:r>
        <w:rPr>
          <w:spacing w:val="-6"/>
          <w:w w:val="125"/>
        </w:rPr>
        <w:t xml:space="preserve"> </w:t>
      </w:r>
      <w:r>
        <w:rPr>
          <w:spacing w:val="-10"/>
          <w:w w:val="125"/>
        </w:rPr>
        <w:t>V</w:t>
      </w:r>
      <w:r>
        <w:tab/>
      </w:r>
      <w:r>
        <w:rPr>
          <w:w w:val="125"/>
        </w:rPr>
        <w:t>Dr.</w:t>
      </w:r>
      <w:r>
        <w:rPr>
          <w:spacing w:val="17"/>
          <w:w w:val="125"/>
        </w:rPr>
        <w:t xml:space="preserve"> </w:t>
      </w:r>
      <w:r>
        <w:rPr>
          <w:w w:val="125"/>
        </w:rPr>
        <w:t>Rithesh</w:t>
      </w:r>
      <w:r>
        <w:rPr>
          <w:spacing w:val="-4"/>
          <w:w w:val="125"/>
        </w:rPr>
        <w:t xml:space="preserve"> </w:t>
      </w:r>
      <w:r>
        <w:rPr>
          <w:w w:val="125"/>
        </w:rPr>
        <w:t>Pakkala</w:t>
      </w:r>
      <w:r>
        <w:rPr>
          <w:spacing w:val="-5"/>
          <w:w w:val="125"/>
        </w:rPr>
        <w:t xml:space="preserve"> P.</w:t>
      </w:r>
    </w:p>
    <w:p w14:paraId="76E323F2">
      <w:pPr>
        <w:tabs>
          <w:tab w:val="left" w:pos="6104"/>
          <w:tab w:val="left" w:pos="6472"/>
        </w:tabs>
        <w:spacing w:before="40" w:line="271" w:lineRule="auto"/>
        <w:ind w:left="315" w:right="681" w:firstLine="72"/>
        <w:jc w:val="left"/>
        <w:rPr>
          <w:sz w:val="24"/>
        </w:rPr>
      </w:pPr>
      <w:r>
        <w:rPr>
          <w:w w:val="110"/>
          <w:sz w:val="24"/>
        </w:rPr>
        <w:t>Assistant Professor</w:t>
      </w:r>
      <w:r>
        <w:rPr>
          <w:sz w:val="24"/>
        </w:rPr>
        <w:tab/>
      </w:r>
      <w:r>
        <w:rPr>
          <w:sz w:val="24"/>
        </w:rPr>
        <w:tab/>
      </w:r>
      <w:r>
        <w:rPr>
          <w:w w:val="110"/>
          <w:sz w:val="24"/>
        </w:rPr>
        <w:t>Assoc.Professor &amp; Head Dept.</w:t>
      </w:r>
      <w:r>
        <w:rPr>
          <w:spacing w:val="40"/>
          <w:w w:val="110"/>
          <w:sz w:val="24"/>
        </w:rPr>
        <w:t xml:space="preserve"> </w:t>
      </w:r>
      <w:r>
        <w:rPr>
          <w:w w:val="110"/>
          <w:sz w:val="24"/>
        </w:rPr>
        <w:t>of ISE, SCEM</w:t>
      </w:r>
      <w:r>
        <w:rPr>
          <w:sz w:val="24"/>
        </w:rPr>
        <w:tab/>
      </w:r>
      <w:r>
        <w:rPr>
          <w:w w:val="110"/>
          <w:sz w:val="24"/>
        </w:rPr>
        <w:t>Dept.</w:t>
      </w:r>
      <w:r>
        <w:rPr>
          <w:spacing w:val="40"/>
          <w:w w:val="110"/>
          <w:sz w:val="24"/>
        </w:rPr>
        <w:t xml:space="preserve"> </w:t>
      </w:r>
      <w:r>
        <w:rPr>
          <w:w w:val="110"/>
          <w:sz w:val="24"/>
        </w:rPr>
        <w:t>of</w:t>
      </w:r>
      <w:r>
        <w:rPr>
          <w:spacing w:val="40"/>
          <w:w w:val="110"/>
          <w:sz w:val="24"/>
        </w:rPr>
        <w:t xml:space="preserve"> </w:t>
      </w:r>
      <w:r>
        <w:rPr>
          <w:w w:val="110"/>
          <w:sz w:val="24"/>
        </w:rPr>
        <w:t>ISE</w:t>
      </w:r>
      <w:r>
        <w:rPr>
          <w:spacing w:val="40"/>
          <w:w w:val="110"/>
          <w:sz w:val="24"/>
        </w:rPr>
        <w:t xml:space="preserve"> </w:t>
      </w:r>
      <w:r>
        <w:rPr>
          <w:w w:val="110"/>
          <w:sz w:val="24"/>
        </w:rPr>
        <w:t>&amp;</w:t>
      </w:r>
      <w:r>
        <w:rPr>
          <w:spacing w:val="40"/>
          <w:w w:val="110"/>
          <w:sz w:val="24"/>
        </w:rPr>
        <w:t xml:space="preserve"> </w:t>
      </w:r>
      <w:r>
        <w:rPr>
          <w:w w:val="110"/>
          <w:sz w:val="24"/>
        </w:rPr>
        <w:t>CSE(DS),</w:t>
      </w:r>
      <w:r>
        <w:rPr>
          <w:spacing w:val="40"/>
          <w:w w:val="110"/>
          <w:sz w:val="24"/>
        </w:rPr>
        <w:t xml:space="preserve"> </w:t>
      </w:r>
      <w:r>
        <w:rPr>
          <w:w w:val="110"/>
          <w:sz w:val="24"/>
        </w:rPr>
        <w:t>SCEM</w:t>
      </w:r>
    </w:p>
    <w:p w14:paraId="4462E78E">
      <w:pPr>
        <w:pStyle w:val="7"/>
        <w:rPr>
          <w:b w:val="0"/>
        </w:rPr>
      </w:pPr>
    </w:p>
    <w:p w14:paraId="75ABFA65">
      <w:pPr>
        <w:pStyle w:val="7"/>
        <w:rPr>
          <w:b w:val="0"/>
        </w:rPr>
      </w:pPr>
    </w:p>
    <w:p w14:paraId="68B277E1">
      <w:pPr>
        <w:pStyle w:val="7"/>
        <w:rPr>
          <w:b w:val="0"/>
        </w:rPr>
      </w:pPr>
    </w:p>
    <w:p w14:paraId="5345F040">
      <w:pPr>
        <w:pStyle w:val="7"/>
        <w:spacing w:before="19"/>
        <w:rPr>
          <w:b w:val="0"/>
        </w:rPr>
      </w:pPr>
    </w:p>
    <w:p w14:paraId="021803AC">
      <w:pPr>
        <w:spacing w:before="1"/>
        <w:ind w:left="0" w:right="977" w:firstLine="0"/>
        <w:jc w:val="center"/>
        <w:rPr>
          <w:b/>
          <w:sz w:val="28"/>
        </w:rPr>
      </w:pPr>
      <w:r>
        <w:rPr>
          <w:b/>
          <w:w w:val="125"/>
          <w:sz w:val="28"/>
        </w:rPr>
        <w:t>External</w:t>
      </w:r>
      <w:r>
        <w:rPr>
          <w:b/>
          <w:spacing w:val="37"/>
          <w:w w:val="125"/>
          <w:sz w:val="28"/>
        </w:rPr>
        <w:t xml:space="preserve"> </w:t>
      </w:r>
      <w:r>
        <w:rPr>
          <w:b/>
          <w:w w:val="125"/>
          <w:sz w:val="28"/>
        </w:rPr>
        <w:t>Practical</w:t>
      </w:r>
      <w:r>
        <w:rPr>
          <w:b/>
          <w:spacing w:val="38"/>
          <w:w w:val="125"/>
          <w:sz w:val="28"/>
        </w:rPr>
        <w:t xml:space="preserve"> </w:t>
      </w:r>
      <w:r>
        <w:rPr>
          <w:b/>
          <w:spacing w:val="-2"/>
          <w:w w:val="125"/>
          <w:sz w:val="28"/>
        </w:rPr>
        <w:t>Examination:</w:t>
      </w:r>
    </w:p>
    <w:p w14:paraId="4926D9B0">
      <w:pPr>
        <w:tabs>
          <w:tab w:val="left" w:pos="6396"/>
        </w:tabs>
        <w:spacing w:before="256"/>
        <w:ind w:left="99" w:right="0" w:firstLine="0"/>
        <w:jc w:val="left"/>
        <w:rPr>
          <w:spacing w:val="-4"/>
          <w:w w:val="105"/>
          <w:sz w:val="24"/>
        </w:rPr>
      </w:pPr>
      <w:r>
        <w:rPr>
          <w:w w:val="105"/>
          <w:sz w:val="24"/>
        </w:rPr>
        <w:t>Examiner’s</w:t>
      </w:r>
      <w:r>
        <w:rPr>
          <w:spacing w:val="41"/>
          <w:w w:val="105"/>
          <w:sz w:val="24"/>
        </w:rPr>
        <w:t xml:space="preserve"> </w:t>
      </w:r>
      <w:r>
        <w:rPr>
          <w:spacing w:val="-4"/>
          <w:w w:val="105"/>
          <w:sz w:val="24"/>
        </w:rPr>
        <w:t>Name</w:t>
      </w:r>
      <w:r>
        <w:rPr>
          <w:sz w:val="24"/>
        </w:rPr>
        <w:tab/>
      </w:r>
      <w:r>
        <w:rPr>
          <w:w w:val="105"/>
          <w:sz w:val="24"/>
        </w:rPr>
        <w:t>Signature</w:t>
      </w:r>
      <w:r>
        <w:rPr>
          <w:spacing w:val="13"/>
          <w:w w:val="105"/>
          <w:sz w:val="24"/>
        </w:rPr>
        <w:t xml:space="preserve"> </w:t>
      </w:r>
      <w:r>
        <w:rPr>
          <w:w w:val="105"/>
          <w:sz w:val="24"/>
        </w:rPr>
        <w:t>with</w:t>
      </w:r>
      <w:r>
        <w:rPr>
          <w:spacing w:val="14"/>
          <w:w w:val="105"/>
          <w:sz w:val="24"/>
        </w:rPr>
        <w:t xml:space="preserve"> </w:t>
      </w:r>
      <w:r>
        <w:rPr>
          <w:spacing w:val="-4"/>
          <w:w w:val="105"/>
          <w:sz w:val="24"/>
        </w:rPr>
        <w:t>Date</w:t>
      </w:r>
    </w:p>
    <w:p w14:paraId="559CB1A6">
      <w:pPr>
        <w:tabs>
          <w:tab w:val="left" w:pos="6396"/>
        </w:tabs>
        <w:spacing w:before="256"/>
        <w:ind w:right="0"/>
        <w:jc w:val="left"/>
        <w:rPr>
          <w:spacing w:val="-4"/>
          <w:w w:val="105"/>
          <w:sz w:val="24"/>
        </w:rPr>
      </w:pPr>
    </w:p>
    <w:p w14:paraId="71591D79">
      <w:pPr>
        <w:pStyle w:val="11"/>
        <w:numPr>
          <w:ilvl w:val="0"/>
          <w:numId w:val="1"/>
        </w:numPr>
        <w:tabs>
          <w:tab w:val="left" w:pos="385"/>
          <w:tab w:val="left" w:pos="6426"/>
        </w:tabs>
        <w:spacing w:before="32" w:after="0" w:line="240" w:lineRule="auto"/>
        <w:ind w:left="385" w:right="0" w:hanging="285"/>
        <w:jc w:val="left"/>
        <w:rPr>
          <w:sz w:val="24"/>
        </w:rPr>
      </w:pPr>
      <w:r>
        <w:rPr>
          <w:w w:val="105"/>
          <w:sz w:val="24"/>
        </w:rPr>
        <w:t>.</w:t>
      </w:r>
      <w:r>
        <w:rPr>
          <w:spacing w:val="-19"/>
          <w:w w:val="105"/>
          <w:sz w:val="24"/>
        </w:rPr>
        <w:t xml:space="preserve"> </w:t>
      </w:r>
      <w:r>
        <w:rPr>
          <w:w w:val="105"/>
          <w:sz w:val="24"/>
        </w:rPr>
        <w:t>.</w:t>
      </w:r>
      <w:r>
        <w:rPr>
          <w:spacing w:val="-17"/>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7"/>
          <w:w w:val="105"/>
          <w:sz w:val="24"/>
        </w:rPr>
        <w:t xml:space="preserve"> </w:t>
      </w:r>
      <w:r>
        <w:rPr>
          <w:w w:val="105"/>
          <w:sz w:val="24"/>
        </w:rPr>
        <w:t>.</w:t>
      </w:r>
      <w:r>
        <w:rPr>
          <w:spacing w:val="-18"/>
          <w:w w:val="105"/>
          <w:sz w:val="24"/>
        </w:rPr>
        <w:t xml:space="preserve"> </w:t>
      </w:r>
      <w:r>
        <w:rPr>
          <w:w w:val="105"/>
          <w:sz w:val="24"/>
        </w:rPr>
        <w:t>.</w:t>
      </w:r>
      <w:r>
        <w:rPr>
          <w:spacing w:val="-19"/>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7"/>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spacing w:val="-10"/>
          <w:w w:val="105"/>
          <w:sz w:val="24"/>
        </w:rPr>
        <w:t>.</w:t>
      </w:r>
      <w:r>
        <w:rPr>
          <w:sz w:val="24"/>
        </w:rPr>
        <w:tab/>
      </w:r>
      <w:r>
        <w:rPr>
          <w:w w:val="105"/>
          <w:sz w:val="24"/>
        </w:rPr>
        <w:t>.</w:t>
      </w:r>
      <w:r>
        <w:rPr>
          <w:spacing w:val="-19"/>
          <w:w w:val="105"/>
          <w:sz w:val="24"/>
        </w:rPr>
        <w:t xml:space="preserve"> </w:t>
      </w:r>
      <w:r>
        <w:rPr>
          <w:w w:val="105"/>
          <w:sz w:val="24"/>
        </w:rPr>
        <w:t>.</w:t>
      </w:r>
      <w:r>
        <w:rPr>
          <w:spacing w:val="-18"/>
          <w:w w:val="105"/>
          <w:sz w:val="24"/>
        </w:rPr>
        <w:t xml:space="preserve"> </w:t>
      </w:r>
      <w:r>
        <w:rPr>
          <w:w w:val="105"/>
          <w:sz w:val="24"/>
        </w:rPr>
        <w:t>.</w:t>
      </w:r>
      <w:r>
        <w:rPr>
          <w:spacing w:val="-17"/>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7"/>
          <w:w w:val="105"/>
          <w:sz w:val="24"/>
        </w:rPr>
        <w:t xml:space="preserve"> </w:t>
      </w:r>
      <w:r>
        <w:rPr>
          <w:w w:val="105"/>
          <w:sz w:val="24"/>
        </w:rPr>
        <w:t>.</w:t>
      </w:r>
      <w:r>
        <w:rPr>
          <w:spacing w:val="-18"/>
          <w:w w:val="105"/>
          <w:sz w:val="24"/>
        </w:rPr>
        <w:t xml:space="preserve"> </w:t>
      </w:r>
      <w:r>
        <w:rPr>
          <w:w w:val="105"/>
          <w:sz w:val="24"/>
        </w:rPr>
        <w:t>.</w:t>
      </w:r>
      <w:r>
        <w:rPr>
          <w:spacing w:val="-19"/>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7"/>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w w:val="105"/>
          <w:sz w:val="24"/>
        </w:rPr>
        <w:t>.</w:t>
      </w:r>
      <w:r>
        <w:rPr>
          <w:spacing w:val="-18"/>
          <w:w w:val="105"/>
          <w:sz w:val="24"/>
        </w:rPr>
        <w:t xml:space="preserve"> </w:t>
      </w:r>
      <w:r>
        <w:rPr>
          <w:spacing w:val="-10"/>
          <w:w w:val="105"/>
          <w:sz w:val="24"/>
        </w:rPr>
        <w:t>.</w:t>
      </w:r>
    </w:p>
    <w:p w14:paraId="15D62F89">
      <w:pPr>
        <w:pStyle w:val="7"/>
        <w:spacing w:before="107"/>
        <w:rPr>
          <w:b w:val="0"/>
        </w:rPr>
      </w:pPr>
    </w:p>
    <w:p w14:paraId="61CC8CA0">
      <w:pPr>
        <w:pStyle w:val="3"/>
      </w:pPr>
      <w:r>
        <w:rPr>
          <w:spacing w:val="-2"/>
          <w:w w:val="145"/>
        </w:rPr>
        <w:t>SAHYADRI</w:t>
      </w:r>
    </w:p>
    <w:p w14:paraId="7961AE89">
      <w:pPr>
        <w:pStyle w:val="4"/>
        <w:spacing w:before="18" w:line="412" w:lineRule="exact"/>
        <w:ind w:left="483" w:right="1461" w:firstLine="0"/>
        <w:jc w:val="center"/>
      </w:pPr>
      <w:r>
        <w:rPr>
          <w:w w:val="115"/>
        </w:rPr>
        <w:t>College</w:t>
      </w:r>
      <w:r>
        <w:rPr>
          <w:spacing w:val="70"/>
          <w:w w:val="115"/>
        </w:rPr>
        <w:t xml:space="preserve"> </w:t>
      </w:r>
      <w:r>
        <w:rPr>
          <w:w w:val="115"/>
        </w:rPr>
        <w:t>of</w:t>
      </w:r>
      <w:r>
        <w:rPr>
          <w:spacing w:val="71"/>
          <w:w w:val="115"/>
        </w:rPr>
        <w:t xml:space="preserve"> </w:t>
      </w:r>
      <w:r>
        <w:rPr>
          <w:w w:val="115"/>
        </w:rPr>
        <w:t>Engineering</w:t>
      </w:r>
      <w:r>
        <w:rPr>
          <w:spacing w:val="71"/>
          <w:w w:val="115"/>
        </w:rPr>
        <w:t xml:space="preserve"> </w:t>
      </w:r>
      <w:r>
        <w:rPr>
          <w:w w:val="115"/>
        </w:rPr>
        <w:t>&amp;</w:t>
      </w:r>
      <w:r>
        <w:rPr>
          <w:spacing w:val="71"/>
          <w:w w:val="115"/>
        </w:rPr>
        <w:t xml:space="preserve"> </w:t>
      </w:r>
      <w:r>
        <w:rPr>
          <w:spacing w:val="-2"/>
          <w:w w:val="115"/>
        </w:rPr>
        <w:t>Management</w:t>
      </w:r>
    </w:p>
    <w:p w14:paraId="18A0F818">
      <w:pPr>
        <w:spacing w:before="0" w:line="276" w:lineRule="auto"/>
        <w:ind w:left="2176" w:right="3155" w:firstLine="0"/>
        <w:jc w:val="center"/>
        <w:rPr>
          <w:b/>
          <w:sz w:val="28"/>
        </w:rPr>
      </w:pPr>
      <w:r>
        <w:rPr>
          <w:b/>
          <w:w w:val="125"/>
          <w:sz w:val="28"/>
        </w:rPr>
        <w:t>An Autonomous Institution Adyar, Mangaluru</w:t>
      </w:r>
      <w:r>
        <w:rPr>
          <w:b/>
          <w:spacing w:val="1"/>
          <w:w w:val="125"/>
          <w:sz w:val="28"/>
        </w:rPr>
        <w:t xml:space="preserve"> </w:t>
      </w:r>
      <w:r>
        <w:rPr>
          <w:b/>
          <w:w w:val="125"/>
          <w:sz w:val="28"/>
        </w:rPr>
        <w:t>-</w:t>
      </w:r>
      <w:r>
        <w:rPr>
          <w:b/>
          <w:spacing w:val="1"/>
          <w:w w:val="125"/>
          <w:sz w:val="28"/>
        </w:rPr>
        <w:t xml:space="preserve"> </w:t>
      </w:r>
      <w:r>
        <w:rPr>
          <w:b/>
          <w:w w:val="125"/>
          <w:sz w:val="28"/>
        </w:rPr>
        <w:t>575</w:t>
      </w:r>
      <w:r>
        <w:rPr>
          <w:b/>
          <w:spacing w:val="1"/>
          <w:w w:val="125"/>
          <w:sz w:val="28"/>
        </w:rPr>
        <w:t xml:space="preserve"> </w:t>
      </w:r>
      <w:r>
        <w:rPr>
          <w:b/>
          <w:spacing w:val="-5"/>
          <w:w w:val="120"/>
          <w:sz w:val="28"/>
        </w:rPr>
        <w:t>007</w:t>
      </w:r>
    </w:p>
    <w:p w14:paraId="29CED7B3">
      <w:pPr>
        <w:spacing w:before="295"/>
        <w:ind w:left="55" w:right="1039" w:firstLine="0"/>
        <w:jc w:val="center"/>
        <w:rPr>
          <w:b/>
          <w:sz w:val="28"/>
        </w:rPr>
      </w:pPr>
      <w:r>
        <w:rPr>
          <w:b/>
          <w:w w:val="120"/>
          <w:sz w:val="28"/>
        </w:rPr>
        <w:t>Department</w:t>
      </w:r>
      <w:r>
        <w:rPr>
          <w:b/>
          <w:spacing w:val="19"/>
          <w:w w:val="120"/>
          <w:sz w:val="28"/>
        </w:rPr>
        <w:t xml:space="preserve"> </w:t>
      </w:r>
      <w:r>
        <w:rPr>
          <w:b/>
          <w:w w:val="120"/>
          <w:sz w:val="28"/>
        </w:rPr>
        <w:t>of</w:t>
      </w:r>
      <w:r>
        <w:rPr>
          <w:b/>
          <w:spacing w:val="19"/>
          <w:w w:val="120"/>
          <w:sz w:val="28"/>
        </w:rPr>
        <w:t xml:space="preserve"> </w:t>
      </w:r>
      <w:r>
        <w:rPr>
          <w:b/>
          <w:w w:val="120"/>
          <w:sz w:val="28"/>
        </w:rPr>
        <w:t>Information</w:t>
      </w:r>
      <w:r>
        <w:rPr>
          <w:b/>
          <w:spacing w:val="20"/>
          <w:w w:val="120"/>
          <w:sz w:val="28"/>
        </w:rPr>
        <w:t xml:space="preserve"> </w:t>
      </w:r>
      <w:r>
        <w:rPr>
          <w:b/>
          <w:w w:val="120"/>
          <w:sz w:val="28"/>
        </w:rPr>
        <w:t>Science</w:t>
      </w:r>
      <w:r>
        <w:rPr>
          <w:b/>
          <w:spacing w:val="19"/>
          <w:w w:val="120"/>
          <w:sz w:val="28"/>
        </w:rPr>
        <w:t xml:space="preserve"> </w:t>
      </w:r>
      <w:r>
        <w:rPr>
          <w:b/>
          <w:w w:val="120"/>
          <w:sz w:val="28"/>
        </w:rPr>
        <w:t>&amp;</w:t>
      </w:r>
      <w:r>
        <w:rPr>
          <w:b/>
          <w:spacing w:val="20"/>
          <w:w w:val="120"/>
          <w:sz w:val="28"/>
        </w:rPr>
        <w:t xml:space="preserve"> </w:t>
      </w:r>
      <w:r>
        <w:rPr>
          <w:b/>
          <w:spacing w:val="-2"/>
          <w:w w:val="120"/>
          <w:sz w:val="28"/>
        </w:rPr>
        <w:t>Engineering</w:t>
      </w:r>
    </w:p>
    <w:p w14:paraId="75500229">
      <w:pPr>
        <w:pStyle w:val="7"/>
        <w:spacing w:before="3"/>
        <w:rPr>
          <w:sz w:val="19"/>
        </w:rPr>
      </w:pPr>
      <w:r>
        <w:rPr>
          <w:sz w:val="19"/>
        </w:rPr>
        <w:drawing>
          <wp:anchor distT="0" distB="0" distL="0" distR="0" simplePos="0" relativeHeight="251683840" behindDoc="1" locked="0" layoutInCell="1" allowOverlap="1">
            <wp:simplePos x="0" y="0"/>
            <wp:positionH relativeFrom="page">
              <wp:posOffset>3436620</wp:posOffset>
            </wp:positionH>
            <wp:positionV relativeFrom="paragraph">
              <wp:posOffset>164465</wp:posOffset>
            </wp:positionV>
            <wp:extent cx="1141095" cy="913130"/>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7" cstate="print"/>
                    <a:stretch>
                      <a:fillRect/>
                    </a:stretch>
                  </pic:blipFill>
                  <pic:spPr>
                    <a:xfrm>
                      <a:off x="0" y="0"/>
                      <a:ext cx="1141188" cy="912971"/>
                    </a:xfrm>
                    <a:prstGeom prst="rect">
                      <a:avLst/>
                    </a:prstGeom>
                  </pic:spPr>
                </pic:pic>
              </a:graphicData>
            </a:graphic>
          </wp:anchor>
        </w:drawing>
      </w:r>
    </w:p>
    <w:p w14:paraId="07B16B81">
      <w:pPr>
        <w:pStyle w:val="4"/>
        <w:spacing w:before="234"/>
        <w:ind w:left="483" w:right="1461" w:firstLine="0"/>
        <w:jc w:val="center"/>
      </w:pPr>
      <w:r>
        <w:rPr>
          <w:spacing w:val="-2"/>
          <w:w w:val="145"/>
        </w:rPr>
        <w:t>DECLARATION</w:t>
      </w:r>
    </w:p>
    <w:p w14:paraId="1E3437A2">
      <w:pPr>
        <w:pStyle w:val="7"/>
        <w:spacing w:before="101"/>
        <w:rPr>
          <w:sz w:val="34"/>
        </w:rPr>
      </w:pPr>
    </w:p>
    <w:p w14:paraId="4A9335EF">
      <w:pPr>
        <w:spacing w:before="0" w:line="355" w:lineRule="auto"/>
        <w:ind w:left="99" w:right="1077" w:firstLine="0"/>
        <w:jc w:val="both"/>
        <w:rPr>
          <w:sz w:val="24"/>
        </w:rPr>
      </w:pPr>
      <w:r>
        <w:rPr>
          <w:w w:val="110"/>
          <w:sz w:val="24"/>
        </w:rPr>
        <w:t xml:space="preserve">We hereby declare that the entire work embodied in this Mini Project Report titled </w:t>
      </w:r>
      <w:r>
        <w:rPr>
          <w:b/>
          <w:w w:val="110"/>
          <w:sz w:val="24"/>
        </w:rPr>
        <w:t>“Mini</w:t>
      </w:r>
      <w:r>
        <w:rPr>
          <w:b/>
          <w:spacing w:val="31"/>
          <w:w w:val="110"/>
          <w:sz w:val="24"/>
        </w:rPr>
        <w:t xml:space="preserve"> </w:t>
      </w:r>
      <w:r>
        <w:rPr>
          <w:b/>
          <w:w w:val="110"/>
          <w:sz w:val="24"/>
        </w:rPr>
        <w:t>Project</w:t>
      </w:r>
      <w:r>
        <w:rPr>
          <w:b/>
          <w:spacing w:val="31"/>
          <w:w w:val="110"/>
          <w:sz w:val="24"/>
        </w:rPr>
        <w:t xml:space="preserve"> </w:t>
      </w:r>
      <w:r>
        <w:rPr>
          <w:b/>
          <w:w w:val="110"/>
          <w:sz w:val="24"/>
        </w:rPr>
        <w:t>Title”</w:t>
      </w:r>
      <w:r>
        <w:rPr>
          <w:b/>
          <w:spacing w:val="19"/>
          <w:w w:val="110"/>
          <w:sz w:val="24"/>
        </w:rPr>
        <w:t xml:space="preserve"> </w:t>
      </w:r>
      <w:r>
        <w:rPr>
          <w:w w:val="110"/>
          <w:sz w:val="24"/>
        </w:rPr>
        <w:t>has</w:t>
      </w:r>
      <w:r>
        <w:rPr>
          <w:spacing w:val="19"/>
          <w:w w:val="110"/>
          <w:sz w:val="24"/>
        </w:rPr>
        <w:t xml:space="preserve"> </w:t>
      </w:r>
      <w:r>
        <w:rPr>
          <w:w w:val="110"/>
          <w:sz w:val="24"/>
        </w:rPr>
        <w:t>been</w:t>
      </w:r>
      <w:r>
        <w:rPr>
          <w:spacing w:val="19"/>
          <w:w w:val="110"/>
          <w:sz w:val="24"/>
        </w:rPr>
        <w:t xml:space="preserve"> </w:t>
      </w:r>
      <w:r>
        <w:rPr>
          <w:w w:val="110"/>
          <w:sz w:val="24"/>
        </w:rPr>
        <w:t>carried</w:t>
      </w:r>
      <w:r>
        <w:rPr>
          <w:spacing w:val="19"/>
          <w:w w:val="110"/>
          <w:sz w:val="24"/>
        </w:rPr>
        <w:t xml:space="preserve"> </w:t>
      </w:r>
      <w:r>
        <w:rPr>
          <w:w w:val="110"/>
          <w:sz w:val="24"/>
        </w:rPr>
        <w:t>out</w:t>
      </w:r>
      <w:r>
        <w:rPr>
          <w:spacing w:val="19"/>
          <w:w w:val="110"/>
          <w:sz w:val="24"/>
        </w:rPr>
        <w:t xml:space="preserve"> </w:t>
      </w:r>
      <w:r>
        <w:rPr>
          <w:w w:val="110"/>
          <w:sz w:val="24"/>
        </w:rPr>
        <w:t>by</w:t>
      </w:r>
      <w:r>
        <w:rPr>
          <w:spacing w:val="19"/>
          <w:w w:val="110"/>
          <w:sz w:val="24"/>
        </w:rPr>
        <w:t xml:space="preserve"> </w:t>
      </w:r>
      <w:r>
        <w:rPr>
          <w:w w:val="110"/>
          <w:sz w:val="24"/>
        </w:rPr>
        <w:t>us</w:t>
      </w:r>
      <w:r>
        <w:rPr>
          <w:spacing w:val="19"/>
          <w:w w:val="110"/>
          <w:sz w:val="24"/>
        </w:rPr>
        <w:t xml:space="preserve"> </w:t>
      </w:r>
      <w:r>
        <w:rPr>
          <w:w w:val="110"/>
          <w:sz w:val="24"/>
        </w:rPr>
        <w:t>at</w:t>
      </w:r>
      <w:r>
        <w:rPr>
          <w:spacing w:val="19"/>
          <w:w w:val="110"/>
          <w:sz w:val="24"/>
        </w:rPr>
        <w:t xml:space="preserve"> </w:t>
      </w:r>
      <w:r>
        <w:rPr>
          <w:w w:val="110"/>
          <w:sz w:val="24"/>
        </w:rPr>
        <w:t>Sahyadri</w:t>
      </w:r>
      <w:r>
        <w:rPr>
          <w:spacing w:val="19"/>
          <w:w w:val="110"/>
          <w:sz w:val="24"/>
        </w:rPr>
        <w:t xml:space="preserve"> </w:t>
      </w:r>
      <w:r>
        <w:rPr>
          <w:w w:val="110"/>
          <w:sz w:val="24"/>
        </w:rPr>
        <w:t>College of</w:t>
      </w:r>
      <w:r>
        <w:rPr>
          <w:spacing w:val="19"/>
          <w:w w:val="110"/>
          <w:sz w:val="24"/>
        </w:rPr>
        <w:t xml:space="preserve"> </w:t>
      </w:r>
      <w:r>
        <w:rPr>
          <w:w w:val="110"/>
          <w:sz w:val="24"/>
        </w:rPr>
        <w:t>Engineering &amp;</w:t>
      </w:r>
      <w:r>
        <w:rPr>
          <w:spacing w:val="32"/>
          <w:w w:val="110"/>
          <w:sz w:val="24"/>
        </w:rPr>
        <w:t xml:space="preserve"> </w:t>
      </w:r>
      <w:r>
        <w:rPr>
          <w:w w:val="110"/>
          <w:sz w:val="24"/>
        </w:rPr>
        <w:t>Management,</w:t>
      </w:r>
      <w:r>
        <w:rPr>
          <w:spacing w:val="38"/>
          <w:w w:val="110"/>
          <w:sz w:val="24"/>
        </w:rPr>
        <w:t xml:space="preserve"> </w:t>
      </w:r>
      <w:r>
        <w:rPr>
          <w:w w:val="110"/>
          <w:sz w:val="24"/>
        </w:rPr>
        <w:t>Mangaluru</w:t>
      </w:r>
      <w:r>
        <w:rPr>
          <w:spacing w:val="33"/>
          <w:w w:val="110"/>
          <w:sz w:val="24"/>
        </w:rPr>
        <w:t xml:space="preserve"> </w:t>
      </w:r>
      <w:r>
        <w:rPr>
          <w:w w:val="110"/>
          <w:sz w:val="24"/>
        </w:rPr>
        <w:t>under</w:t>
      </w:r>
      <w:r>
        <w:rPr>
          <w:spacing w:val="33"/>
          <w:w w:val="110"/>
          <w:sz w:val="24"/>
        </w:rPr>
        <w:t xml:space="preserve"> </w:t>
      </w:r>
      <w:r>
        <w:rPr>
          <w:w w:val="110"/>
          <w:sz w:val="24"/>
        </w:rPr>
        <w:t>the</w:t>
      </w:r>
      <w:r>
        <w:rPr>
          <w:spacing w:val="32"/>
          <w:w w:val="110"/>
          <w:sz w:val="24"/>
        </w:rPr>
        <w:t xml:space="preserve"> </w:t>
      </w:r>
      <w:r>
        <w:rPr>
          <w:w w:val="110"/>
          <w:sz w:val="24"/>
        </w:rPr>
        <w:t>supervision</w:t>
      </w:r>
      <w:r>
        <w:rPr>
          <w:spacing w:val="33"/>
          <w:w w:val="110"/>
          <w:sz w:val="24"/>
        </w:rPr>
        <w:t xml:space="preserve"> </w:t>
      </w:r>
      <w:r>
        <w:rPr>
          <w:w w:val="110"/>
          <w:sz w:val="24"/>
        </w:rPr>
        <w:t>of</w:t>
      </w:r>
      <w:r>
        <w:rPr>
          <w:spacing w:val="40"/>
          <w:w w:val="110"/>
          <w:sz w:val="24"/>
        </w:rPr>
        <w:t xml:space="preserve"> </w:t>
      </w:r>
      <w:r>
        <w:rPr>
          <w:b/>
          <w:w w:val="110"/>
          <w:sz w:val="24"/>
        </w:rPr>
        <w:t>Mr.</w:t>
      </w:r>
      <w:r>
        <w:rPr>
          <w:b/>
          <w:spacing w:val="80"/>
          <w:w w:val="110"/>
          <w:sz w:val="24"/>
        </w:rPr>
        <w:t xml:space="preserve"> </w:t>
      </w:r>
      <w:r>
        <w:rPr>
          <w:b/>
          <w:w w:val="110"/>
          <w:sz w:val="24"/>
        </w:rPr>
        <w:t>Vasudeva</w:t>
      </w:r>
      <w:r>
        <w:rPr>
          <w:b/>
          <w:spacing w:val="40"/>
          <w:w w:val="110"/>
          <w:sz w:val="24"/>
        </w:rPr>
        <w:t xml:space="preserve"> </w:t>
      </w:r>
      <w:r>
        <w:rPr>
          <w:b/>
          <w:w w:val="110"/>
          <w:sz w:val="24"/>
        </w:rPr>
        <w:t>Rao</w:t>
      </w:r>
      <w:r>
        <w:rPr>
          <w:b/>
          <w:spacing w:val="40"/>
          <w:w w:val="115"/>
          <w:sz w:val="24"/>
        </w:rPr>
        <w:t xml:space="preserve"> </w:t>
      </w:r>
      <w:r>
        <w:rPr>
          <w:b/>
          <w:w w:val="115"/>
          <w:sz w:val="24"/>
        </w:rPr>
        <w:t>P</w:t>
      </w:r>
      <w:r>
        <w:rPr>
          <w:b/>
          <w:spacing w:val="40"/>
          <w:w w:val="115"/>
          <w:sz w:val="24"/>
        </w:rPr>
        <w:t xml:space="preserve"> </w:t>
      </w:r>
      <w:r>
        <w:rPr>
          <w:b/>
          <w:w w:val="115"/>
          <w:sz w:val="24"/>
        </w:rPr>
        <w:t>V</w:t>
      </w:r>
      <w:r>
        <w:rPr>
          <w:b/>
          <w:spacing w:val="32"/>
          <w:w w:val="115"/>
          <w:sz w:val="24"/>
        </w:rPr>
        <w:t xml:space="preserve"> </w:t>
      </w:r>
      <w:r>
        <w:rPr>
          <w:w w:val="110"/>
          <w:sz w:val="24"/>
        </w:rPr>
        <w:t xml:space="preserve">as the part of the V semester </w:t>
      </w:r>
      <w:r>
        <w:rPr>
          <w:b/>
          <w:w w:val="110"/>
          <w:sz w:val="24"/>
        </w:rPr>
        <w:t xml:space="preserve">DBMS Attendance Management System Mini Project </w:t>
      </w:r>
      <w:r>
        <w:rPr>
          <w:b/>
          <w:w w:val="115"/>
          <w:sz w:val="24"/>
        </w:rPr>
        <w:t>(CS522L5C)</w:t>
      </w:r>
      <w:r>
        <w:rPr>
          <w:b/>
          <w:spacing w:val="40"/>
          <w:w w:val="115"/>
          <w:sz w:val="24"/>
        </w:rPr>
        <w:t xml:space="preserve"> </w:t>
      </w:r>
      <w:r>
        <w:rPr>
          <w:w w:val="110"/>
          <w:sz w:val="24"/>
        </w:rPr>
        <w:t>of</w:t>
      </w:r>
      <w:r>
        <w:rPr>
          <w:spacing w:val="40"/>
          <w:w w:val="110"/>
          <w:sz w:val="24"/>
        </w:rPr>
        <w:t xml:space="preserve"> </w:t>
      </w:r>
      <w:r>
        <w:rPr>
          <w:b/>
          <w:w w:val="110"/>
          <w:sz w:val="24"/>
        </w:rPr>
        <w:t>Bachelor</w:t>
      </w:r>
      <w:r>
        <w:rPr>
          <w:b/>
          <w:spacing w:val="40"/>
          <w:w w:val="110"/>
          <w:sz w:val="24"/>
        </w:rPr>
        <w:t xml:space="preserve"> </w:t>
      </w:r>
      <w:r>
        <w:rPr>
          <w:b/>
          <w:w w:val="110"/>
          <w:sz w:val="24"/>
        </w:rPr>
        <w:t>of</w:t>
      </w:r>
      <w:r>
        <w:rPr>
          <w:b/>
          <w:spacing w:val="40"/>
          <w:w w:val="110"/>
          <w:sz w:val="24"/>
        </w:rPr>
        <w:t xml:space="preserve"> </w:t>
      </w:r>
      <w:r>
        <w:rPr>
          <w:b/>
          <w:w w:val="110"/>
          <w:sz w:val="24"/>
        </w:rPr>
        <w:t>Engineering</w:t>
      </w:r>
      <w:r>
        <w:rPr>
          <w:b/>
          <w:spacing w:val="40"/>
          <w:w w:val="110"/>
          <w:sz w:val="24"/>
        </w:rPr>
        <w:t xml:space="preserve"> </w:t>
      </w:r>
      <w:r>
        <w:rPr>
          <w:w w:val="110"/>
          <w:sz w:val="24"/>
        </w:rPr>
        <w:t>in</w:t>
      </w:r>
      <w:r>
        <w:rPr>
          <w:spacing w:val="40"/>
          <w:w w:val="110"/>
          <w:sz w:val="24"/>
        </w:rPr>
        <w:t xml:space="preserve"> </w:t>
      </w:r>
      <w:r>
        <w:rPr>
          <w:b/>
          <w:w w:val="110"/>
          <w:sz w:val="24"/>
        </w:rPr>
        <w:t>Information</w:t>
      </w:r>
      <w:r>
        <w:rPr>
          <w:b/>
          <w:spacing w:val="40"/>
          <w:w w:val="110"/>
          <w:sz w:val="24"/>
        </w:rPr>
        <w:t xml:space="preserve"> </w:t>
      </w:r>
      <w:r>
        <w:rPr>
          <w:b/>
          <w:w w:val="110"/>
          <w:sz w:val="24"/>
        </w:rPr>
        <w:t>Science</w:t>
      </w:r>
      <w:r>
        <w:rPr>
          <w:b/>
          <w:spacing w:val="40"/>
          <w:w w:val="110"/>
          <w:sz w:val="24"/>
        </w:rPr>
        <w:t xml:space="preserve"> </w:t>
      </w:r>
      <w:r>
        <w:rPr>
          <w:b/>
          <w:w w:val="110"/>
          <w:sz w:val="24"/>
        </w:rPr>
        <w:t>&amp;</w:t>
      </w:r>
      <w:r>
        <w:rPr>
          <w:b/>
          <w:spacing w:val="40"/>
          <w:w w:val="110"/>
          <w:sz w:val="24"/>
        </w:rPr>
        <w:t xml:space="preserve"> </w:t>
      </w:r>
      <w:r>
        <w:rPr>
          <w:b/>
          <w:w w:val="110"/>
          <w:sz w:val="24"/>
        </w:rPr>
        <w:t>Engineering</w:t>
      </w:r>
      <w:r>
        <w:rPr>
          <w:w w:val="110"/>
          <w:sz w:val="24"/>
        </w:rPr>
        <w:t>. This</w:t>
      </w:r>
      <w:r>
        <w:rPr>
          <w:spacing w:val="-8"/>
          <w:w w:val="110"/>
          <w:sz w:val="24"/>
        </w:rPr>
        <w:t xml:space="preserve"> </w:t>
      </w:r>
      <w:r>
        <w:rPr>
          <w:w w:val="110"/>
          <w:sz w:val="24"/>
        </w:rPr>
        <w:t>report</w:t>
      </w:r>
      <w:r>
        <w:rPr>
          <w:spacing w:val="-7"/>
          <w:w w:val="110"/>
          <w:sz w:val="24"/>
        </w:rPr>
        <w:t xml:space="preserve"> </w:t>
      </w:r>
      <w:r>
        <w:rPr>
          <w:w w:val="110"/>
          <w:sz w:val="24"/>
        </w:rPr>
        <w:t>has</w:t>
      </w:r>
      <w:r>
        <w:rPr>
          <w:spacing w:val="-8"/>
          <w:w w:val="110"/>
          <w:sz w:val="24"/>
        </w:rPr>
        <w:t xml:space="preserve"> </w:t>
      </w:r>
      <w:r>
        <w:rPr>
          <w:w w:val="110"/>
          <w:sz w:val="24"/>
        </w:rPr>
        <w:t>not</w:t>
      </w:r>
      <w:r>
        <w:rPr>
          <w:spacing w:val="-8"/>
          <w:w w:val="110"/>
          <w:sz w:val="24"/>
        </w:rPr>
        <w:t xml:space="preserve"> </w:t>
      </w:r>
      <w:r>
        <w:rPr>
          <w:w w:val="110"/>
          <w:sz w:val="24"/>
        </w:rPr>
        <w:t>been</w:t>
      </w:r>
      <w:r>
        <w:rPr>
          <w:spacing w:val="-8"/>
          <w:w w:val="110"/>
          <w:sz w:val="24"/>
        </w:rPr>
        <w:t xml:space="preserve"> </w:t>
      </w:r>
      <w:r>
        <w:rPr>
          <w:w w:val="110"/>
          <w:sz w:val="24"/>
        </w:rPr>
        <w:t>submitted</w:t>
      </w:r>
      <w:r>
        <w:rPr>
          <w:spacing w:val="-8"/>
          <w:w w:val="110"/>
          <w:sz w:val="24"/>
        </w:rPr>
        <w:t xml:space="preserve"> </w:t>
      </w:r>
      <w:r>
        <w:rPr>
          <w:w w:val="110"/>
          <w:sz w:val="24"/>
        </w:rPr>
        <w:t>to</w:t>
      </w:r>
      <w:r>
        <w:rPr>
          <w:spacing w:val="-7"/>
          <w:w w:val="110"/>
          <w:sz w:val="24"/>
        </w:rPr>
        <w:t xml:space="preserve"> </w:t>
      </w:r>
      <w:r>
        <w:rPr>
          <w:w w:val="110"/>
          <w:sz w:val="24"/>
        </w:rPr>
        <w:t>this</w:t>
      </w:r>
      <w:r>
        <w:rPr>
          <w:spacing w:val="-8"/>
          <w:w w:val="110"/>
          <w:sz w:val="24"/>
        </w:rPr>
        <w:t xml:space="preserve"> </w:t>
      </w:r>
      <w:r>
        <w:rPr>
          <w:w w:val="110"/>
          <w:sz w:val="24"/>
        </w:rPr>
        <w:t>or</w:t>
      </w:r>
      <w:r>
        <w:rPr>
          <w:spacing w:val="-8"/>
          <w:w w:val="110"/>
          <w:sz w:val="24"/>
        </w:rPr>
        <w:t xml:space="preserve"> </w:t>
      </w:r>
      <w:r>
        <w:rPr>
          <w:w w:val="110"/>
          <w:sz w:val="24"/>
        </w:rPr>
        <w:t>any</w:t>
      </w:r>
      <w:r>
        <w:rPr>
          <w:spacing w:val="-8"/>
          <w:w w:val="110"/>
          <w:sz w:val="24"/>
        </w:rPr>
        <w:t xml:space="preserve"> </w:t>
      </w:r>
      <w:r>
        <w:rPr>
          <w:w w:val="110"/>
          <w:sz w:val="24"/>
        </w:rPr>
        <w:t>other</w:t>
      </w:r>
      <w:r>
        <w:rPr>
          <w:spacing w:val="-7"/>
          <w:w w:val="110"/>
          <w:sz w:val="24"/>
        </w:rPr>
        <w:t xml:space="preserve"> </w:t>
      </w:r>
      <w:r>
        <w:rPr>
          <w:w w:val="110"/>
          <w:sz w:val="24"/>
        </w:rPr>
        <w:t>university.</w:t>
      </w:r>
    </w:p>
    <w:p w14:paraId="67F24E2F">
      <w:pPr>
        <w:pStyle w:val="7"/>
        <w:rPr>
          <w:b w:val="0"/>
        </w:rPr>
      </w:pPr>
    </w:p>
    <w:p w14:paraId="087AD355">
      <w:pPr>
        <w:pStyle w:val="7"/>
        <w:rPr>
          <w:b w:val="0"/>
        </w:rPr>
      </w:pPr>
    </w:p>
    <w:p w14:paraId="1FD58CFC">
      <w:pPr>
        <w:pStyle w:val="7"/>
        <w:spacing w:before="112"/>
        <w:rPr>
          <w:b w:val="0"/>
        </w:rPr>
      </w:pPr>
    </w:p>
    <w:p w14:paraId="68DA40AF">
      <w:pPr>
        <w:pStyle w:val="7"/>
        <w:spacing w:before="1" w:line="355" w:lineRule="auto"/>
        <w:ind w:left="5527" w:right="681"/>
      </w:pPr>
      <w:r>
        <w:rPr>
          <w:w w:val="120"/>
        </w:rPr>
        <w:t>Student Name 1 (4SF23IS407) Student</w:t>
      </w:r>
      <w:r>
        <w:rPr>
          <w:spacing w:val="1"/>
          <w:w w:val="120"/>
        </w:rPr>
        <w:t xml:space="preserve"> </w:t>
      </w:r>
      <w:r>
        <w:rPr>
          <w:w w:val="120"/>
        </w:rPr>
        <w:t>Name</w:t>
      </w:r>
      <w:r>
        <w:rPr>
          <w:spacing w:val="2"/>
          <w:w w:val="120"/>
        </w:rPr>
        <w:t xml:space="preserve"> </w:t>
      </w:r>
      <w:r>
        <w:rPr>
          <w:w w:val="120"/>
        </w:rPr>
        <w:t>2</w:t>
      </w:r>
      <w:r>
        <w:rPr>
          <w:spacing w:val="2"/>
          <w:w w:val="120"/>
        </w:rPr>
        <w:t xml:space="preserve"> </w:t>
      </w:r>
      <w:r>
        <w:rPr>
          <w:spacing w:val="-2"/>
          <w:w w:val="120"/>
        </w:rPr>
        <w:t>(4SF23IS407)</w:t>
      </w:r>
    </w:p>
    <w:p w14:paraId="015093E2">
      <w:pPr>
        <w:spacing w:before="0" w:line="293" w:lineRule="exact"/>
        <w:ind w:left="0" w:right="1076" w:firstLine="0"/>
        <w:jc w:val="right"/>
        <w:rPr>
          <w:sz w:val="24"/>
        </w:rPr>
      </w:pPr>
      <w:r>
        <w:rPr>
          <w:w w:val="110"/>
          <w:sz w:val="24"/>
        </w:rPr>
        <w:t>SCEM,</w:t>
      </w:r>
      <w:r>
        <w:rPr>
          <w:spacing w:val="67"/>
          <w:w w:val="110"/>
          <w:sz w:val="24"/>
        </w:rPr>
        <w:t xml:space="preserve"> </w:t>
      </w:r>
      <w:r>
        <w:rPr>
          <w:spacing w:val="-2"/>
          <w:w w:val="110"/>
          <w:sz w:val="24"/>
        </w:rPr>
        <w:t>Mangaluru</w:t>
      </w:r>
    </w:p>
    <w:p w14:paraId="5D09C5E7">
      <w:pPr>
        <w:spacing w:after="0" w:line="293" w:lineRule="exact"/>
        <w:jc w:val="right"/>
        <w:rPr>
          <w:sz w:val="24"/>
        </w:rPr>
        <w:sectPr>
          <w:pgSz w:w="11910" w:h="16840"/>
          <w:pgMar w:top="960" w:right="0" w:bottom="280" w:left="1700" w:header="720" w:footer="720" w:gutter="0"/>
          <w:cols w:space="720" w:num="1"/>
        </w:sectPr>
      </w:pPr>
    </w:p>
    <w:p w14:paraId="745B0736">
      <w:pPr>
        <w:pStyle w:val="7"/>
        <w:spacing w:before="209"/>
        <w:rPr>
          <w:b w:val="0"/>
          <w:sz w:val="49"/>
        </w:rPr>
      </w:pPr>
    </w:p>
    <w:p w14:paraId="10A9A373">
      <w:pPr>
        <w:pStyle w:val="2"/>
      </w:pPr>
      <w:r>
        <w:rPr>
          <w:spacing w:val="-2"/>
          <w:w w:val="125"/>
        </w:rPr>
        <w:t>Abstract</w:t>
      </w:r>
    </w:p>
    <w:p w14:paraId="73317079">
      <w:pPr>
        <w:pStyle w:val="7"/>
        <w:spacing w:before="272"/>
        <w:rPr>
          <w:sz w:val="49"/>
        </w:rPr>
      </w:pPr>
    </w:p>
    <w:p w14:paraId="3FDAEB9C">
      <w:pPr>
        <w:pStyle w:val="7"/>
        <w:spacing w:line="355" w:lineRule="auto"/>
        <w:ind w:left="100" w:right="1076"/>
        <w:jc w:val="both"/>
      </w:pPr>
      <w:r>
        <w:rPr>
          <w:w w:val="115"/>
        </w:rPr>
        <w:t>The Attendance Management System is a software application designed to streamline and automate the process of recording, tracking, and managing attendance for students or employees.</w:t>
      </w:r>
      <w:r>
        <w:rPr>
          <w:spacing w:val="80"/>
          <w:w w:val="115"/>
        </w:rPr>
        <w:t xml:space="preserve"> </w:t>
      </w:r>
      <w:r>
        <w:rPr>
          <w:w w:val="115"/>
        </w:rPr>
        <w:t>It provides a user-friendly interface</w:t>
      </w:r>
      <w:r>
        <w:rPr>
          <w:spacing w:val="80"/>
          <w:w w:val="115"/>
        </w:rPr>
        <w:t xml:space="preserve"> </w:t>
      </w:r>
      <w:r>
        <w:rPr>
          <w:w w:val="115"/>
        </w:rPr>
        <w:t>for instructors, managers, or administrators to efficiently monitor attendance records in real time.</w:t>
      </w:r>
      <w:r>
        <w:rPr>
          <w:spacing w:val="40"/>
          <w:w w:val="115"/>
        </w:rPr>
        <w:t xml:space="preserve"> </w:t>
      </w:r>
      <w:r>
        <w:rPr>
          <w:w w:val="115"/>
        </w:rPr>
        <w:t>The system allows users to register attendance data, generate</w:t>
      </w:r>
      <w:r>
        <w:rPr>
          <w:spacing w:val="40"/>
          <w:w w:val="115"/>
        </w:rPr>
        <w:t xml:space="preserve"> </w:t>
      </w:r>
      <w:r>
        <w:rPr>
          <w:w w:val="115"/>
        </w:rPr>
        <w:t>reports,</w:t>
      </w:r>
      <w:r>
        <w:rPr>
          <w:spacing w:val="40"/>
          <w:w w:val="115"/>
        </w:rPr>
        <w:t xml:space="preserve"> </w:t>
      </w:r>
      <w:r>
        <w:rPr>
          <w:w w:val="115"/>
        </w:rPr>
        <w:t>and</w:t>
      </w:r>
      <w:r>
        <w:rPr>
          <w:spacing w:val="40"/>
          <w:w w:val="115"/>
        </w:rPr>
        <w:t xml:space="preserve"> </w:t>
      </w:r>
      <w:r>
        <w:rPr>
          <w:w w:val="115"/>
        </w:rPr>
        <w:t>maintain</w:t>
      </w:r>
      <w:r>
        <w:rPr>
          <w:spacing w:val="40"/>
          <w:w w:val="115"/>
        </w:rPr>
        <w:t xml:space="preserve"> </w:t>
      </w:r>
      <w:r>
        <w:rPr>
          <w:w w:val="115"/>
        </w:rPr>
        <w:t>accurate</w:t>
      </w:r>
      <w:r>
        <w:rPr>
          <w:spacing w:val="40"/>
          <w:w w:val="115"/>
        </w:rPr>
        <w:t xml:space="preserve"> </w:t>
      </w:r>
      <w:r>
        <w:rPr>
          <w:w w:val="115"/>
        </w:rPr>
        <w:t>attendance</w:t>
      </w:r>
      <w:r>
        <w:rPr>
          <w:spacing w:val="40"/>
          <w:w w:val="115"/>
        </w:rPr>
        <w:t xml:space="preserve"> </w:t>
      </w:r>
      <w:r>
        <w:rPr>
          <w:w w:val="115"/>
        </w:rPr>
        <w:t>history.</w:t>
      </w:r>
      <w:r>
        <w:rPr>
          <w:spacing w:val="80"/>
          <w:w w:val="115"/>
        </w:rPr>
        <w:t xml:space="preserve"> </w:t>
      </w:r>
      <w:r>
        <w:rPr>
          <w:w w:val="115"/>
        </w:rPr>
        <w:t>Features</w:t>
      </w:r>
      <w:r>
        <w:rPr>
          <w:spacing w:val="40"/>
          <w:w w:val="115"/>
        </w:rPr>
        <w:t xml:space="preserve"> </w:t>
      </w:r>
      <w:r>
        <w:rPr>
          <w:w w:val="115"/>
        </w:rPr>
        <w:t>such as automatic calculation of attendance percentages, customizable reporting, and integration with other systems (like payroll or grading) enhance its func- tionality.</w:t>
      </w:r>
      <w:r>
        <w:rPr>
          <w:spacing w:val="40"/>
          <w:w w:val="115"/>
        </w:rPr>
        <w:t xml:space="preserve"> </w:t>
      </w:r>
      <w:r>
        <w:rPr>
          <w:w w:val="115"/>
        </w:rPr>
        <w:t>The system is designed to improve efficiency, reduce errors, and</w:t>
      </w:r>
      <w:r>
        <w:rPr>
          <w:spacing w:val="40"/>
          <w:w w:val="115"/>
        </w:rPr>
        <w:t xml:space="preserve"> </w:t>
      </w:r>
      <w:r>
        <w:rPr>
          <w:w w:val="115"/>
        </w:rPr>
        <w:t>save time compared to manual attendance methods.</w:t>
      </w:r>
      <w:r>
        <w:rPr>
          <w:spacing w:val="40"/>
          <w:w w:val="115"/>
        </w:rPr>
        <w:t xml:space="preserve"> </w:t>
      </w:r>
      <w:r>
        <w:rPr>
          <w:w w:val="115"/>
        </w:rPr>
        <w:t>Additionally, it offers enhanced data security and easy access to historical records for analysis and decision-making. By automating routine tasks, the Attendance Management System ensures greater accuracy, transparency, and accountability in atten- dance tracking The system also supports features like alerts for absenteeism, notifying administrators and users of irregular attendance patterns.</w:t>
      </w:r>
      <w:r>
        <w:rPr>
          <w:spacing w:val="40"/>
          <w:w w:val="115"/>
        </w:rPr>
        <w:t xml:space="preserve"> </w:t>
      </w:r>
      <w:r>
        <w:rPr>
          <w:w w:val="115"/>
        </w:rPr>
        <w:t>Atten- dance Management System enhances productivity, ensures accuracy, and sim- plifies attendance tracking for any organization.</w:t>
      </w:r>
    </w:p>
    <w:p w14:paraId="216A1B07">
      <w:pPr>
        <w:pStyle w:val="7"/>
        <w:spacing w:after="0" w:line="355" w:lineRule="auto"/>
        <w:jc w:val="both"/>
        <w:sectPr>
          <w:footerReference r:id="rId5" w:type="default"/>
          <w:pgSz w:w="11910" w:h="16840"/>
          <w:pgMar w:top="1920" w:right="0" w:bottom="660" w:left="1700" w:header="0" w:footer="462" w:gutter="0"/>
          <w:pgNumType w:start="1"/>
          <w:cols w:space="720" w:num="1"/>
        </w:sectPr>
      </w:pPr>
    </w:p>
    <w:p w14:paraId="69CF7529">
      <w:pPr>
        <w:pStyle w:val="7"/>
        <w:spacing w:before="209"/>
        <w:rPr>
          <w:sz w:val="49"/>
        </w:rPr>
      </w:pPr>
    </w:p>
    <w:p w14:paraId="67C76783">
      <w:pPr>
        <w:pStyle w:val="2"/>
      </w:pPr>
      <w:r>
        <w:rPr>
          <w:spacing w:val="-2"/>
          <w:w w:val="115"/>
        </w:rPr>
        <w:t>Acknowledgement</w:t>
      </w:r>
    </w:p>
    <w:p w14:paraId="0F2A9459">
      <w:pPr>
        <w:pStyle w:val="7"/>
        <w:spacing w:before="272"/>
        <w:rPr>
          <w:sz w:val="49"/>
        </w:rPr>
      </w:pPr>
    </w:p>
    <w:p w14:paraId="0C170A03">
      <w:pPr>
        <w:spacing w:before="0" w:line="355" w:lineRule="auto"/>
        <w:ind w:left="99" w:right="1076" w:firstLine="0"/>
        <w:jc w:val="both"/>
        <w:rPr>
          <w:sz w:val="24"/>
        </w:rPr>
      </w:pPr>
      <w:r>
        <w:rPr>
          <w:w w:val="110"/>
          <w:sz w:val="24"/>
        </w:rPr>
        <w:t>It</w:t>
      </w:r>
      <w:r>
        <w:rPr>
          <w:spacing w:val="-2"/>
          <w:w w:val="110"/>
          <w:sz w:val="24"/>
        </w:rPr>
        <w:t xml:space="preserve"> </w:t>
      </w:r>
      <w:r>
        <w:rPr>
          <w:w w:val="110"/>
          <w:sz w:val="24"/>
        </w:rPr>
        <w:t>is</w:t>
      </w:r>
      <w:r>
        <w:rPr>
          <w:spacing w:val="-2"/>
          <w:w w:val="110"/>
          <w:sz w:val="24"/>
        </w:rPr>
        <w:t xml:space="preserve"> </w:t>
      </w:r>
      <w:r>
        <w:rPr>
          <w:w w:val="110"/>
          <w:sz w:val="24"/>
        </w:rPr>
        <w:t>with</w:t>
      </w:r>
      <w:r>
        <w:rPr>
          <w:spacing w:val="-2"/>
          <w:w w:val="110"/>
          <w:sz w:val="24"/>
        </w:rPr>
        <w:t xml:space="preserve"> </w:t>
      </w:r>
      <w:r>
        <w:rPr>
          <w:w w:val="110"/>
          <w:sz w:val="24"/>
        </w:rPr>
        <w:t>great</w:t>
      </w:r>
      <w:r>
        <w:rPr>
          <w:spacing w:val="-2"/>
          <w:w w:val="110"/>
          <w:sz w:val="24"/>
        </w:rPr>
        <w:t xml:space="preserve"> </w:t>
      </w:r>
      <w:r>
        <w:rPr>
          <w:w w:val="110"/>
          <w:sz w:val="24"/>
        </w:rPr>
        <w:t>satisfaction</w:t>
      </w:r>
      <w:r>
        <w:rPr>
          <w:spacing w:val="-2"/>
          <w:w w:val="110"/>
          <w:sz w:val="24"/>
        </w:rPr>
        <w:t xml:space="preserve"> </w:t>
      </w:r>
      <w:r>
        <w:rPr>
          <w:w w:val="110"/>
          <w:sz w:val="24"/>
        </w:rPr>
        <w:t>and</w:t>
      </w:r>
      <w:r>
        <w:rPr>
          <w:spacing w:val="-2"/>
          <w:w w:val="110"/>
          <w:sz w:val="24"/>
        </w:rPr>
        <w:t xml:space="preserve"> </w:t>
      </w:r>
      <w:r>
        <w:rPr>
          <w:w w:val="110"/>
          <w:sz w:val="24"/>
        </w:rPr>
        <w:t>euphoria</w:t>
      </w:r>
      <w:r>
        <w:rPr>
          <w:spacing w:val="-3"/>
          <w:w w:val="110"/>
          <w:sz w:val="24"/>
        </w:rPr>
        <w:t xml:space="preserve"> </w:t>
      </w:r>
      <w:r>
        <w:rPr>
          <w:w w:val="110"/>
          <w:sz w:val="24"/>
        </w:rPr>
        <w:t>that</w:t>
      </w:r>
      <w:r>
        <w:rPr>
          <w:spacing w:val="-2"/>
          <w:w w:val="110"/>
          <w:sz w:val="24"/>
        </w:rPr>
        <w:t xml:space="preserve"> </w:t>
      </w:r>
      <w:r>
        <w:rPr>
          <w:w w:val="110"/>
          <w:sz w:val="24"/>
        </w:rPr>
        <w:t>we</w:t>
      </w:r>
      <w:r>
        <w:rPr>
          <w:spacing w:val="-2"/>
          <w:w w:val="110"/>
          <w:sz w:val="24"/>
        </w:rPr>
        <w:t xml:space="preserve"> </w:t>
      </w:r>
      <w:r>
        <w:rPr>
          <w:w w:val="110"/>
          <w:sz w:val="24"/>
        </w:rPr>
        <w:t>are</w:t>
      </w:r>
      <w:r>
        <w:rPr>
          <w:spacing w:val="-2"/>
          <w:w w:val="110"/>
          <w:sz w:val="24"/>
        </w:rPr>
        <w:t xml:space="preserve"> </w:t>
      </w:r>
      <w:r>
        <w:rPr>
          <w:w w:val="110"/>
          <w:sz w:val="24"/>
        </w:rPr>
        <w:t>submitting</w:t>
      </w:r>
      <w:r>
        <w:rPr>
          <w:spacing w:val="-2"/>
          <w:w w:val="110"/>
          <w:sz w:val="24"/>
        </w:rPr>
        <w:t xml:space="preserve"> </w:t>
      </w:r>
      <w:r>
        <w:rPr>
          <w:w w:val="110"/>
          <w:sz w:val="24"/>
        </w:rPr>
        <w:t>the</w:t>
      </w:r>
      <w:r>
        <w:rPr>
          <w:spacing w:val="-2"/>
          <w:w w:val="110"/>
          <w:sz w:val="24"/>
        </w:rPr>
        <w:t xml:space="preserve"> </w:t>
      </w:r>
      <w:r>
        <w:rPr>
          <w:w w:val="110"/>
          <w:sz w:val="24"/>
        </w:rPr>
        <w:t>Mini</w:t>
      </w:r>
      <w:r>
        <w:rPr>
          <w:spacing w:val="-2"/>
          <w:w w:val="110"/>
          <w:sz w:val="24"/>
        </w:rPr>
        <w:t xml:space="preserve"> </w:t>
      </w:r>
      <w:r>
        <w:rPr>
          <w:w w:val="110"/>
          <w:sz w:val="24"/>
        </w:rPr>
        <w:t>Project</w:t>
      </w:r>
      <w:r>
        <w:rPr>
          <w:spacing w:val="-2"/>
          <w:w w:val="110"/>
          <w:sz w:val="24"/>
        </w:rPr>
        <w:t xml:space="preserve"> </w:t>
      </w:r>
      <w:r>
        <w:rPr>
          <w:w w:val="110"/>
          <w:sz w:val="24"/>
        </w:rPr>
        <w:t xml:space="preserve">Re- port on </w:t>
      </w:r>
      <w:r>
        <w:rPr>
          <w:b/>
          <w:w w:val="110"/>
          <w:sz w:val="24"/>
        </w:rPr>
        <w:t>“Mini Project Title”</w:t>
      </w:r>
      <w:r>
        <w:rPr>
          <w:w w:val="110"/>
          <w:sz w:val="24"/>
        </w:rPr>
        <w:t>.</w:t>
      </w:r>
      <w:r>
        <w:rPr>
          <w:spacing w:val="40"/>
          <w:w w:val="110"/>
          <w:sz w:val="24"/>
        </w:rPr>
        <w:t xml:space="preserve"> </w:t>
      </w:r>
      <w:r>
        <w:rPr>
          <w:w w:val="110"/>
          <w:sz w:val="24"/>
        </w:rPr>
        <w:t xml:space="preserve">We have completed it as a part of the V semester </w:t>
      </w:r>
      <w:r>
        <w:rPr>
          <w:b/>
          <w:w w:val="110"/>
          <w:sz w:val="24"/>
        </w:rPr>
        <w:t>DBMS</w:t>
      </w:r>
      <w:r>
        <w:rPr>
          <w:b/>
          <w:spacing w:val="80"/>
          <w:w w:val="110"/>
          <w:sz w:val="24"/>
        </w:rPr>
        <w:t xml:space="preserve"> </w:t>
      </w:r>
      <w:r>
        <w:rPr>
          <w:b/>
          <w:w w:val="110"/>
          <w:sz w:val="24"/>
        </w:rPr>
        <w:t>Attendance</w:t>
      </w:r>
      <w:r>
        <w:rPr>
          <w:b/>
          <w:spacing w:val="80"/>
          <w:w w:val="110"/>
          <w:sz w:val="24"/>
        </w:rPr>
        <w:t xml:space="preserve"> </w:t>
      </w:r>
      <w:r>
        <w:rPr>
          <w:b/>
          <w:w w:val="110"/>
          <w:sz w:val="24"/>
        </w:rPr>
        <w:t>Management</w:t>
      </w:r>
      <w:r>
        <w:rPr>
          <w:b/>
          <w:spacing w:val="80"/>
          <w:w w:val="110"/>
          <w:sz w:val="24"/>
        </w:rPr>
        <w:t xml:space="preserve"> </w:t>
      </w:r>
      <w:r>
        <w:rPr>
          <w:b/>
          <w:w w:val="110"/>
          <w:sz w:val="24"/>
        </w:rPr>
        <w:t>System</w:t>
      </w:r>
      <w:r>
        <w:rPr>
          <w:b/>
          <w:spacing w:val="80"/>
          <w:w w:val="110"/>
          <w:sz w:val="24"/>
        </w:rPr>
        <w:t xml:space="preserve"> </w:t>
      </w:r>
      <w:r>
        <w:rPr>
          <w:b/>
          <w:w w:val="110"/>
          <w:sz w:val="24"/>
        </w:rPr>
        <w:t>Project</w:t>
      </w:r>
      <w:r>
        <w:rPr>
          <w:b/>
          <w:spacing w:val="80"/>
          <w:w w:val="110"/>
          <w:sz w:val="24"/>
        </w:rPr>
        <w:t xml:space="preserve"> </w:t>
      </w:r>
      <w:r>
        <w:rPr>
          <w:b/>
          <w:w w:val="110"/>
          <w:sz w:val="24"/>
        </w:rPr>
        <w:t>()</w:t>
      </w:r>
      <w:r>
        <w:rPr>
          <w:b/>
          <w:spacing w:val="40"/>
          <w:w w:val="110"/>
          <w:sz w:val="24"/>
        </w:rPr>
        <w:t xml:space="preserve"> </w:t>
      </w:r>
      <w:r>
        <w:rPr>
          <w:w w:val="110"/>
          <w:sz w:val="24"/>
        </w:rPr>
        <w:t>of</w:t>
      </w:r>
      <w:r>
        <w:rPr>
          <w:spacing w:val="80"/>
          <w:w w:val="110"/>
          <w:sz w:val="24"/>
        </w:rPr>
        <w:t xml:space="preserve"> </w:t>
      </w:r>
      <w:r>
        <w:rPr>
          <w:b/>
          <w:w w:val="110"/>
          <w:sz w:val="24"/>
        </w:rPr>
        <w:t>Bachelor</w:t>
      </w:r>
      <w:r>
        <w:rPr>
          <w:b/>
          <w:spacing w:val="80"/>
          <w:w w:val="110"/>
          <w:sz w:val="24"/>
        </w:rPr>
        <w:t xml:space="preserve"> </w:t>
      </w:r>
      <w:r>
        <w:rPr>
          <w:b/>
          <w:w w:val="110"/>
          <w:sz w:val="24"/>
        </w:rPr>
        <w:t>of</w:t>
      </w:r>
      <w:r>
        <w:rPr>
          <w:b/>
          <w:spacing w:val="80"/>
          <w:w w:val="110"/>
          <w:sz w:val="24"/>
        </w:rPr>
        <w:t xml:space="preserve"> </w:t>
      </w:r>
      <w:r>
        <w:rPr>
          <w:b/>
          <w:w w:val="110"/>
          <w:sz w:val="24"/>
        </w:rPr>
        <w:t xml:space="preserve">Engineer- ing </w:t>
      </w:r>
      <w:r>
        <w:rPr>
          <w:w w:val="110"/>
          <w:sz w:val="24"/>
        </w:rPr>
        <w:t xml:space="preserve">in </w:t>
      </w:r>
      <w:r>
        <w:rPr>
          <w:b/>
          <w:w w:val="110"/>
          <w:sz w:val="24"/>
        </w:rPr>
        <w:t xml:space="preserve">Information Science &amp; Engineering </w:t>
      </w:r>
      <w:r>
        <w:rPr>
          <w:w w:val="110"/>
          <w:sz w:val="24"/>
        </w:rPr>
        <w:t xml:space="preserve">of Visvesvaraya Technological University, </w:t>
      </w:r>
      <w:r>
        <w:rPr>
          <w:spacing w:val="-2"/>
          <w:w w:val="110"/>
          <w:sz w:val="24"/>
        </w:rPr>
        <w:t>Belagavi.</w:t>
      </w:r>
    </w:p>
    <w:p w14:paraId="008837C1">
      <w:pPr>
        <w:spacing w:before="215" w:line="355" w:lineRule="auto"/>
        <w:ind w:left="100" w:right="1075" w:firstLine="0"/>
        <w:jc w:val="both"/>
        <w:rPr>
          <w:sz w:val="24"/>
        </w:rPr>
      </w:pPr>
      <w:r>
        <w:rPr>
          <w:w w:val="105"/>
          <w:sz w:val="24"/>
        </w:rPr>
        <w:t xml:space="preserve">We are profoundly indebted to our guide, </w:t>
      </w:r>
      <w:r>
        <w:rPr>
          <w:b/>
          <w:w w:val="105"/>
          <w:sz w:val="24"/>
        </w:rPr>
        <w:t>Mr.</w:t>
      </w:r>
      <w:r>
        <w:rPr>
          <w:b/>
          <w:spacing w:val="40"/>
          <w:w w:val="105"/>
          <w:sz w:val="24"/>
        </w:rPr>
        <w:t xml:space="preserve"> </w:t>
      </w:r>
      <w:r>
        <w:rPr>
          <w:b/>
          <w:w w:val="105"/>
          <w:sz w:val="24"/>
        </w:rPr>
        <w:t xml:space="preserve">Vasudeva Rao </w:t>
      </w:r>
      <w:r>
        <w:rPr>
          <w:b/>
          <w:w w:val="120"/>
          <w:sz w:val="24"/>
        </w:rPr>
        <w:t xml:space="preserve">P </w:t>
      </w:r>
      <w:r>
        <w:rPr>
          <w:b/>
          <w:w w:val="105"/>
          <w:sz w:val="24"/>
        </w:rPr>
        <w:t>V</w:t>
      </w:r>
      <w:r>
        <w:rPr>
          <w:w w:val="105"/>
          <w:sz w:val="24"/>
        </w:rPr>
        <w:t xml:space="preserve">, Assistant Professor, Department of Information Science &amp; Engineering </w:t>
      </w:r>
      <w:r>
        <w:rPr>
          <w:w w:val="120"/>
          <w:sz w:val="24"/>
        </w:rPr>
        <w:t xml:space="preserve">(ISE) </w:t>
      </w:r>
      <w:r>
        <w:rPr>
          <w:w w:val="105"/>
          <w:sz w:val="24"/>
        </w:rPr>
        <w:t>for innumerable acts of timely advice, encouragement and We sincerely express our gratitude.</w:t>
      </w:r>
    </w:p>
    <w:p w14:paraId="25AC8C9F">
      <w:pPr>
        <w:spacing w:before="216" w:line="355" w:lineRule="auto"/>
        <w:ind w:left="99" w:right="1076" w:firstLine="0"/>
        <w:jc w:val="both"/>
        <w:rPr>
          <w:sz w:val="24"/>
        </w:rPr>
      </w:pPr>
      <w:r>
        <w:rPr>
          <w:w w:val="110"/>
          <w:sz w:val="24"/>
        </w:rPr>
        <w:t>We</w:t>
      </w:r>
      <w:r>
        <w:rPr>
          <w:spacing w:val="-15"/>
          <w:w w:val="110"/>
          <w:sz w:val="24"/>
        </w:rPr>
        <w:t xml:space="preserve"> </w:t>
      </w:r>
      <w:r>
        <w:rPr>
          <w:w w:val="110"/>
          <w:sz w:val="24"/>
        </w:rPr>
        <w:t>express</w:t>
      </w:r>
      <w:r>
        <w:rPr>
          <w:spacing w:val="-15"/>
          <w:w w:val="110"/>
          <w:sz w:val="24"/>
        </w:rPr>
        <w:t xml:space="preserve"> </w:t>
      </w:r>
      <w:r>
        <w:rPr>
          <w:w w:val="110"/>
          <w:sz w:val="24"/>
        </w:rPr>
        <w:t>our</w:t>
      </w:r>
      <w:r>
        <w:rPr>
          <w:spacing w:val="-15"/>
          <w:w w:val="110"/>
          <w:sz w:val="24"/>
        </w:rPr>
        <w:t xml:space="preserve"> </w:t>
      </w:r>
      <w:r>
        <w:rPr>
          <w:w w:val="110"/>
          <w:sz w:val="24"/>
        </w:rPr>
        <w:t>sincere</w:t>
      </w:r>
      <w:r>
        <w:rPr>
          <w:spacing w:val="-15"/>
          <w:w w:val="110"/>
          <w:sz w:val="24"/>
        </w:rPr>
        <w:t xml:space="preserve"> </w:t>
      </w:r>
      <w:r>
        <w:rPr>
          <w:w w:val="110"/>
          <w:sz w:val="24"/>
        </w:rPr>
        <w:t>gratitude</w:t>
      </w:r>
      <w:r>
        <w:rPr>
          <w:spacing w:val="-14"/>
          <w:w w:val="110"/>
          <w:sz w:val="24"/>
        </w:rPr>
        <w:t xml:space="preserve"> </w:t>
      </w:r>
      <w:r>
        <w:rPr>
          <w:w w:val="110"/>
          <w:sz w:val="24"/>
        </w:rPr>
        <w:t>to</w:t>
      </w:r>
      <w:r>
        <w:rPr>
          <w:spacing w:val="-14"/>
          <w:w w:val="110"/>
          <w:sz w:val="24"/>
        </w:rPr>
        <w:t xml:space="preserve"> </w:t>
      </w:r>
      <w:r>
        <w:rPr>
          <w:b/>
          <w:w w:val="110"/>
          <w:sz w:val="24"/>
        </w:rPr>
        <w:t>Dr.</w:t>
      </w:r>
      <w:r>
        <w:rPr>
          <w:b/>
          <w:spacing w:val="23"/>
          <w:w w:val="110"/>
          <w:sz w:val="24"/>
        </w:rPr>
        <w:t xml:space="preserve"> </w:t>
      </w:r>
      <w:r>
        <w:rPr>
          <w:b/>
          <w:w w:val="110"/>
          <w:sz w:val="24"/>
        </w:rPr>
        <w:t>Rithesh</w:t>
      </w:r>
      <w:r>
        <w:rPr>
          <w:b/>
          <w:spacing w:val="-7"/>
          <w:w w:val="110"/>
          <w:sz w:val="24"/>
        </w:rPr>
        <w:t xml:space="preserve"> </w:t>
      </w:r>
      <w:r>
        <w:rPr>
          <w:b/>
          <w:w w:val="110"/>
          <w:sz w:val="24"/>
        </w:rPr>
        <w:t>Pakkala</w:t>
      </w:r>
      <w:r>
        <w:rPr>
          <w:b/>
          <w:spacing w:val="-7"/>
          <w:w w:val="110"/>
          <w:sz w:val="24"/>
        </w:rPr>
        <w:t xml:space="preserve"> </w:t>
      </w:r>
      <w:r>
        <w:rPr>
          <w:b/>
          <w:w w:val="110"/>
          <w:sz w:val="24"/>
        </w:rPr>
        <w:t>P.</w:t>
      </w:r>
      <w:r>
        <w:rPr>
          <w:w w:val="110"/>
          <w:sz w:val="24"/>
        </w:rPr>
        <w:t>,</w:t>
      </w:r>
      <w:r>
        <w:rPr>
          <w:spacing w:val="-12"/>
          <w:w w:val="110"/>
          <w:sz w:val="24"/>
        </w:rPr>
        <w:t xml:space="preserve"> </w:t>
      </w:r>
      <w:r>
        <w:rPr>
          <w:w w:val="110"/>
          <w:sz w:val="24"/>
        </w:rPr>
        <w:t>Assoc.</w:t>
      </w:r>
      <w:r>
        <w:rPr>
          <w:spacing w:val="13"/>
          <w:w w:val="110"/>
          <w:sz w:val="24"/>
        </w:rPr>
        <w:t xml:space="preserve"> </w:t>
      </w:r>
      <w:r>
        <w:rPr>
          <w:w w:val="110"/>
          <w:sz w:val="24"/>
        </w:rPr>
        <w:t>Professor</w:t>
      </w:r>
      <w:r>
        <w:rPr>
          <w:spacing w:val="-15"/>
          <w:w w:val="110"/>
          <w:sz w:val="24"/>
        </w:rPr>
        <w:t xml:space="preserve"> </w:t>
      </w:r>
      <w:r>
        <w:rPr>
          <w:w w:val="110"/>
          <w:sz w:val="24"/>
        </w:rPr>
        <w:t>&amp;</w:t>
      </w:r>
      <w:r>
        <w:rPr>
          <w:spacing w:val="-15"/>
          <w:w w:val="110"/>
          <w:sz w:val="24"/>
        </w:rPr>
        <w:t xml:space="preserve"> </w:t>
      </w:r>
      <w:r>
        <w:rPr>
          <w:w w:val="110"/>
          <w:sz w:val="24"/>
        </w:rPr>
        <w:t>Head, Department of ISE &amp; CSE(DS) for his invaluable support and guidance.</w:t>
      </w:r>
    </w:p>
    <w:p w14:paraId="4395FFAE">
      <w:pPr>
        <w:spacing w:before="114" w:line="355" w:lineRule="auto"/>
        <w:ind w:left="99" w:right="1076" w:firstLine="0"/>
        <w:jc w:val="both"/>
        <w:rPr>
          <w:sz w:val="24"/>
        </w:rPr>
      </w:pPr>
      <w:r>
        <w:rPr>
          <w:w w:val="105"/>
          <w:sz w:val="24"/>
        </w:rPr>
        <w:t xml:space="preserve">We sincerely thank </w:t>
      </w:r>
      <w:r>
        <w:rPr>
          <w:b/>
          <w:w w:val="105"/>
          <w:sz w:val="24"/>
        </w:rPr>
        <w:t>Dr.</w:t>
      </w:r>
      <w:r>
        <w:rPr>
          <w:b/>
          <w:spacing w:val="80"/>
          <w:w w:val="105"/>
          <w:sz w:val="24"/>
        </w:rPr>
        <w:t xml:space="preserve"> </w:t>
      </w:r>
      <w:r>
        <w:rPr>
          <w:b/>
          <w:w w:val="105"/>
          <w:sz w:val="24"/>
        </w:rPr>
        <w:t>Sudheer</w:t>
      </w:r>
      <w:r>
        <w:rPr>
          <w:b/>
          <w:spacing w:val="40"/>
          <w:w w:val="105"/>
          <w:sz w:val="24"/>
        </w:rPr>
        <w:t xml:space="preserve"> </w:t>
      </w:r>
      <w:r>
        <w:rPr>
          <w:b/>
          <w:w w:val="105"/>
          <w:sz w:val="24"/>
        </w:rPr>
        <w:t>Shetty</w:t>
      </w:r>
      <w:r>
        <w:rPr>
          <w:w w:val="105"/>
          <w:sz w:val="24"/>
        </w:rPr>
        <w:t>, Professor, ISE &amp; Vice Principal, Sahyadri College</w:t>
      </w:r>
      <w:r>
        <w:rPr>
          <w:spacing w:val="-7"/>
          <w:w w:val="105"/>
          <w:sz w:val="24"/>
        </w:rPr>
        <w:t xml:space="preserve"> </w:t>
      </w:r>
      <w:r>
        <w:rPr>
          <w:w w:val="105"/>
          <w:sz w:val="24"/>
        </w:rPr>
        <w:t>of</w:t>
      </w:r>
      <w:r>
        <w:rPr>
          <w:spacing w:val="-7"/>
          <w:w w:val="105"/>
          <w:sz w:val="24"/>
        </w:rPr>
        <w:t xml:space="preserve"> </w:t>
      </w:r>
      <w:r>
        <w:rPr>
          <w:w w:val="105"/>
          <w:sz w:val="24"/>
        </w:rPr>
        <w:t>Engineering</w:t>
      </w:r>
      <w:r>
        <w:rPr>
          <w:spacing w:val="-7"/>
          <w:w w:val="105"/>
          <w:sz w:val="24"/>
        </w:rPr>
        <w:t xml:space="preserve"> </w:t>
      </w:r>
      <w:r>
        <w:rPr>
          <w:w w:val="105"/>
          <w:sz w:val="24"/>
        </w:rPr>
        <w:t>&amp;</w:t>
      </w:r>
      <w:r>
        <w:rPr>
          <w:spacing w:val="-7"/>
          <w:w w:val="105"/>
          <w:sz w:val="24"/>
        </w:rPr>
        <w:t xml:space="preserve"> </w:t>
      </w:r>
      <w:r>
        <w:rPr>
          <w:w w:val="105"/>
          <w:sz w:val="24"/>
        </w:rPr>
        <w:t>Management,</w:t>
      </w:r>
      <w:r>
        <w:rPr>
          <w:spacing w:val="-7"/>
          <w:w w:val="105"/>
          <w:sz w:val="24"/>
        </w:rPr>
        <w:t xml:space="preserve"> </w:t>
      </w:r>
      <w:r>
        <w:rPr>
          <w:w w:val="105"/>
          <w:sz w:val="24"/>
        </w:rPr>
        <w:t>who</w:t>
      </w:r>
      <w:r>
        <w:rPr>
          <w:spacing w:val="-7"/>
          <w:w w:val="105"/>
          <w:sz w:val="24"/>
        </w:rPr>
        <w:t xml:space="preserve"> </w:t>
      </w:r>
      <w:r>
        <w:rPr>
          <w:w w:val="105"/>
          <w:sz w:val="24"/>
        </w:rPr>
        <w:t>has</w:t>
      </w:r>
      <w:r>
        <w:rPr>
          <w:spacing w:val="-7"/>
          <w:w w:val="105"/>
          <w:sz w:val="24"/>
        </w:rPr>
        <w:t xml:space="preserve"> </w:t>
      </w:r>
      <w:r>
        <w:rPr>
          <w:w w:val="105"/>
          <w:sz w:val="24"/>
        </w:rPr>
        <w:t>constantly</w:t>
      </w:r>
      <w:r>
        <w:rPr>
          <w:spacing w:val="-7"/>
          <w:w w:val="105"/>
          <w:sz w:val="24"/>
        </w:rPr>
        <w:t xml:space="preserve"> </w:t>
      </w:r>
      <w:r>
        <w:rPr>
          <w:w w:val="105"/>
          <w:sz w:val="24"/>
        </w:rPr>
        <w:t>motivated</w:t>
      </w:r>
      <w:r>
        <w:rPr>
          <w:spacing w:val="-7"/>
          <w:w w:val="105"/>
          <w:sz w:val="24"/>
        </w:rPr>
        <w:t xml:space="preserve"> </w:t>
      </w:r>
      <w:r>
        <w:rPr>
          <w:w w:val="105"/>
          <w:sz w:val="24"/>
        </w:rPr>
        <w:t>us</w:t>
      </w:r>
      <w:r>
        <w:rPr>
          <w:spacing w:val="-7"/>
          <w:w w:val="105"/>
          <w:sz w:val="24"/>
        </w:rPr>
        <w:t xml:space="preserve"> </w:t>
      </w:r>
      <w:r>
        <w:rPr>
          <w:w w:val="105"/>
          <w:sz w:val="24"/>
        </w:rPr>
        <w:t>throughout</w:t>
      </w:r>
      <w:r>
        <w:rPr>
          <w:spacing w:val="-7"/>
          <w:w w:val="105"/>
          <w:sz w:val="24"/>
        </w:rPr>
        <w:t xml:space="preserve"> </w:t>
      </w:r>
      <w:r>
        <w:rPr>
          <w:w w:val="105"/>
          <w:sz w:val="24"/>
        </w:rPr>
        <w:t>the project work.</w:t>
      </w:r>
    </w:p>
    <w:p w14:paraId="0404D7D4">
      <w:pPr>
        <w:spacing w:before="216" w:line="355" w:lineRule="auto"/>
        <w:ind w:left="100" w:right="1077" w:firstLine="0"/>
        <w:jc w:val="both"/>
        <w:rPr>
          <w:sz w:val="24"/>
        </w:rPr>
      </w:pPr>
      <w:r>
        <w:rPr>
          <w:w w:val="105"/>
          <w:sz w:val="24"/>
        </w:rPr>
        <w:t xml:space="preserve">We sincerely thank </w:t>
      </w:r>
      <w:r>
        <w:rPr>
          <w:b/>
          <w:w w:val="105"/>
          <w:sz w:val="24"/>
        </w:rPr>
        <w:t>Dr.</w:t>
      </w:r>
      <w:r>
        <w:rPr>
          <w:b/>
          <w:spacing w:val="40"/>
          <w:w w:val="105"/>
          <w:sz w:val="24"/>
        </w:rPr>
        <w:t xml:space="preserve"> </w:t>
      </w:r>
      <w:r>
        <w:rPr>
          <w:b/>
          <w:w w:val="105"/>
          <w:sz w:val="24"/>
        </w:rPr>
        <w:t>S S Injaganeri</w:t>
      </w:r>
      <w:r>
        <w:rPr>
          <w:w w:val="105"/>
          <w:sz w:val="24"/>
        </w:rPr>
        <w:t>, Principal, Sahyadri College of Engineering &amp; Management who have always been a great source of inspiration.</w:t>
      </w:r>
    </w:p>
    <w:p w14:paraId="3BCF03B7">
      <w:pPr>
        <w:spacing w:before="215" w:line="355" w:lineRule="auto"/>
        <w:ind w:left="100" w:right="1078" w:firstLine="0"/>
        <w:jc w:val="both"/>
        <w:rPr>
          <w:sz w:val="24"/>
        </w:rPr>
      </w:pPr>
      <w:r>
        <w:rPr>
          <w:w w:val="105"/>
          <w:sz w:val="24"/>
        </w:rPr>
        <w:t>We further thank the non-teaching staff members of the Department of ISE, who have provided necessary support during the course of the work.</w:t>
      </w:r>
    </w:p>
    <w:p w14:paraId="39710895">
      <w:pPr>
        <w:spacing w:before="216" w:line="355" w:lineRule="auto"/>
        <w:ind w:left="100" w:right="1078" w:firstLine="0"/>
        <w:jc w:val="both"/>
        <w:rPr>
          <w:sz w:val="24"/>
        </w:rPr>
      </w:pPr>
      <w:r>
        <w:rPr>
          <w:sz w:val="24"/>
        </w:rPr>
        <w:t>Finally, yet importantly, We express our heartfelt thanks to our family &amp; friends for their wishes and encouragement throughout the work.</w:t>
      </w:r>
    </w:p>
    <w:p w14:paraId="4F9C3E75">
      <w:pPr>
        <w:pStyle w:val="7"/>
        <w:rPr>
          <w:b w:val="0"/>
        </w:rPr>
      </w:pPr>
    </w:p>
    <w:p w14:paraId="335D540D">
      <w:pPr>
        <w:pStyle w:val="7"/>
        <w:rPr>
          <w:b w:val="0"/>
        </w:rPr>
      </w:pPr>
    </w:p>
    <w:p w14:paraId="18ECF385">
      <w:pPr>
        <w:pStyle w:val="7"/>
        <w:spacing w:before="246"/>
        <w:rPr>
          <w:b w:val="0"/>
        </w:rPr>
      </w:pPr>
    </w:p>
    <w:p w14:paraId="262DB292">
      <w:pPr>
        <w:pStyle w:val="7"/>
        <w:spacing w:line="355" w:lineRule="auto"/>
        <w:ind w:left="5527" w:right="681"/>
      </w:pPr>
      <w:r>
        <w:rPr>
          <w:w w:val="120"/>
        </w:rPr>
        <w:t>Student Name 1 (4SF23IS407) Student</w:t>
      </w:r>
      <w:r>
        <w:rPr>
          <w:spacing w:val="1"/>
          <w:w w:val="120"/>
        </w:rPr>
        <w:t xml:space="preserve"> </w:t>
      </w:r>
      <w:r>
        <w:rPr>
          <w:w w:val="120"/>
        </w:rPr>
        <w:t>Name</w:t>
      </w:r>
      <w:r>
        <w:rPr>
          <w:spacing w:val="2"/>
          <w:w w:val="120"/>
        </w:rPr>
        <w:t xml:space="preserve"> </w:t>
      </w:r>
      <w:r>
        <w:rPr>
          <w:w w:val="120"/>
        </w:rPr>
        <w:t>2</w:t>
      </w:r>
      <w:r>
        <w:rPr>
          <w:spacing w:val="2"/>
          <w:w w:val="120"/>
        </w:rPr>
        <w:t xml:space="preserve"> </w:t>
      </w:r>
      <w:r>
        <w:rPr>
          <w:spacing w:val="-2"/>
          <w:w w:val="120"/>
        </w:rPr>
        <w:t>(4SF23IS404)</w:t>
      </w:r>
    </w:p>
    <w:p w14:paraId="2B322366">
      <w:pPr>
        <w:pStyle w:val="7"/>
        <w:spacing w:after="0" w:line="355" w:lineRule="auto"/>
        <w:sectPr>
          <w:pgSz w:w="11910" w:h="16840"/>
          <w:pgMar w:top="1920" w:right="0" w:bottom="660" w:left="1700" w:header="0" w:footer="462" w:gutter="0"/>
          <w:cols w:space="720" w:num="1"/>
        </w:sectPr>
      </w:pPr>
    </w:p>
    <w:p w14:paraId="4FAC8A72">
      <w:pPr>
        <w:pStyle w:val="7"/>
        <w:spacing w:before="89"/>
        <w:rPr>
          <w:sz w:val="49"/>
        </w:rPr>
      </w:pPr>
    </w:p>
    <w:p w14:paraId="168A444D">
      <w:pPr>
        <w:pStyle w:val="2"/>
        <w:spacing w:before="1"/>
      </w:pPr>
      <w:r>
        <w:rPr>
          <w:w w:val="120"/>
        </w:rPr>
        <w:t>Table</w:t>
      </w:r>
      <w:r>
        <w:rPr>
          <w:spacing w:val="18"/>
          <w:w w:val="120"/>
        </w:rPr>
        <w:t xml:space="preserve"> </w:t>
      </w:r>
      <w:r>
        <w:rPr>
          <w:w w:val="120"/>
        </w:rPr>
        <w:t>of</w:t>
      </w:r>
      <w:r>
        <w:rPr>
          <w:spacing w:val="19"/>
          <w:w w:val="120"/>
        </w:rPr>
        <w:t xml:space="preserve"> </w:t>
      </w:r>
      <w:r>
        <w:rPr>
          <w:spacing w:val="-2"/>
          <w:w w:val="120"/>
        </w:rPr>
        <w:t>Contents</w:t>
      </w:r>
    </w:p>
    <w:p w14:paraId="629D9BC1">
      <w:pPr>
        <w:pStyle w:val="7"/>
        <w:rPr>
          <w:sz w:val="20"/>
        </w:rPr>
      </w:pPr>
    </w:p>
    <w:p w14:paraId="1C745184">
      <w:pPr>
        <w:pStyle w:val="7"/>
        <w:rPr>
          <w:sz w:val="20"/>
        </w:rPr>
      </w:pPr>
    </w:p>
    <w:p w14:paraId="5659D74C">
      <w:pPr>
        <w:pStyle w:val="7"/>
        <w:rPr>
          <w:sz w:val="20"/>
        </w:rPr>
      </w:pPr>
    </w:p>
    <w:p w14:paraId="79EA38D5">
      <w:pPr>
        <w:pStyle w:val="7"/>
        <w:spacing w:before="119"/>
        <w:rPr>
          <w:sz w:val="20"/>
        </w:rPr>
      </w:pPr>
    </w:p>
    <w:tbl>
      <w:tblPr>
        <w:tblStyle w:val="6"/>
        <w:tblW w:w="0" w:type="auto"/>
        <w:tblInd w:w="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661"/>
        <w:gridCol w:w="465"/>
      </w:tblGrid>
      <w:tr w14:paraId="243441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3" w:hRule="atLeast"/>
        </w:trPr>
        <w:tc>
          <w:tcPr>
            <w:tcW w:w="8661" w:type="dxa"/>
          </w:tcPr>
          <w:p w14:paraId="7F4239F8">
            <w:pPr>
              <w:pStyle w:val="12"/>
              <w:spacing w:before="0" w:line="244" w:lineRule="exact"/>
              <w:ind w:left="401"/>
              <w:jc w:val="left"/>
              <w:rPr>
                <w:b/>
                <w:sz w:val="24"/>
              </w:rPr>
            </w:pPr>
            <w:r>
              <w:rPr>
                <w:b/>
                <w:spacing w:val="-2"/>
                <w:w w:val="120"/>
                <w:sz w:val="24"/>
              </w:rPr>
              <w:t>Abstract</w:t>
            </w:r>
          </w:p>
          <w:p w14:paraId="70041756">
            <w:pPr>
              <w:pStyle w:val="12"/>
              <w:spacing w:before="0" w:line="610" w:lineRule="atLeast"/>
              <w:ind w:left="401" w:right="6133"/>
              <w:jc w:val="both"/>
              <w:rPr>
                <w:b/>
                <w:sz w:val="24"/>
              </w:rPr>
            </w:pPr>
            <w:r>
              <w:rPr>
                <w:b/>
                <w:spacing w:val="-4"/>
                <w:w w:val="115"/>
                <w:sz w:val="24"/>
              </w:rPr>
              <w:t xml:space="preserve">Acknowledgement </w:t>
            </w:r>
            <w:r>
              <w:rPr>
                <w:b/>
                <w:w w:val="120"/>
                <w:sz w:val="24"/>
              </w:rPr>
              <w:t>Table</w:t>
            </w:r>
            <w:r>
              <w:rPr>
                <w:b/>
                <w:spacing w:val="-11"/>
                <w:w w:val="120"/>
                <w:sz w:val="24"/>
              </w:rPr>
              <w:t xml:space="preserve"> </w:t>
            </w:r>
            <w:r>
              <w:rPr>
                <w:b/>
                <w:w w:val="120"/>
                <w:sz w:val="24"/>
              </w:rPr>
              <w:t>of</w:t>
            </w:r>
            <w:r>
              <w:rPr>
                <w:b/>
                <w:spacing w:val="-11"/>
                <w:w w:val="120"/>
                <w:sz w:val="24"/>
              </w:rPr>
              <w:t xml:space="preserve"> </w:t>
            </w:r>
            <w:r>
              <w:rPr>
                <w:b/>
                <w:w w:val="120"/>
                <w:sz w:val="24"/>
              </w:rPr>
              <w:t>Contents List of Figures</w:t>
            </w:r>
          </w:p>
        </w:tc>
        <w:tc>
          <w:tcPr>
            <w:tcW w:w="465" w:type="dxa"/>
          </w:tcPr>
          <w:p w14:paraId="4CA76125">
            <w:pPr>
              <w:pStyle w:val="12"/>
              <w:spacing w:before="0" w:line="244" w:lineRule="exact"/>
              <w:ind w:left="0" w:right="48"/>
              <w:jc w:val="right"/>
              <w:rPr>
                <w:b/>
                <w:sz w:val="24"/>
              </w:rPr>
            </w:pPr>
            <w:r>
              <w:rPr>
                <w:b/>
                <w:spacing w:val="-10"/>
                <w:w w:val="125"/>
                <w:sz w:val="24"/>
              </w:rPr>
              <w:t>i</w:t>
            </w:r>
          </w:p>
          <w:p w14:paraId="2AE20837">
            <w:pPr>
              <w:pStyle w:val="12"/>
              <w:spacing w:before="0" w:line="610" w:lineRule="atLeast"/>
              <w:ind w:left="197" w:right="48" w:firstLine="66"/>
              <w:jc w:val="both"/>
              <w:rPr>
                <w:b/>
                <w:sz w:val="24"/>
              </w:rPr>
            </w:pPr>
            <w:r>
              <w:rPr>
                <w:b/>
                <w:spacing w:val="-6"/>
                <w:w w:val="125"/>
                <w:sz w:val="24"/>
              </w:rPr>
              <w:t xml:space="preserve">ii iv </w:t>
            </w:r>
            <w:r>
              <w:rPr>
                <w:b/>
                <w:spacing w:val="-10"/>
                <w:w w:val="125"/>
                <w:sz w:val="24"/>
              </w:rPr>
              <w:t>v</w:t>
            </w:r>
          </w:p>
        </w:tc>
      </w:tr>
      <w:tr w14:paraId="63F1B5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8661" w:type="dxa"/>
          </w:tcPr>
          <w:p w14:paraId="0575611B">
            <w:pPr>
              <w:pStyle w:val="12"/>
              <w:tabs>
                <w:tab w:val="left" w:pos="401"/>
              </w:tabs>
              <w:spacing w:before="136"/>
              <w:ind w:left="50"/>
              <w:jc w:val="left"/>
              <w:rPr>
                <w:b/>
                <w:sz w:val="24"/>
              </w:rPr>
            </w:pPr>
            <w:r>
              <w:rPr>
                <w:b/>
                <w:spacing w:val="-10"/>
                <w:w w:val="115"/>
                <w:sz w:val="24"/>
              </w:rPr>
              <w:t>1</w:t>
            </w:r>
            <w:r>
              <w:rPr>
                <w:b/>
                <w:sz w:val="24"/>
              </w:rPr>
              <w:tab/>
            </w:r>
            <w:r>
              <w:rPr>
                <w:b/>
                <w:spacing w:val="-2"/>
                <w:w w:val="115"/>
                <w:sz w:val="24"/>
              </w:rPr>
              <w:t>Introduction</w:t>
            </w:r>
          </w:p>
        </w:tc>
        <w:tc>
          <w:tcPr>
            <w:tcW w:w="465" w:type="dxa"/>
          </w:tcPr>
          <w:p w14:paraId="74C7B33F">
            <w:pPr>
              <w:pStyle w:val="12"/>
              <w:spacing w:before="136"/>
              <w:ind w:right="21"/>
              <w:rPr>
                <w:b/>
                <w:sz w:val="24"/>
              </w:rPr>
            </w:pPr>
            <w:r>
              <w:rPr>
                <w:b/>
                <w:spacing w:val="-10"/>
                <w:w w:val="110"/>
                <w:sz w:val="24"/>
              </w:rPr>
              <w:t>1</w:t>
            </w:r>
          </w:p>
        </w:tc>
      </w:tr>
      <w:tr w14:paraId="256DB5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3EEDEED3">
            <w:pPr>
              <w:pStyle w:val="12"/>
              <w:tabs>
                <w:tab w:val="left" w:pos="538"/>
              </w:tabs>
              <w:ind w:left="0" w:right="179"/>
              <w:jc w:val="right"/>
              <w:rPr>
                <w:sz w:val="24"/>
              </w:rPr>
            </w:pPr>
            <w:r>
              <w:rPr>
                <w:spacing w:val="-5"/>
                <w:w w:val="105"/>
                <w:sz w:val="24"/>
              </w:rPr>
              <w:t>1.1</w:t>
            </w:r>
            <w:r>
              <w:rPr>
                <w:sz w:val="24"/>
              </w:rPr>
              <w:tab/>
            </w:r>
            <w:r>
              <w:rPr>
                <w:w w:val="105"/>
                <w:sz w:val="24"/>
              </w:rPr>
              <w:t>Database</w:t>
            </w:r>
            <w:r>
              <w:rPr>
                <w:spacing w:val="11"/>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spacing w:val="-10"/>
                <w:w w:val="105"/>
                <w:sz w:val="24"/>
              </w:rPr>
              <w:t>.</w:t>
            </w:r>
          </w:p>
        </w:tc>
        <w:tc>
          <w:tcPr>
            <w:tcW w:w="465" w:type="dxa"/>
          </w:tcPr>
          <w:p w14:paraId="0C099D90">
            <w:pPr>
              <w:pStyle w:val="12"/>
              <w:ind w:right="4"/>
              <w:rPr>
                <w:sz w:val="24"/>
              </w:rPr>
            </w:pPr>
            <w:r>
              <w:rPr>
                <w:spacing w:val="-10"/>
                <w:sz w:val="24"/>
              </w:rPr>
              <w:t>1</w:t>
            </w:r>
          </w:p>
        </w:tc>
      </w:tr>
      <w:tr w14:paraId="7313CA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40EED8EE">
            <w:pPr>
              <w:pStyle w:val="12"/>
              <w:tabs>
                <w:tab w:val="left" w:pos="538"/>
              </w:tabs>
              <w:ind w:left="0" w:right="177"/>
              <w:jc w:val="right"/>
              <w:rPr>
                <w:sz w:val="24"/>
              </w:rPr>
            </w:pPr>
            <w:r>
              <w:rPr>
                <w:spacing w:val="-5"/>
                <w:w w:val="110"/>
                <w:sz w:val="24"/>
              </w:rPr>
              <w:t>1.2</w:t>
            </w:r>
            <w:r>
              <w:rPr>
                <w:sz w:val="24"/>
              </w:rPr>
              <w:tab/>
            </w:r>
            <w:r>
              <w:rPr>
                <w:w w:val="110"/>
                <w:sz w:val="24"/>
              </w:rPr>
              <w:t>Database</w:t>
            </w:r>
            <w:r>
              <w:rPr>
                <w:spacing w:val="10"/>
                <w:w w:val="110"/>
                <w:sz w:val="24"/>
              </w:rPr>
              <w:t xml:space="preserve"> </w:t>
            </w:r>
            <w:r>
              <w:rPr>
                <w:w w:val="110"/>
                <w:sz w:val="24"/>
              </w:rPr>
              <w:t>Management</w:t>
            </w:r>
            <w:r>
              <w:rPr>
                <w:spacing w:val="10"/>
                <w:w w:val="110"/>
                <w:sz w:val="24"/>
              </w:rPr>
              <w:t xml:space="preserve"> </w:t>
            </w:r>
            <w:r>
              <w:rPr>
                <w:w w:val="110"/>
                <w:sz w:val="24"/>
              </w:rPr>
              <w:t>System(DBMS)</w:t>
            </w:r>
            <w:r>
              <w:rPr>
                <w:spacing w:val="56"/>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9"/>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9"/>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8"/>
                <w:w w:val="110"/>
                <w:sz w:val="24"/>
              </w:rPr>
              <w:t xml:space="preserve"> </w:t>
            </w:r>
            <w:r>
              <w:rPr>
                <w:w w:val="110"/>
                <w:sz w:val="24"/>
              </w:rPr>
              <w:t>.</w:t>
            </w:r>
            <w:r>
              <w:rPr>
                <w:spacing w:val="49"/>
                <w:w w:val="110"/>
                <w:sz w:val="24"/>
              </w:rPr>
              <w:t xml:space="preserve"> </w:t>
            </w:r>
            <w:r>
              <w:rPr>
                <w:spacing w:val="-12"/>
                <w:w w:val="110"/>
                <w:sz w:val="24"/>
              </w:rPr>
              <w:t>.</w:t>
            </w:r>
          </w:p>
        </w:tc>
        <w:tc>
          <w:tcPr>
            <w:tcW w:w="465" w:type="dxa"/>
          </w:tcPr>
          <w:p w14:paraId="0D368F78">
            <w:pPr>
              <w:pStyle w:val="12"/>
              <w:ind w:right="2"/>
              <w:rPr>
                <w:sz w:val="24"/>
              </w:rPr>
            </w:pPr>
            <w:r>
              <w:rPr>
                <w:spacing w:val="-10"/>
                <w:sz w:val="24"/>
              </w:rPr>
              <w:t>1</w:t>
            </w:r>
          </w:p>
        </w:tc>
      </w:tr>
      <w:tr w14:paraId="2854F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47D3FB08">
            <w:pPr>
              <w:pStyle w:val="12"/>
              <w:tabs>
                <w:tab w:val="left" w:pos="538"/>
                <w:tab w:val="left" w:pos="5058"/>
              </w:tabs>
              <w:ind w:left="0" w:right="181"/>
              <w:jc w:val="right"/>
              <w:rPr>
                <w:sz w:val="24"/>
              </w:rPr>
            </w:pPr>
            <w:r>
              <w:rPr>
                <w:spacing w:val="-5"/>
                <w:w w:val="105"/>
                <w:sz w:val="24"/>
              </w:rPr>
              <w:t>1.3</w:t>
            </w:r>
            <w:r>
              <w:rPr>
                <w:sz w:val="24"/>
              </w:rPr>
              <w:tab/>
            </w:r>
            <w:r>
              <w:rPr>
                <w:w w:val="105"/>
                <w:sz w:val="24"/>
              </w:rPr>
              <w:t>Characteristics</w:t>
            </w:r>
            <w:r>
              <w:rPr>
                <w:spacing w:val="8"/>
                <w:w w:val="105"/>
                <w:sz w:val="24"/>
              </w:rPr>
              <w:t xml:space="preserve"> </w:t>
            </w:r>
            <w:r>
              <w:rPr>
                <w:w w:val="105"/>
                <w:sz w:val="24"/>
              </w:rPr>
              <w:t>of</w:t>
            </w:r>
            <w:r>
              <w:rPr>
                <w:spacing w:val="9"/>
                <w:w w:val="105"/>
                <w:sz w:val="24"/>
              </w:rPr>
              <w:t xml:space="preserve"> </w:t>
            </w:r>
            <w:r>
              <w:rPr>
                <w:w w:val="105"/>
                <w:sz w:val="24"/>
              </w:rPr>
              <w:t>the</w:t>
            </w:r>
            <w:r>
              <w:rPr>
                <w:spacing w:val="9"/>
                <w:w w:val="105"/>
                <w:sz w:val="24"/>
              </w:rPr>
              <w:t xml:space="preserve"> </w:t>
            </w:r>
            <w:r>
              <w:rPr>
                <w:w w:val="105"/>
                <w:sz w:val="24"/>
              </w:rPr>
              <w:t>Database</w:t>
            </w:r>
            <w:r>
              <w:rPr>
                <w:spacing w:val="9"/>
                <w:w w:val="105"/>
                <w:sz w:val="24"/>
              </w:rPr>
              <w:t xml:space="preserve"> </w:t>
            </w:r>
            <w:r>
              <w:rPr>
                <w:spacing w:val="-2"/>
                <w:w w:val="105"/>
                <w:sz w:val="24"/>
              </w:rPr>
              <w:t>Approach</w:t>
            </w:r>
            <w:r>
              <w:rPr>
                <w:sz w:val="24"/>
              </w:rPr>
              <w:tab/>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p>
        </w:tc>
        <w:tc>
          <w:tcPr>
            <w:tcW w:w="465" w:type="dxa"/>
          </w:tcPr>
          <w:p w14:paraId="6AA8BB6C">
            <w:pPr>
              <w:pStyle w:val="12"/>
              <w:ind w:right="9"/>
              <w:rPr>
                <w:sz w:val="24"/>
              </w:rPr>
            </w:pPr>
            <w:r>
              <w:rPr>
                <w:spacing w:val="-10"/>
                <w:sz w:val="24"/>
              </w:rPr>
              <w:t>2</w:t>
            </w:r>
          </w:p>
        </w:tc>
      </w:tr>
      <w:tr w14:paraId="06942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0C9A2E0A">
            <w:pPr>
              <w:pStyle w:val="12"/>
              <w:tabs>
                <w:tab w:val="left" w:pos="538"/>
                <w:tab w:val="left" w:pos="5060"/>
              </w:tabs>
              <w:ind w:left="0" w:right="179"/>
              <w:jc w:val="right"/>
              <w:rPr>
                <w:sz w:val="24"/>
              </w:rPr>
            </w:pPr>
            <w:r>
              <w:rPr>
                <w:spacing w:val="-5"/>
                <w:w w:val="105"/>
                <w:sz w:val="24"/>
              </w:rPr>
              <w:t>1.4</w:t>
            </w:r>
            <w:r>
              <w:rPr>
                <w:sz w:val="24"/>
              </w:rPr>
              <w:tab/>
            </w:r>
            <w:r>
              <w:rPr>
                <w:w w:val="105"/>
                <w:sz w:val="24"/>
              </w:rPr>
              <w:t>Advantages</w:t>
            </w:r>
            <w:r>
              <w:rPr>
                <w:spacing w:val="16"/>
                <w:w w:val="105"/>
                <w:sz w:val="24"/>
              </w:rPr>
              <w:t xml:space="preserve"> </w:t>
            </w:r>
            <w:r>
              <w:rPr>
                <w:w w:val="105"/>
                <w:sz w:val="24"/>
              </w:rPr>
              <w:t>of</w:t>
            </w:r>
            <w:r>
              <w:rPr>
                <w:spacing w:val="17"/>
                <w:w w:val="105"/>
                <w:sz w:val="24"/>
              </w:rPr>
              <w:t xml:space="preserve"> </w:t>
            </w:r>
            <w:r>
              <w:rPr>
                <w:w w:val="105"/>
                <w:sz w:val="24"/>
              </w:rPr>
              <w:t>using</w:t>
            </w:r>
            <w:r>
              <w:rPr>
                <w:spacing w:val="16"/>
                <w:w w:val="105"/>
                <w:sz w:val="24"/>
              </w:rPr>
              <w:t xml:space="preserve"> </w:t>
            </w:r>
            <w:r>
              <w:rPr>
                <w:w w:val="105"/>
                <w:sz w:val="24"/>
              </w:rPr>
              <w:t>the</w:t>
            </w:r>
            <w:r>
              <w:rPr>
                <w:spacing w:val="17"/>
                <w:w w:val="105"/>
                <w:sz w:val="24"/>
              </w:rPr>
              <w:t xml:space="preserve"> </w:t>
            </w:r>
            <w:r>
              <w:rPr>
                <w:w w:val="105"/>
                <w:sz w:val="24"/>
              </w:rPr>
              <w:t>DBMS</w:t>
            </w:r>
            <w:r>
              <w:rPr>
                <w:spacing w:val="17"/>
                <w:w w:val="105"/>
                <w:sz w:val="24"/>
              </w:rPr>
              <w:t xml:space="preserve"> </w:t>
            </w:r>
            <w:r>
              <w:rPr>
                <w:spacing w:val="-2"/>
                <w:w w:val="105"/>
                <w:sz w:val="24"/>
              </w:rPr>
              <w:t>Approach</w:t>
            </w:r>
            <w:r>
              <w:rPr>
                <w:sz w:val="24"/>
              </w:rPr>
              <w:tab/>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p>
        </w:tc>
        <w:tc>
          <w:tcPr>
            <w:tcW w:w="465" w:type="dxa"/>
          </w:tcPr>
          <w:p w14:paraId="27DD3CBF">
            <w:pPr>
              <w:pStyle w:val="12"/>
              <w:ind w:right="5"/>
              <w:rPr>
                <w:sz w:val="24"/>
              </w:rPr>
            </w:pPr>
            <w:r>
              <w:rPr>
                <w:spacing w:val="-10"/>
                <w:sz w:val="24"/>
              </w:rPr>
              <w:t>2</w:t>
            </w:r>
          </w:p>
        </w:tc>
      </w:tr>
      <w:tr w14:paraId="6F3048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63D5F651">
            <w:pPr>
              <w:pStyle w:val="12"/>
              <w:tabs>
                <w:tab w:val="left" w:pos="538"/>
              </w:tabs>
              <w:ind w:left="0" w:right="178"/>
              <w:jc w:val="right"/>
              <w:rPr>
                <w:sz w:val="24"/>
              </w:rPr>
            </w:pPr>
            <w:r>
              <w:rPr>
                <w:spacing w:val="-5"/>
                <w:w w:val="105"/>
                <w:sz w:val="24"/>
              </w:rPr>
              <w:t>1.5</w:t>
            </w:r>
            <w:r>
              <w:rPr>
                <w:sz w:val="24"/>
              </w:rPr>
              <w:tab/>
            </w:r>
            <w:r>
              <w:rPr>
                <w:w w:val="105"/>
                <w:sz w:val="24"/>
              </w:rPr>
              <w:t>Schemas</w:t>
            </w:r>
            <w:r>
              <w:rPr>
                <w:spacing w:val="66"/>
                <w:w w:val="150"/>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spacing w:val="-10"/>
                <w:w w:val="105"/>
                <w:sz w:val="24"/>
              </w:rPr>
              <w:t>.</w:t>
            </w:r>
          </w:p>
        </w:tc>
        <w:tc>
          <w:tcPr>
            <w:tcW w:w="465" w:type="dxa"/>
          </w:tcPr>
          <w:p w14:paraId="15282807">
            <w:pPr>
              <w:pStyle w:val="12"/>
              <w:ind w:right="4"/>
              <w:rPr>
                <w:sz w:val="24"/>
              </w:rPr>
            </w:pPr>
            <w:r>
              <w:rPr>
                <w:spacing w:val="-10"/>
                <w:sz w:val="24"/>
              </w:rPr>
              <w:t>2</w:t>
            </w:r>
          </w:p>
        </w:tc>
      </w:tr>
      <w:tr w14:paraId="174958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784EEDBE">
            <w:pPr>
              <w:pStyle w:val="12"/>
              <w:tabs>
                <w:tab w:val="left" w:pos="538"/>
              </w:tabs>
              <w:ind w:left="0" w:right="178"/>
              <w:jc w:val="right"/>
              <w:rPr>
                <w:sz w:val="24"/>
              </w:rPr>
            </w:pPr>
            <w:r>
              <w:rPr>
                <w:spacing w:val="-5"/>
                <w:w w:val="105"/>
                <w:sz w:val="24"/>
              </w:rPr>
              <w:t>1.6</w:t>
            </w:r>
            <w:r>
              <w:rPr>
                <w:sz w:val="24"/>
              </w:rPr>
              <w:tab/>
            </w:r>
            <w:r>
              <w:rPr>
                <w:w w:val="105"/>
                <w:sz w:val="24"/>
              </w:rPr>
              <w:t>DBMS</w:t>
            </w:r>
            <w:r>
              <w:rPr>
                <w:spacing w:val="21"/>
                <w:w w:val="105"/>
                <w:sz w:val="24"/>
              </w:rPr>
              <w:t xml:space="preserve"> </w:t>
            </w:r>
            <w:r>
              <w:rPr>
                <w:w w:val="105"/>
                <w:sz w:val="24"/>
              </w:rPr>
              <w:t>Languages</w:t>
            </w:r>
            <w:r>
              <w:rPr>
                <w:spacing w:val="45"/>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spacing w:val="-10"/>
                <w:w w:val="105"/>
                <w:sz w:val="24"/>
              </w:rPr>
              <w:t>.</w:t>
            </w:r>
          </w:p>
        </w:tc>
        <w:tc>
          <w:tcPr>
            <w:tcW w:w="465" w:type="dxa"/>
          </w:tcPr>
          <w:p w14:paraId="21950DC7">
            <w:pPr>
              <w:pStyle w:val="12"/>
              <w:ind w:right="4"/>
              <w:rPr>
                <w:sz w:val="24"/>
              </w:rPr>
            </w:pPr>
            <w:r>
              <w:rPr>
                <w:spacing w:val="-10"/>
                <w:sz w:val="24"/>
              </w:rPr>
              <w:t>2</w:t>
            </w:r>
          </w:p>
        </w:tc>
      </w:tr>
      <w:tr w14:paraId="0909D1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62C34DAC">
            <w:pPr>
              <w:pStyle w:val="12"/>
              <w:tabs>
                <w:tab w:val="left" w:pos="538"/>
              </w:tabs>
              <w:ind w:left="0" w:right="178"/>
              <w:jc w:val="right"/>
              <w:rPr>
                <w:sz w:val="24"/>
              </w:rPr>
            </w:pPr>
            <w:r>
              <w:rPr>
                <w:spacing w:val="-5"/>
                <w:w w:val="105"/>
                <w:sz w:val="24"/>
              </w:rPr>
              <w:t>1.7</w:t>
            </w:r>
            <w:r>
              <w:rPr>
                <w:sz w:val="24"/>
              </w:rPr>
              <w:tab/>
            </w:r>
            <w:r>
              <w:rPr>
                <w:w w:val="105"/>
                <w:sz w:val="24"/>
              </w:rPr>
              <w:t>Motivational</w:t>
            </w:r>
            <w:r>
              <w:rPr>
                <w:spacing w:val="16"/>
                <w:w w:val="105"/>
                <w:sz w:val="24"/>
              </w:rPr>
              <w:t xml:space="preserve"> </w:t>
            </w:r>
            <w:r>
              <w:rPr>
                <w:w w:val="105"/>
                <w:sz w:val="24"/>
              </w:rPr>
              <w:t>challenges</w:t>
            </w:r>
            <w:r>
              <w:rPr>
                <w:spacing w:val="16"/>
                <w:w w:val="105"/>
                <w:sz w:val="24"/>
              </w:rPr>
              <w:t xml:space="preserve"> </w:t>
            </w:r>
            <w:r>
              <w:rPr>
                <w:w w:val="105"/>
                <w:sz w:val="24"/>
              </w:rPr>
              <w:t>for</w:t>
            </w:r>
            <w:r>
              <w:rPr>
                <w:spacing w:val="16"/>
                <w:w w:val="105"/>
                <w:sz w:val="24"/>
              </w:rPr>
              <w:t xml:space="preserve"> </w:t>
            </w:r>
            <w:r>
              <w:rPr>
                <w:w w:val="105"/>
                <w:sz w:val="24"/>
              </w:rPr>
              <w:t>the</w:t>
            </w:r>
            <w:r>
              <w:rPr>
                <w:spacing w:val="16"/>
                <w:w w:val="105"/>
                <w:sz w:val="24"/>
              </w:rPr>
              <w:t xml:space="preserve"> </w:t>
            </w:r>
            <w:r>
              <w:rPr>
                <w:w w:val="105"/>
                <w:sz w:val="24"/>
              </w:rPr>
              <w:t>project</w:t>
            </w:r>
            <w:r>
              <w:rPr>
                <w:spacing w:val="15"/>
                <w:w w:val="105"/>
                <w:sz w:val="24"/>
              </w:rPr>
              <w:t xml:space="preserve"> </w:t>
            </w:r>
            <w:r>
              <w:rPr>
                <w:w w:val="105"/>
                <w:sz w:val="24"/>
              </w:rPr>
              <w:t>work</w:t>
            </w:r>
            <w:r>
              <w:rPr>
                <w:spacing w:val="25"/>
                <w:w w:val="105"/>
                <w:sz w:val="24"/>
              </w:rPr>
              <w:t xml:space="preserve">  </w:t>
            </w:r>
            <w:r>
              <w:rPr>
                <w:w w:val="105"/>
                <w:sz w:val="24"/>
              </w:rPr>
              <w:t>.</w:t>
            </w:r>
            <w:r>
              <w:rPr>
                <w:spacing w:val="55"/>
                <w:w w:val="105"/>
                <w:sz w:val="24"/>
              </w:rPr>
              <w:t xml:space="preserve"> </w:t>
            </w:r>
            <w:r>
              <w:rPr>
                <w:w w:val="105"/>
                <w:sz w:val="24"/>
              </w:rPr>
              <w:t>.</w:t>
            </w:r>
            <w:r>
              <w:rPr>
                <w:spacing w:val="55"/>
                <w:w w:val="105"/>
                <w:sz w:val="24"/>
              </w:rPr>
              <w:t xml:space="preserve"> </w:t>
            </w:r>
            <w:r>
              <w:rPr>
                <w:w w:val="105"/>
                <w:sz w:val="24"/>
              </w:rPr>
              <w:t>.</w:t>
            </w:r>
            <w:r>
              <w:rPr>
                <w:spacing w:val="56"/>
                <w:w w:val="105"/>
                <w:sz w:val="24"/>
              </w:rPr>
              <w:t xml:space="preserve"> </w:t>
            </w:r>
            <w:r>
              <w:rPr>
                <w:w w:val="105"/>
                <w:sz w:val="24"/>
              </w:rPr>
              <w:t>.</w:t>
            </w:r>
            <w:r>
              <w:rPr>
                <w:spacing w:val="55"/>
                <w:w w:val="105"/>
                <w:sz w:val="24"/>
              </w:rPr>
              <w:t xml:space="preserve"> </w:t>
            </w:r>
            <w:r>
              <w:rPr>
                <w:w w:val="105"/>
                <w:sz w:val="24"/>
              </w:rPr>
              <w:t>.</w:t>
            </w:r>
            <w:r>
              <w:rPr>
                <w:spacing w:val="55"/>
                <w:w w:val="105"/>
                <w:sz w:val="24"/>
              </w:rPr>
              <w:t xml:space="preserve"> </w:t>
            </w:r>
            <w:r>
              <w:rPr>
                <w:w w:val="105"/>
                <w:sz w:val="24"/>
              </w:rPr>
              <w:t>.</w:t>
            </w:r>
            <w:r>
              <w:rPr>
                <w:spacing w:val="56"/>
                <w:w w:val="105"/>
                <w:sz w:val="24"/>
              </w:rPr>
              <w:t xml:space="preserve"> </w:t>
            </w:r>
            <w:r>
              <w:rPr>
                <w:w w:val="105"/>
                <w:sz w:val="24"/>
              </w:rPr>
              <w:t>.</w:t>
            </w:r>
            <w:r>
              <w:rPr>
                <w:spacing w:val="55"/>
                <w:w w:val="105"/>
                <w:sz w:val="24"/>
              </w:rPr>
              <w:t xml:space="preserve"> </w:t>
            </w:r>
            <w:r>
              <w:rPr>
                <w:w w:val="105"/>
                <w:sz w:val="24"/>
              </w:rPr>
              <w:t>.</w:t>
            </w:r>
            <w:r>
              <w:rPr>
                <w:spacing w:val="55"/>
                <w:w w:val="105"/>
                <w:sz w:val="24"/>
              </w:rPr>
              <w:t xml:space="preserve"> </w:t>
            </w:r>
            <w:r>
              <w:rPr>
                <w:w w:val="105"/>
                <w:sz w:val="24"/>
              </w:rPr>
              <w:t>.</w:t>
            </w:r>
            <w:r>
              <w:rPr>
                <w:spacing w:val="56"/>
                <w:w w:val="105"/>
                <w:sz w:val="24"/>
              </w:rPr>
              <w:t xml:space="preserve"> </w:t>
            </w:r>
            <w:r>
              <w:rPr>
                <w:w w:val="105"/>
                <w:sz w:val="24"/>
              </w:rPr>
              <w:t>.</w:t>
            </w:r>
            <w:r>
              <w:rPr>
                <w:spacing w:val="55"/>
                <w:w w:val="105"/>
                <w:sz w:val="24"/>
              </w:rPr>
              <w:t xml:space="preserve"> </w:t>
            </w:r>
            <w:r>
              <w:rPr>
                <w:w w:val="105"/>
                <w:sz w:val="24"/>
              </w:rPr>
              <w:t>.</w:t>
            </w:r>
            <w:r>
              <w:rPr>
                <w:spacing w:val="55"/>
                <w:w w:val="105"/>
                <w:sz w:val="24"/>
              </w:rPr>
              <w:t xml:space="preserve"> </w:t>
            </w:r>
            <w:r>
              <w:rPr>
                <w:w w:val="105"/>
                <w:sz w:val="24"/>
              </w:rPr>
              <w:t>.</w:t>
            </w:r>
            <w:r>
              <w:rPr>
                <w:spacing w:val="56"/>
                <w:w w:val="105"/>
                <w:sz w:val="24"/>
              </w:rPr>
              <w:t xml:space="preserve"> </w:t>
            </w:r>
            <w:r>
              <w:rPr>
                <w:w w:val="105"/>
                <w:sz w:val="24"/>
              </w:rPr>
              <w:t>.</w:t>
            </w:r>
            <w:r>
              <w:rPr>
                <w:spacing w:val="55"/>
                <w:w w:val="105"/>
                <w:sz w:val="24"/>
              </w:rPr>
              <w:t xml:space="preserve"> </w:t>
            </w:r>
            <w:r>
              <w:rPr>
                <w:w w:val="105"/>
                <w:sz w:val="24"/>
              </w:rPr>
              <w:t>.</w:t>
            </w:r>
            <w:r>
              <w:rPr>
                <w:spacing w:val="55"/>
                <w:w w:val="105"/>
                <w:sz w:val="24"/>
              </w:rPr>
              <w:t xml:space="preserve"> </w:t>
            </w:r>
            <w:r>
              <w:rPr>
                <w:w w:val="105"/>
                <w:sz w:val="24"/>
              </w:rPr>
              <w:t>.</w:t>
            </w:r>
            <w:r>
              <w:rPr>
                <w:spacing w:val="56"/>
                <w:w w:val="105"/>
                <w:sz w:val="24"/>
              </w:rPr>
              <w:t xml:space="preserve"> </w:t>
            </w:r>
            <w:r>
              <w:rPr>
                <w:spacing w:val="-10"/>
                <w:w w:val="105"/>
                <w:sz w:val="24"/>
              </w:rPr>
              <w:t>.</w:t>
            </w:r>
          </w:p>
        </w:tc>
        <w:tc>
          <w:tcPr>
            <w:tcW w:w="465" w:type="dxa"/>
          </w:tcPr>
          <w:p w14:paraId="5746A4BA">
            <w:pPr>
              <w:pStyle w:val="12"/>
              <w:ind w:right="3"/>
              <w:rPr>
                <w:sz w:val="24"/>
              </w:rPr>
            </w:pPr>
            <w:r>
              <w:rPr>
                <w:spacing w:val="-10"/>
                <w:sz w:val="24"/>
              </w:rPr>
              <w:t>3</w:t>
            </w:r>
          </w:p>
        </w:tc>
      </w:tr>
      <w:tr w14:paraId="438A36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8661" w:type="dxa"/>
          </w:tcPr>
          <w:p w14:paraId="126672F6">
            <w:pPr>
              <w:pStyle w:val="12"/>
              <w:tabs>
                <w:tab w:val="left" w:pos="538"/>
              </w:tabs>
              <w:ind w:left="0" w:right="177"/>
              <w:jc w:val="right"/>
              <w:rPr>
                <w:sz w:val="24"/>
              </w:rPr>
            </w:pPr>
            <w:r>
              <w:rPr>
                <w:spacing w:val="-5"/>
                <w:w w:val="105"/>
                <w:sz w:val="24"/>
              </w:rPr>
              <w:t>1.8</w:t>
            </w:r>
            <w:r>
              <w:rPr>
                <w:sz w:val="24"/>
              </w:rPr>
              <w:tab/>
            </w:r>
            <w:r>
              <w:rPr>
                <w:w w:val="105"/>
                <w:sz w:val="24"/>
              </w:rPr>
              <w:t>Application</w:t>
            </w:r>
            <w:r>
              <w:rPr>
                <w:spacing w:val="20"/>
                <w:w w:val="105"/>
                <w:sz w:val="24"/>
              </w:rPr>
              <w:t xml:space="preserve"> </w:t>
            </w:r>
            <w:r>
              <w:rPr>
                <w:w w:val="105"/>
                <w:sz w:val="24"/>
              </w:rPr>
              <w:t>of</w:t>
            </w:r>
            <w:r>
              <w:rPr>
                <w:spacing w:val="21"/>
                <w:w w:val="105"/>
                <w:sz w:val="24"/>
              </w:rPr>
              <w:t xml:space="preserve"> </w:t>
            </w:r>
            <w:r>
              <w:rPr>
                <w:w w:val="105"/>
                <w:sz w:val="24"/>
              </w:rPr>
              <w:t>the</w:t>
            </w:r>
            <w:r>
              <w:rPr>
                <w:spacing w:val="20"/>
                <w:w w:val="105"/>
                <w:sz w:val="24"/>
              </w:rPr>
              <w:t xml:space="preserve"> </w:t>
            </w:r>
            <w:r>
              <w:rPr>
                <w:w w:val="105"/>
                <w:sz w:val="24"/>
              </w:rPr>
              <w:t>Project</w:t>
            </w:r>
            <w:r>
              <w:rPr>
                <w:spacing w:val="21"/>
                <w:w w:val="105"/>
                <w:sz w:val="24"/>
              </w:rPr>
              <w:t xml:space="preserve"> </w:t>
            </w:r>
            <w:r>
              <w:rPr>
                <w:w w:val="105"/>
                <w:sz w:val="24"/>
              </w:rPr>
              <w:t>in</w:t>
            </w:r>
            <w:r>
              <w:rPr>
                <w:spacing w:val="22"/>
                <w:w w:val="105"/>
                <w:sz w:val="24"/>
              </w:rPr>
              <w:t xml:space="preserve"> </w:t>
            </w:r>
            <w:r>
              <w:rPr>
                <w:w w:val="105"/>
                <w:sz w:val="24"/>
              </w:rPr>
              <w:t>Real</w:t>
            </w:r>
            <w:r>
              <w:rPr>
                <w:spacing w:val="20"/>
                <w:w w:val="105"/>
                <w:sz w:val="24"/>
              </w:rPr>
              <w:t xml:space="preserve"> </w:t>
            </w:r>
            <w:r>
              <w:rPr>
                <w:w w:val="105"/>
                <w:sz w:val="24"/>
              </w:rPr>
              <w:t>time</w:t>
            </w:r>
            <w:r>
              <w:rPr>
                <w:spacing w:val="65"/>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p>
        </w:tc>
        <w:tc>
          <w:tcPr>
            <w:tcW w:w="465" w:type="dxa"/>
          </w:tcPr>
          <w:p w14:paraId="3664B3C7">
            <w:pPr>
              <w:pStyle w:val="12"/>
              <w:ind w:right="2"/>
              <w:rPr>
                <w:sz w:val="24"/>
              </w:rPr>
            </w:pPr>
            <w:r>
              <w:rPr>
                <w:spacing w:val="-10"/>
                <w:sz w:val="24"/>
              </w:rPr>
              <w:t>3</w:t>
            </w:r>
          </w:p>
        </w:tc>
      </w:tr>
      <w:tr w14:paraId="777EB6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8661" w:type="dxa"/>
          </w:tcPr>
          <w:p w14:paraId="34FF213D">
            <w:pPr>
              <w:pStyle w:val="12"/>
              <w:tabs>
                <w:tab w:val="left" w:pos="401"/>
              </w:tabs>
              <w:spacing w:before="136"/>
              <w:ind w:left="50"/>
              <w:jc w:val="left"/>
              <w:rPr>
                <w:b/>
                <w:sz w:val="24"/>
              </w:rPr>
            </w:pPr>
            <w:r>
              <w:rPr>
                <w:b/>
                <w:spacing w:val="-10"/>
                <w:w w:val="115"/>
                <w:sz w:val="24"/>
              </w:rPr>
              <w:t>2</w:t>
            </w:r>
            <w:r>
              <w:rPr>
                <w:b/>
                <w:sz w:val="24"/>
              </w:rPr>
              <w:tab/>
            </w:r>
            <w:r>
              <w:rPr>
                <w:b/>
                <w:w w:val="115"/>
                <w:sz w:val="24"/>
              </w:rPr>
              <w:t>Conceptual</w:t>
            </w:r>
            <w:r>
              <w:rPr>
                <w:b/>
                <w:spacing w:val="57"/>
                <w:w w:val="115"/>
                <w:sz w:val="24"/>
              </w:rPr>
              <w:t xml:space="preserve"> </w:t>
            </w:r>
            <w:r>
              <w:rPr>
                <w:b/>
                <w:w w:val="115"/>
                <w:sz w:val="24"/>
              </w:rPr>
              <w:t>Data</w:t>
            </w:r>
            <w:r>
              <w:rPr>
                <w:b/>
                <w:spacing w:val="58"/>
                <w:w w:val="115"/>
                <w:sz w:val="24"/>
              </w:rPr>
              <w:t xml:space="preserve"> </w:t>
            </w:r>
            <w:r>
              <w:rPr>
                <w:b/>
                <w:spacing w:val="-2"/>
                <w:w w:val="115"/>
                <w:sz w:val="24"/>
              </w:rPr>
              <w:t>Modeling</w:t>
            </w:r>
          </w:p>
        </w:tc>
        <w:tc>
          <w:tcPr>
            <w:tcW w:w="465" w:type="dxa"/>
          </w:tcPr>
          <w:p w14:paraId="326EA2B8">
            <w:pPr>
              <w:pStyle w:val="12"/>
              <w:spacing w:before="136"/>
              <w:ind w:right="18"/>
              <w:rPr>
                <w:b/>
                <w:sz w:val="24"/>
              </w:rPr>
            </w:pPr>
            <w:r>
              <w:rPr>
                <w:b/>
                <w:spacing w:val="-10"/>
                <w:w w:val="110"/>
                <w:sz w:val="24"/>
              </w:rPr>
              <w:t>4</w:t>
            </w:r>
          </w:p>
        </w:tc>
      </w:tr>
      <w:tr w14:paraId="2A472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3CBA0909">
            <w:pPr>
              <w:pStyle w:val="12"/>
              <w:tabs>
                <w:tab w:val="left" w:pos="538"/>
              </w:tabs>
              <w:ind w:left="0" w:right="176"/>
              <w:jc w:val="right"/>
              <w:rPr>
                <w:sz w:val="24"/>
              </w:rPr>
            </w:pPr>
            <w:r>
              <w:rPr>
                <w:spacing w:val="-5"/>
                <w:w w:val="105"/>
                <w:sz w:val="24"/>
              </w:rPr>
              <w:t>2.1</w:t>
            </w:r>
            <w:r>
              <w:rPr>
                <w:sz w:val="24"/>
              </w:rPr>
              <w:tab/>
            </w:r>
            <w:r>
              <w:rPr>
                <w:w w:val="105"/>
                <w:sz w:val="24"/>
              </w:rPr>
              <w:t>Entity</w:t>
            </w:r>
            <w:r>
              <w:rPr>
                <w:spacing w:val="24"/>
                <w:w w:val="105"/>
                <w:sz w:val="24"/>
              </w:rPr>
              <w:t xml:space="preserve"> </w:t>
            </w:r>
            <w:r>
              <w:rPr>
                <w:w w:val="105"/>
                <w:sz w:val="24"/>
              </w:rPr>
              <w:t>Relationship</w:t>
            </w:r>
            <w:r>
              <w:rPr>
                <w:spacing w:val="24"/>
                <w:w w:val="105"/>
                <w:sz w:val="24"/>
              </w:rPr>
              <w:t xml:space="preserve"> </w:t>
            </w:r>
            <w:r>
              <w:rPr>
                <w:w w:val="105"/>
                <w:sz w:val="24"/>
              </w:rPr>
              <w:t>(ER)</w:t>
            </w:r>
            <w:r>
              <w:rPr>
                <w:spacing w:val="23"/>
                <w:w w:val="105"/>
                <w:sz w:val="24"/>
              </w:rPr>
              <w:t xml:space="preserve"> </w:t>
            </w:r>
            <w:r>
              <w:rPr>
                <w:w w:val="105"/>
                <w:sz w:val="24"/>
              </w:rPr>
              <w:t>Model</w:t>
            </w:r>
            <w:r>
              <w:rPr>
                <w:spacing w:val="52"/>
                <w:w w:val="105"/>
                <w:sz w:val="24"/>
              </w:rPr>
              <w:t xml:space="preserve"> </w:t>
            </w:r>
            <w:r>
              <w:rPr>
                <w:w w:val="105"/>
                <w:sz w:val="24"/>
              </w:rPr>
              <w:t>.</w:t>
            </w:r>
            <w:r>
              <w:rPr>
                <w:spacing w:val="67"/>
                <w:w w:val="105"/>
                <w:sz w:val="24"/>
              </w:rPr>
              <w:t xml:space="preserve"> </w:t>
            </w:r>
            <w:r>
              <w:rPr>
                <w:w w:val="105"/>
                <w:sz w:val="24"/>
              </w:rPr>
              <w:t>.</w:t>
            </w:r>
            <w:r>
              <w:rPr>
                <w:spacing w:val="68"/>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8"/>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8"/>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8"/>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8"/>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8"/>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8"/>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spacing w:val="-10"/>
                <w:w w:val="105"/>
                <w:sz w:val="24"/>
              </w:rPr>
              <w:t>.</w:t>
            </w:r>
          </w:p>
        </w:tc>
        <w:tc>
          <w:tcPr>
            <w:tcW w:w="465" w:type="dxa"/>
          </w:tcPr>
          <w:p w14:paraId="2DD8179B">
            <w:pPr>
              <w:pStyle w:val="12"/>
              <w:rPr>
                <w:sz w:val="24"/>
              </w:rPr>
            </w:pPr>
            <w:r>
              <w:rPr>
                <w:spacing w:val="-10"/>
                <w:sz w:val="24"/>
              </w:rPr>
              <w:t>4</w:t>
            </w:r>
          </w:p>
        </w:tc>
      </w:tr>
      <w:tr w14:paraId="7A1B87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19AC3169">
            <w:pPr>
              <w:pStyle w:val="12"/>
              <w:tabs>
                <w:tab w:val="left" w:pos="538"/>
                <w:tab w:val="left" w:pos="1553"/>
              </w:tabs>
              <w:ind w:left="0" w:right="178"/>
              <w:jc w:val="right"/>
              <w:rPr>
                <w:sz w:val="24"/>
              </w:rPr>
            </w:pPr>
            <w:r>
              <w:rPr>
                <w:spacing w:val="-5"/>
                <w:w w:val="105"/>
                <w:sz w:val="24"/>
              </w:rPr>
              <w:t>2.2</w:t>
            </w:r>
            <w:r>
              <w:rPr>
                <w:sz w:val="24"/>
              </w:rPr>
              <w:tab/>
            </w:r>
            <w:r>
              <w:rPr>
                <w:spacing w:val="-2"/>
                <w:w w:val="105"/>
                <w:sz w:val="24"/>
              </w:rPr>
              <w:t>Entities</w:t>
            </w:r>
            <w:r>
              <w:rPr>
                <w:sz w:val="24"/>
              </w:rPr>
              <w:tab/>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p>
        </w:tc>
        <w:tc>
          <w:tcPr>
            <w:tcW w:w="465" w:type="dxa"/>
          </w:tcPr>
          <w:p w14:paraId="531FC0F4">
            <w:pPr>
              <w:pStyle w:val="12"/>
              <w:ind w:right="4"/>
              <w:rPr>
                <w:sz w:val="24"/>
              </w:rPr>
            </w:pPr>
            <w:r>
              <w:rPr>
                <w:spacing w:val="-10"/>
                <w:sz w:val="24"/>
              </w:rPr>
              <w:t>4</w:t>
            </w:r>
          </w:p>
        </w:tc>
      </w:tr>
      <w:tr w14:paraId="193BF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398A5700">
            <w:pPr>
              <w:pStyle w:val="12"/>
              <w:tabs>
                <w:tab w:val="left" w:pos="538"/>
              </w:tabs>
              <w:ind w:left="0" w:right="179"/>
              <w:jc w:val="right"/>
              <w:rPr>
                <w:sz w:val="24"/>
              </w:rPr>
            </w:pPr>
            <w:r>
              <w:rPr>
                <w:spacing w:val="-5"/>
                <w:w w:val="105"/>
                <w:sz w:val="24"/>
              </w:rPr>
              <w:t>2.3</w:t>
            </w:r>
            <w:r>
              <w:rPr>
                <w:sz w:val="24"/>
              </w:rPr>
              <w:tab/>
            </w:r>
            <w:r>
              <w:rPr>
                <w:w w:val="105"/>
                <w:sz w:val="24"/>
              </w:rPr>
              <w:t>Attributes</w:t>
            </w:r>
            <w:r>
              <w:rPr>
                <w:spacing w:val="64"/>
                <w:w w:val="150"/>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p>
        </w:tc>
        <w:tc>
          <w:tcPr>
            <w:tcW w:w="465" w:type="dxa"/>
          </w:tcPr>
          <w:p w14:paraId="7A363803">
            <w:pPr>
              <w:pStyle w:val="12"/>
              <w:ind w:right="5"/>
              <w:rPr>
                <w:sz w:val="24"/>
              </w:rPr>
            </w:pPr>
            <w:r>
              <w:rPr>
                <w:spacing w:val="-10"/>
                <w:sz w:val="24"/>
              </w:rPr>
              <w:t>5</w:t>
            </w:r>
          </w:p>
        </w:tc>
      </w:tr>
      <w:tr w14:paraId="7EFB1E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3064B826">
            <w:pPr>
              <w:pStyle w:val="12"/>
              <w:tabs>
                <w:tab w:val="left" w:pos="538"/>
              </w:tabs>
              <w:ind w:left="0" w:right="179"/>
              <w:jc w:val="right"/>
              <w:rPr>
                <w:sz w:val="24"/>
              </w:rPr>
            </w:pPr>
            <w:r>
              <w:rPr>
                <w:spacing w:val="-5"/>
                <w:w w:val="105"/>
                <w:sz w:val="24"/>
              </w:rPr>
              <w:t>2.4</w:t>
            </w:r>
            <w:r>
              <w:rPr>
                <w:sz w:val="24"/>
              </w:rPr>
              <w:tab/>
            </w:r>
            <w:r>
              <w:rPr>
                <w:w w:val="105"/>
                <w:sz w:val="24"/>
              </w:rPr>
              <w:t>Relationships</w:t>
            </w:r>
            <w:r>
              <w:rPr>
                <w:spacing w:val="4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spacing w:val="-10"/>
                <w:w w:val="105"/>
                <w:sz w:val="24"/>
              </w:rPr>
              <w:t>.</w:t>
            </w:r>
          </w:p>
        </w:tc>
        <w:tc>
          <w:tcPr>
            <w:tcW w:w="465" w:type="dxa"/>
          </w:tcPr>
          <w:p w14:paraId="4F51C41C">
            <w:pPr>
              <w:pStyle w:val="12"/>
              <w:ind w:right="6"/>
              <w:rPr>
                <w:sz w:val="24"/>
              </w:rPr>
            </w:pPr>
            <w:r>
              <w:rPr>
                <w:spacing w:val="-10"/>
                <w:sz w:val="24"/>
              </w:rPr>
              <w:t>5</w:t>
            </w:r>
          </w:p>
        </w:tc>
      </w:tr>
      <w:tr w14:paraId="1D930C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8661" w:type="dxa"/>
          </w:tcPr>
          <w:p w14:paraId="102F9DC6">
            <w:pPr>
              <w:pStyle w:val="12"/>
              <w:tabs>
                <w:tab w:val="left" w:pos="538"/>
              </w:tabs>
              <w:ind w:left="0" w:right="178"/>
              <w:jc w:val="right"/>
              <w:rPr>
                <w:sz w:val="24"/>
              </w:rPr>
            </w:pPr>
            <w:r>
              <w:rPr>
                <w:spacing w:val="-5"/>
                <w:w w:val="105"/>
                <w:sz w:val="24"/>
              </w:rPr>
              <w:t>2.5</w:t>
            </w:r>
            <w:r>
              <w:rPr>
                <w:sz w:val="24"/>
              </w:rPr>
              <w:tab/>
            </w:r>
            <w:r>
              <w:rPr>
                <w:w w:val="105"/>
                <w:sz w:val="24"/>
              </w:rPr>
              <w:t>Notation</w:t>
            </w:r>
            <w:r>
              <w:rPr>
                <w:spacing w:val="21"/>
                <w:w w:val="105"/>
                <w:sz w:val="24"/>
              </w:rPr>
              <w:t xml:space="preserve"> </w:t>
            </w:r>
            <w:r>
              <w:rPr>
                <w:w w:val="105"/>
                <w:sz w:val="24"/>
              </w:rPr>
              <w:t>for</w:t>
            </w:r>
            <w:r>
              <w:rPr>
                <w:spacing w:val="22"/>
                <w:w w:val="105"/>
                <w:sz w:val="24"/>
              </w:rPr>
              <w:t xml:space="preserve"> </w:t>
            </w:r>
            <w:r>
              <w:rPr>
                <w:w w:val="105"/>
                <w:sz w:val="24"/>
              </w:rPr>
              <w:t>ER</w:t>
            </w:r>
            <w:r>
              <w:rPr>
                <w:spacing w:val="23"/>
                <w:w w:val="105"/>
                <w:sz w:val="24"/>
              </w:rPr>
              <w:t xml:space="preserve"> </w:t>
            </w:r>
            <w:r>
              <w:rPr>
                <w:w w:val="105"/>
                <w:sz w:val="24"/>
              </w:rPr>
              <w:t>Diagrams</w:t>
            </w:r>
            <w:r>
              <w:rPr>
                <w:spacing w:val="59"/>
                <w:w w:val="150"/>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4"/>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spacing w:val="-10"/>
                <w:w w:val="105"/>
                <w:sz w:val="24"/>
              </w:rPr>
              <w:t>.</w:t>
            </w:r>
          </w:p>
        </w:tc>
        <w:tc>
          <w:tcPr>
            <w:tcW w:w="465" w:type="dxa"/>
          </w:tcPr>
          <w:p w14:paraId="67604AE7">
            <w:pPr>
              <w:pStyle w:val="12"/>
              <w:ind w:right="3"/>
              <w:rPr>
                <w:sz w:val="24"/>
              </w:rPr>
            </w:pPr>
            <w:r>
              <w:rPr>
                <w:spacing w:val="-10"/>
                <w:sz w:val="24"/>
              </w:rPr>
              <w:t>6</w:t>
            </w:r>
          </w:p>
        </w:tc>
      </w:tr>
      <w:tr w14:paraId="5F95FD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8661" w:type="dxa"/>
          </w:tcPr>
          <w:p w14:paraId="3A161353">
            <w:pPr>
              <w:pStyle w:val="12"/>
              <w:tabs>
                <w:tab w:val="left" w:pos="401"/>
              </w:tabs>
              <w:spacing w:before="136"/>
              <w:ind w:left="50"/>
              <w:jc w:val="left"/>
              <w:rPr>
                <w:b/>
                <w:sz w:val="24"/>
              </w:rPr>
            </w:pPr>
            <w:r>
              <w:rPr>
                <w:b/>
                <w:spacing w:val="-10"/>
                <w:w w:val="115"/>
                <w:sz w:val="24"/>
              </w:rPr>
              <w:t>3</w:t>
            </w:r>
            <w:r>
              <w:rPr>
                <w:b/>
                <w:sz w:val="24"/>
              </w:rPr>
              <w:tab/>
            </w:r>
            <w:r>
              <w:rPr>
                <w:b/>
                <w:w w:val="115"/>
                <w:sz w:val="24"/>
              </w:rPr>
              <w:t>Relational</w:t>
            </w:r>
            <w:r>
              <w:rPr>
                <w:b/>
                <w:spacing w:val="56"/>
                <w:w w:val="115"/>
                <w:sz w:val="24"/>
              </w:rPr>
              <w:t xml:space="preserve"> </w:t>
            </w:r>
            <w:r>
              <w:rPr>
                <w:b/>
                <w:w w:val="115"/>
                <w:sz w:val="24"/>
              </w:rPr>
              <w:t>Data</w:t>
            </w:r>
            <w:r>
              <w:rPr>
                <w:b/>
                <w:spacing w:val="56"/>
                <w:w w:val="115"/>
                <w:sz w:val="24"/>
              </w:rPr>
              <w:t xml:space="preserve"> </w:t>
            </w:r>
            <w:r>
              <w:rPr>
                <w:b/>
                <w:spacing w:val="-2"/>
                <w:w w:val="115"/>
                <w:sz w:val="24"/>
              </w:rPr>
              <w:t>Model</w:t>
            </w:r>
          </w:p>
        </w:tc>
        <w:tc>
          <w:tcPr>
            <w:tcW w:w="465" w:type="dxa"/>
          </w:tcPr>
          <w:p w14:paraId="03E36BAA">
            <w:pPr>
              <w:pStyle w:val="12"/>
              <w:spacing w:before="136"/>
              <w:ind w:right="19"/>
              <w:rPr>
                <w:b/>
                <w:sz w:val="24"/>
              </w:rPr>
            </w:pPr>
            <w:r>
              <w:rPr>
                <w:b/>
                <w:spacing w:val="-10"/>
                <w:w w:val="110"/>
                <w:sz w:val="24"/>
              </w:rPr>
              <w:t>7</w:t>
            </w:r>
          </w:p>
        </w:tc>
      </w:tr>
      <w:tr w14:paraId="251133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55D3668D">
            <w:pPr>
              <w:pStyle w:val="12"/>
              <w:tabs>
                <w:tab w:val="left" w:pos="538"/>
              </w:tabs>
              <w:ind w:left="0" w:right="177"/>
              <w:jc w:val="right"/>
              <w:rPr>
                <w:sz w:val="24"/>
              </w:rPr>
            </w:pPr>
            <w:r>
              <w:rPr>
                <w:spacing w:val="-5"/>
                <w:w w:val="105"/>
                <w:sz w:val="24"/>
              </w:rPr>
              <w:t>3.1</w:t>
            </w:r>
            <w:r>
              <w:rPr>
                <w:sz w:val="24"/>
              </w:rPr>
              <w:tab/>
            </w:r>
            <w:r>
              <w:rPr>
                <w:w w:val="105"/>
                <w:sz w:val="24"/>
              </w:rPr>
              <w:t>Relational</w:t>
            </w:r>
            <w:r>
              <w:rPr>
                <w:spacing w:val="19"/>
                <w:w w:val="105"/>
                <w:sz w:val="24"/>
              </w:rPr>
              <w:t xml:space="preserve"> </w:t>
            </w:r>
            <w:r>
              <w:rPr>
                <w:w w:val="105"/>
                <w:sz w:val="24"/>
              </w:rPr>
              <w:t>Model</w:t>
            </w:r>
            <w:r>
              <w:rPr>
                <w:spacing w:val="21"/>
                <w:w w:val="105"/>
                <w:sz w:val="24"/>
              </w:rPr>
              <w:t xml:space="preserve"> </w:t>
            </w:r>
            <w:r>
              <w:rPr>
                <w:w w:val="105"/>
                <w:sz w:val="24"/>
              </w:rPr>
              <w:t>Concepts</w:t>
            </w:r>
            <w:r>
              <w:rPr>
                <w:spacing w:val="29"/>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spacing w:val="-10"/>
                <w:w w:val="105"/>
                <w:sz w:val="24"/>
              </w:rPr>
              <w:t>.</w:t>
            </w:r>
          </w:p>
        </w:tc>
        <w:tc>
          <w:tcPr>
            <w:tcW w:w="465" w:type="dxa"/>
          </w:tcPr>
          <w:p w14:paraId="097631B3">
            <w:pPr>
              <w:pStyle w:val="12"/>
              <w:ind w:right="1"/>
              <w:rPr>
                <w:sz w:val="24"/>
              </w:rPr>
            </w:pPr>
            <w:r>
              <w:rPr>
                <w:spacing w:val="-10"/>
                <w:sz w:val="24"/>
              </w:rPr>
              <w:t>7</w:t>
            </w:r>
          </w:p>
        </w:tc>
      </w:tr>
      <w:tr w14:paraId="44F09B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8661" w:type="dxa"/>
          </w:tcPr>
          <w:p w14:paraId="5A42BE25">
            <w:pPr>
              <w:pStyle w:val="12"/>
              <w:tabs>
                <w:tab w:val="left" w:pos="538"/>
                <w:tab w:val="left" w:pos="3770"/>
              </w:tabs>
              <w:ind w:left="0" w:right="177"/>
              <w:jc w:val="right"/>
              <w:rPr>
                <w:sz w:val="24"/>
              </w:rPr>
            </w:pPr>
            <w:r>
              <w:rPr>
                <w:spacing w:val="-5"/>
                <w:w w:val="105"/>
                <w:sz w:val="24"/>
              </w:rPr>
              <w:t>3.2</w:t>
            </w:r>
            <w:r>
              <w:rPr>
                <w:sz w:val="24"/>
              </w:rPr>
              <w:tab/>
            </w:r>
            <w:r>
              <w:rPr>
                <w:w w:val="105"/>
                <w:sz w:val="24"/>
              </w:rPr>
              <w:t>Relational</w:t>
            </w:r>
            <w:r>
              <w:rPr>
                <w:spacing w:val="9"/>
                <w:w w:val="105"/>
                <w:sz w:val="24"/>
              </w:rPr>
              <w:t xml:space="preserve"> </w:t>
            </w:r>
            <w:r>
              <w:rPr>
                <w:w w:val="105"/>
                <w:sz w:val="24"/>
              </w:rPr>
              <w:t>Model</w:t>
            </w:r>
            <w:r>
              <w:rPr>
                <w:spacing w:val="10"/>
                <w:w w:val="105"/>
                <w:sz w:val="24"/>
              </w:rPr>
              <w:t xml:space="preserve"> </w:t>
            </w:r>
            <w:r>
              <w:rPr>
                <w:spacing w:val="-2"/>
                <w:w w:val="105"/>
                <w:sz w:val="24"/>
              </w:rPr>
              <w:t>Constraints</w:t>
            </w:r>
            <w:r>
              <w:rPr>
                <w:sz w:val="24"/>
              </w:rPr>
              <w:tab/>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p>
        </w:tc>
        <w:tc>
          <w:tcPr>
            <w:tcW w:w="465" w:type="dxa"/>
          </w:tcPr>
          <w:p w14:paraId="0D9D1882">
            <w:pPr>
              <w:pStyle w:val="12"/>
              <w:ind w:right="1"/>
              <w:rPr>
                <w:sz w:val="24"/>
              </w:rPr>
            </w:pPr>
            <w:r>
              <w:rPr>
                <w:spacing w:val="-10"/>
                <w:sz w:val="24"/>
              </w:rPr>
              <w:t>7</w:t>
            </w:r>
          </w:p>
        </w:tc>
      </w:tr>
      <w:tr w14:paraId="760EA2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8661" w:type="dxa"/>
          </w:tcPr>
          <w:p w14:paraId="5DE67DBE">
            <w:pPr>
              <w:pStyle w:val="12"/>
              <w:tabs>
                <w:tab w:val="left" w:pos="401"/>
              </w:tabs>
              <w:spacing w:before="136"/>
              <w:ind w:left="50"/>
              <w:jc w:val="left"/>
              <w:rPr>
                <w:b/>
                <w:sz w:val="24"/>
              </w:rPr>
            </w:pPr>
            <w:r>
              <w:rPr>
                <w:b/>
                <w:spacing w:val="-10"/>
                <w:w w:val="120"/>
                <w:sz w:val="24"/>
              </w:rPr>
              <w:t>4</w:t>
            </w:r>
            <w:r>
              <w:rPr>
                <w:b/>
                <w:sz w:val="24"/>
              </w:rPr>
              <w:tab/>
            </w:r>
            <w:r>
              <w:rPr>
                <w:b/>
                <w:w w:val="120"/>
                <w:sz w:val="24"/>
              </w:rPr>
              <w:t>Structured</w:t>
            </w:r>
            <w:r>
              <w:rPr>
                <w:b/>
                <w:spacing w:val="36"/>
                <w:w w:val="120"/>
                <w:sz w:val="24"/>
              </w:rPr>
              <w:t xml:space="preserve"> </w:t>
            </w:r>
            <w:r>
              <w:rPr>
                <w:b/>
                <w:w w:val="120"/>
                <w:sz w:val="24"/>
              </w:rPr>
              <w:t>Query</w:t>
            </w:r>
            <w:r>
              <w:rPr>
                <w:b/>
                <w:spacing w:val="36"/>
                <w:w w:val="120"/>
                <w:sz w:val="24"/>
              </w:rPr>
              <w:t xml:space="preserve"> </w:t>
            </w:r>
            <w:r>
              <w:rPr>
                <w:b/>
                <w:w w:val="120"/>
                <w:sz w:val="24"/>
              </w:rPr>
              <w:t>Language(SQL)</w:t>
            </w:r>
            <w:r>
              <w:rPr>
                <w:b/>
                <w:spacing w:val="36"/>
                <w:w w:val="120"/>
                <w:sz w:val="24"/>
              </w:rPr>
              <w:t xml:space="preserve"> </w:t>
            </w:r>
            <w:r>
              <w:rPr>
                <w:b/>
                <w:spacing w:val="-2"/>
                <w:w w:val="120"/>
                <w:sz w:val="24"/>
              </w:rPr>
              <w:t>Programming</w:t>
            </w:r>
          </w:p>
        </w:tc>
        <w:tc>
          <w:tcPr>
            <w:tcW w:w="465" w:type="dxa"/>
          </w:tcPr>
          <w:p w14:paraId="42C8644B">
            <w:pPr>
              <w:pStyle w:val="12"/>
              <w:spacing w:before="136"/>
              <w:ind w:right="21"/>
              <w:rPr>
                <w:b/>
                <w:sz w:val="24"/>
              </w:rPr>
            </w:pPr>
            <w:r>
              <w:rPr>
                <w:b/>
                <w:spacing w:val="-10"/>
                <w:w w:val="110"/>
                <w:sz w:val="24"/>
              </w:rPr>
              <w:t>9</w:t>
            </w:r>
          </w:p>
        </w:tc>
      </w:tr>
      <w:tr w14:paraId="0BEBB2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480201AE">
            <w:pPr>
              <w:pStyle w:val="12"/>
              <w:tabs>
                <w:tab w:val="left" w:pos="538"/>
              </w:tabs>
              <w:ind w:left="0" w:right="177"/>
              <w:jc w:val="right"/>
              <w:rPr>
                <w:sz w:val="24"/>
              </w:rPr>
            </w:pPr>
            <w:r>
              <w:rPr>
                <w:spacing w:val="-5"/>
                <w:w w:val="105"/>
                <w:sz w:val="24"/>
              </w:rPr>
              <w:t>4.1</w:t>
            </w:r>
            <w:r>
              <w:rPr>
                <w:sz w:val="24"/>
              </w:rPr>
              <w:tab/>
            </w:r>
            <w:r>
              <w:rPr>
                <w:w w:val="105"/>
                <w:sz w:val="24"/>
              </w:rPr>
              <w:t>SQL</w:t>
            </w:r>
            <w:r>
              <w:rPr>
                <w:spacing w:val="23"/>
                <w:w w:val="105"/>
                <w:sz w:val="24"/>
              </w:rPr>
              <w:t xml:space="preserve"> </w:t>
            </w:r>
            <w:r>
              <w:rPr>
                <w:w w:val="105"/>
                <w:sz w:val="24"/>
              </w:rPr>
              <w:t>Data</w:t>
            </w:r>
            <w:r>
              <w:rPr>
                <w:spacing w:val="23"/>
                <w:w w:val="105"/>
                <w:sz w:val="24"/>
              </w:rPr>
              <w:t xml:space="preserve"> </w:t>
            </w:r>
            <w:r>
              <w:rPr>
                <w:w w:val="105"/>
                <w:sz w:val="24"/>
              </w:rPr>
              <w:t>Definition</w:t>
            </w:r>
            <w:r>
              <w:rPr>
                <w:spacing w:val="25"/>
                <w:w w:val="105"/>
                <w:sz w:val="24"/>
              </w:rPr>
              <w:t xml:space="preserve"> </w:t>
            </w:r>
            <w:r>
              <w:rPr>
                <w:w w:val="105"/>
                <w:sz w:val="24"/>
              </w:rPr>
              <w:t>and</w:t>
            </w:r>
            <w:r>
              <w:rPr>
                <w:spacing w:val="23"/>
                <w:w w:val="105"/>
                <w:sz w:val="24"/>
              </w:rPr>
              <w:t xml:space="preserve"> </w:t>
            </w:r>
            <w:r>
              <w:rPr>
                <w:w w:val="105"/>
                <w:sz w:val="24"/>
              </w:rPr>
              <w:t>Data</w:t>
            </w:r>
            <w:r>
              <w:rPr>
                <w:spacing w:val="24"/>
                <w:w w:val="105"/>
                <w:sz w:val="24"/>
              </w:rPr>
              <w:t xml:space="preserve"> </w:t>
            </w:r>
            <w:r>
              <w:rPr>
                <w:w w:val="105"/>
                <w:sz w:val="24"/>
              </w:rPr>
              <w:t>Types</w:t>
            </w:r>
            <w:r>
              <w:rPr>
                <w:spacing w:val="51"/>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8"/>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8"/>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w w:val="105"/>
                <w:sz w:val="24"/>
              </w:rPr>
              <w:t>.</w:t>
            </w:r>
            <w:r>
              <w:rPr>
                <w:spacing w:val="67"/>
                <w:w w:val="105"/>
                <w:sz w:val="24"/>
              </w:rPr>
              <w:t xml:space="preserve"> </w:t>
            </w:r>
            <w:r>
              <w:rPr>
                <w:spacing w:val="-10"/>
                <w:w w:val="105"/>
                <w:sz w:val="24"/>
              </w:rPr>
              <w:t>.</w:t>
            </w:r>
          </w:p>
        </w:tc>
        <w:tc>
          <w:tcPr>
            <w:tcW w:w="465" w:type="dxa"/>
          </w:tcPr>
          <w:p w14:paraId="3906A83B">
            <w:pPr>
              <w:pStyle w:val="12"/>
              <w:ind w:right="2"/>
              <w:rPr>
                <w:sz w:val="24"/>
              </w:rPr>
            </w:pPr>
            <w:r>
              <w:rPr>
                <w:spacing w:val="-10"/>
                <w:sz w:val="24"/>
              </w:rPr>
              <w:t>9</w:t>
            </w:r>
          </w:p>
        </w:tc>
      </w:tr>
      <w:tr w14:paraId="7123B6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8661" w:type="dxa"/>
          </w:tcPr>
          <w:p w14:paraId="23A05B55">
            <w:pPr>
              <w:pStyle w:val="12"/>
              <w:tabs>
                <w:tab w:val="left" w:pos="538"/>
              </w:tabs>
              <w:ind w:left="0" w:right="179"/>
              <w:jc w:val="right"/>
              <w:rPr>
                <w:sz w:val="24"/>
              </w:rPr>
            </w:pPr>
            <w:r>
              <w:rPr>
                <w:spacing w:val="-5"/>
                <w:w w:val="105"/>
                <w:sz w:val="24"/>
              </w:rPr>
              <w:t>4.2</w:t>
            </w:r>
            <w:r>
              <w:rPr>
                <w:sz w:val="24"/>
              </w:rPr>
              <w:tab/>
            </w:r>
            <w:r>
              <w:rPr>
                <w:w w:val="105"/>
                <w:sz w:val="24"/>
              </w:rPr>
              <w:t>Assertions</w:t>
            </w:r>
            <w:r>
              <w:rPr>
                <w:spacing w:val="64"/>
                <w:w w:val="150"/>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spacing w:val="-10"/>
                <w:w w:val="105"/>
                <w:sz w:val="24"/>
              </w:rPr>
              <w:t>.</w:t>
            </w:r>
          </w:p>
        </w:tc>
        <w:tc>
          <w:tcPr>
            <w:tcW w:w="465" w:type="dxa"/>
          </w:tcPr>
          <w:p w14:paraId="571C9B73">
            <w:pPr>
              <w:pStyle w:val="12"/>
              <w:ind w:left="128"/>
              <w:rPr>
                <w:sz w:val="24"/>
              </w:rPr>
            </w:pPr>
            <w:r>
              <w:rPr>
                <w:spacing w:val="-5"/>
                <w:sz w:val="24"/>
              </w:rPr>
              <w:t>10</w:t>
            </w:r>
          </w:p>
        </w:tc>
      </w:tr>
      <w:tr w14:paraId="038A5E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7" w:hRule="atLeast"/>
        </w:trPr>
        <w:tc>
          <w:tcPr>
            <w:tcW w:w="8661" w:type="dxa"/>
          </w:tcPr>
          <w:p w14:paraId="6046524A">
            <w:pPr>
              <w:pStyle w:val="12"/>
              <w:tabs>
                <w:tab w:val="left" w:pos="538"/>
              </w:tabs>
              <w:spacing w:line="269" w:lineRule="exact"/>
              <w:ind w:left="0" w:right="178"/>
              <w:jc w:val="right"/>
              <w:rPr>
                <w:sz w:val="24"/>
              </w:rPr>
            </w:pPr>
            <w:r>
              <w:rPr>
                <w:spacing w:val="-5"/>
                <w:w w:val="105"/>
                <w:sz w:val="24"/>
              </w:rPr>
              <w:t>4.3</w:t>
            </w:r>
            <w:r>
              <w:rPr>
                <w:sz w:val="24"/>
              </w:rPr>
              <w:tab/>
            </w:r>
            <w:r>
              <w:rPr>
                <w:w w:val="105"/>
                <w:sz w:val="24"/>
              </w:rPr>
              <w:t>Triggers</w:t>
            </w:r>
            <w:r>
              <w:rPr>
                <w:spacing w:val="37"/>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p>
        </w:tc>
        <w:tc>
          <w:tcPr>
            <w:tcW w:w="465" w:type="dxa"/>
          </w:tcPr>
          <w:p w14:paraId="7E9BF579">
            <w:pPr>
              <w:pStyle w:val="12"/>
              <w:spacing w:line="269" w:lineRule="exact"/>
              <w:ind w:left="128"/>
              <w:rPr>
                <w:sz w:val="24"/>
              </w:rPr>
            </w:pPr>
            <w:r>
              <w:rPr>
                <w:spacing w:val="-5"/>
                <w:sz w:val="24"/>
              </w:rPr>
              <w:t>10</w:t>
            </w:r>
          </w:p>
        </w:tc>
      </w:tr>
    </w:tbl>
    <w:p w14:paraId="5178C604">
      <w:pPr>
        <w:pStyle w:val="12"/>
        <w:spacing w:after="0" w:line="269" w:lineRule="exact"/>
        <w:rPr>
          <w:sz w:val="24"/>
        </w:rPr>
        <w:sectPr>
          <w:pgSz w:w="11910" w:h="16840"/>
          <w:pgMar w:top="1920" w:right="0" w:bottom="660" w:left="1700" w:header="0" w:footer="462" w:gutter="0"/>
          <w:cols w:space="720" w:num="1"/>
        </w:sectPr>
      </w:pPr>
    </w:p>
    <w:sdt>
      <w:sdtPr>
        <w:id w:val="147481997"/>
        <w:docPartObj>
          <w:docPartGallery w:val="Table of Contents"/>
          <w:docPartUnique/>
        </w:docPartObj>
      </w:sdtPr>
      <w:sdtContent>
        <w:p w14:paraId="52AD72AB">
          <w:pPr>
            <w:pStyle w:val="9"/>
            <w:numPr>
              <w:ilvl w:val="1"/>
              <w:numId w:val="2"/>
            </w:numPr>
            <w:tabs>
              <w:tab w:val="left" w:pos="989"/>
              <w:tab w:val="right" w:leader="dot" w:pos="9124"/>
            </w:tabs>
            <w:spacing w:before="32" w:after="0" w:line="240" w:lineRule="auto"/>
            <w:ind w:left="989" w:right="0" w:hanging="538"/>
            <w:jc w:val="left"/>
          </w:pPr>
          <w:r>
            <w:fldChar w:fldCharType="begin"/>
          </w:r>
          <w:r>
            <w:instrText xml:space="preserve"> HYPERLINK \l "_TOC_250010" </w:instrText>
          </w:r>
          <w:r>
            <w:fldChar w:fldCharType="separate"/>
          </w:r>
          <w:r>
            <w:t>Database</w:t>
          </w:r>
          <w:r>
            <w:rPr>
              <w:spacing w:val="50"/>
            </w:rPr>
            <w:t xml:space="preserve"> </w:t>
          </w:r>
          <w:r>
            <w:rPr>
              <w:spacing w:val="-2"/>
            </w:rPr>
            <w:t>Programming</w:t>
          </w:r>
          <w:r>
            <w:rPr>
              <w:rFonts w:ascii="Times New Roman"/>
            </w:rPr>
            <w:tab/>
          </w:r>
          <w:r>
            <w:rPr>
              <w:spacing w:val="-5"/>
            </w:rPr>
            <w:t>10</w:t>
          </w:r>
          <w:r>
            <w:rPr>
              <w:spacing w:val="-5"/>
            </w:rPr>
            <w:fldChar w:fldCharType="end"/>
          </w:r>
        </w:p>
        <w:p w14:paraId="732D79F5">
          <w:pPr>
            <w:pStyle w:val="9"/>
            <w:numPr>
              <w:ilvl w:val="1"/>
              <w:numId w:val="2"/>
            </w:numPr>
            <w:tabs>
              <w:tab w:val="left" w:pos="989"/>
              <w:tab w:val="right" w:leader="dot" w:pos="9125"/>
            </w:tabs>
            <w:spacing w:before="83" w:after="0" w:line="240" w:lineRule="auto"/>
            <w:ind w:left="989" w:right="0" w:hanging="538"/>
            <w:jc w:val="left"/>
          </w:pPr>
          <w:r>
            <w:fldChar w:fldCharType="begin"/>
          </w:r>
          <w:r>
            <w:instrText xml:space="preserve"> HYPERLINK \l "_TOC_250009" </w:instrText>
          </w:r>
          <w:r>
            <w:fldChar w:fldCharType="separate"/>
          </w:r>
          <w:r>
            <w:t>Database</w:t>
          </w:r>
          <w:r>
            <w:rPr>
              <w:spacing w:val="50"/>
            </w:rPr>
            <w:t xml:space="preserve"> </w:t>
          </w:r>
          <w:r>
            <w:rPr>
              <w:spacing w:val="-2"/>
            </w:rPr>
            <w:t>Connection</w:t>
          </w:r>
          <w:r>
            <w:rPr>
              <w:rFonts w:ascii="Times New Roman"/>
            </w:rPr>
            <w:tab/>
          </w:r>
          <w:r>
            <w:rPr>
              <w:spacing w:val="-7"/>
            </w:rPr>
            <w:t>10</w:t>
          </w:r>
          <w:r>
            <w:rPr>
              <w:spacing w:val="-7"/>
            </w:rPr>
            <w:fldChar w:fldCharType="end"/>
          </w:r>
        </w:p>
        <w:p w14:paraId="2B289589">
          <w:pPr>
            <w:pStyle w:val="9"/>
            <w:numPr>
              <w:ilvl w:val="1"/>
              <w:numId w:val="2"/>
            </w:numPr>
            <w:tabs>
              <w:tab w:val="left" w:pos="989"/>
              <w:tab w:val="right" w:leader="dot" w:pos="9125"/>
            </w:tabs>
            <w:spacing w:before="83" w:after="0" w:line="240" w:lineRule="auto"/>
            <w:ind w:left="989" w:right="0" w:hanging="538"/>
            <w:jc w:val="left"/>
          </w:pPr>
          <w:r>
            <w:fldChar w:fldCharType="begin"/>
          </w:r>
          <w:r>
            <w:instrText xml:space="preserve"> HYPERLINK \l "_TOC_250008" </w:instrText>
          </w:r>
          <w:r>
            <w:fldChar w:fldCharType="separate"/>
          </w:r>
          <w:r>
            <w:t>Stored</w:t>
          </w:r>
          <w:r>
            <w:rPr>
              <w:spacing w:val="35"/>
            </w:rPr>
            <w:t xml:space="preserve"> </w:t>
          </w:r>
          <w:r>
            <w:rPr>
              <w:spacing w:val="-2"/>
            </w:rPr>
            <w:t>Procedures</w:t>
          </w:r>
          <w:r>
            <w:rPr>
              <w:rFonts w:ascii="Times New Roman"/>
            </w:rPr>
            <w:tab/>
          </w:r>
          <w:r>
            <w:rPr>
              <w:spacing w:val="-7"/>
            </w:rPr>
            <w:t>11</w:t>
          </w:r>
          <w:r>
            <w:rPr>
              <w:spacing w:val="-7"/>
            </w:rPr>
            <w:fldChar w:fldCharType="end"/>
          </w:r>
        </w:p>
        <w:p w14:paraId="6B3E8D4F">
          <w:pPr>
            <w:pStyle w:val="8"/>
            <w:numPr>
              <w:ilvl w:val="0"/>
              <w:numId w:val="3"/>
            </w:numPr>
            <w:tabs>
              <w:tab w:val="left" w:pos="451"/>
              <w:tab w:val="right" w:pos="9123"/>
            </w:tabs>
            <w:spacing w:before="316" w:after="0" w:line="240" w:lineRule="auto"/>
            <w:ind w:left="451" w:right="0" w:hanging="351"/>
            <w:jc w:val="left"/>
          </w:pPr>
          <w:r>
            <w:rPr>
              <w:w w:val="115"/>
            </w:rPr>
            <w:t>Requirements</w:t>
          </w:r>
          <w:r>
            <w:rPr>
              <w:spacing w:val="22"/>
              <w:w w:val="115"/>
            </w:rPr>
            <w:t xml:space="preserve"> </w:t>
          </w:r>
          <w:r>
            <w:rPr>
              <w:spacing w:val="-2"/>
              <w:w w:val="115"/>
            </w:rPr>
            <w:t>Specification</w:t>
          </w:r>
          <w:r>
            <w:rPr>
              <w:rFonts w:ascii="Times New Roman"/>
              <w:b w:val="0"/>
            </w:rPr>
            <w:tab/>
          </w:r>
          <w:r>
            <w:rPr>
              <w:spacing w:val="-5"/>
              <w:w w:val="110"/>
            </w:rPr>
            <w:t>12</w:t>
          </w:r>
        </w:p>
        <w:p w14:paraId="07F6E811">
          <w:pPr>
            <w:pStyle w:val="9"/>
            <w:numPr>
              <w:ilvl w:val="1"/>
              <w:numId w:val="3"/>
            </w:numPr>
            <w:tabs>
              <w:tab w:val="left" w:pos="989"/>
              <w:tab w:val="right" w:leader="dot" w:pos="9125"/>
            </w:tabs>
            <w:spacing w:before="83" w:after="0" w:line="240" w:lineRule="auto"/>
            <w:ind w:left="989" w:right="0" w:hanging="538"/>
            <w:jc w:val="left"/>
          </w:pPr>
          <w:r>
            <w:fldChar w:fldCharType="begin"/>
          </w:r>
          <w:r>
            <w:instrText xml:space="preserve"> HYPERLINK \l "_TOC_250007" </w:instrText>
          </w:r>
          <w:r>
            <w:fldChar w:fldCharType="separate"/>
          </w:r>
          <w:r>
            <w:t>Hardware</w:t>
          </w:r>
          <w:r>
            <w:rPr>
              <w:spacing w:val="41"/>
            </w:rPr>
            <w:t xml:space="preserve"> </w:t>
          </w:r>
          <w:r>
            <w:rPr>
              <w:spacing w:val="-2"/>
            </w:rPr>
            <w:t>Requirements</w:t>
          </w:r>
          <w:r>
            <w:rPr>
              <w:rFonts w:ascii="Times New Roman"/>
            </w:rPr>
            <w:tab/>
          </w:r>
          <w:r>
            <w:rPr>
              <w:spacing w:val="-5"/>
            </w:rPr>
            <w:t>12</w:t>
          </w:r>
          <w:r>
            <w:rPr>
              <w:spacing w:val="-5"/>
            </w:rPr>
            <w:fldChar w:fldCharType="end"/>
          </w:r>
        </w:p>
        <w:p w14:paraId="5C7509E1">
          <w:pPr>
            <w:pStyle w:val="9"/>
            <w:numPr>
              <w:ilvl w:val="1"/>
              <w:numId w:val="3"/>
            </w:numPr>
            <w:tabs>
              <w:tab w:val="left" w:pos="989"/>
              <w:tab w:val="right" w:leader="dot" w:pos="9124"/>
            </w:tabs>
            <w:spacing w:before="83" w:after="0" w:line="240" w:lineRule="auto"/>
            <w:ind w:left="989" w:right="0" w:hanging="538"/>
            <w:jc w:val="left"/>
          </w:pPr>
          <w:r>
            <w:fldChar w:fldCharType="begin"/>
          </w:r>
          <w:r>
            <w:instrText xml:space="preserve"> HYPERLINK \l "_TOC_250006" </w:instrText>
          </w:r>
          <w:r>
            <w:fldChar w:fldCharType="separate"/>
          </w:r>
          <w:r>
            <w:t>Software</w:t>
          </w:r>
          <w:r>
            <w:rPr>
              <w:spacing w:val="14"/>
            </w:rPr>
            <w:t xml:space="preserve"> </w:t>
          </w:r>
          <w:r>
            <w:rPr>
              <w:spacing w:val="-2"/>
            </w:rPr>
            <w:t>Requirements</w:t>
          </w:r>
          <w:r>
            <w:rPr>
              <w:rFonts w:ascii="Times New Roman"/>
            </w:rPr>
            <w:tab/>
          </w:r>
          <w:r>
            <w:rPr>
              <w:spacing w:val="-5"/>
            </w:rPr>
            <w:t>12</w:t>
          </w:r>
          <w:r>
            <w:rPr>
              <w:spacing w:val="-5"/>
            </w:rPr>
            <w:fldChar w:fldCharType="end"/>
          </w:r>
        </w:p>
        <w:p w14:paraId="3525F087">
          <w:pPr>
            <w:pStyle w:val="8"/>
            <w:numPr>
              <w:ilvl w:val="0"/>
              <w:numId w:val="3"/>
            </w:numPr>
            <w:tabs>
              <w:tab w:val="left" w:pos="451"/>
              <w:tab w:val="right" w:pos="9124"/>
            </w:tabs>
            <w:spacing w:before="316" w:after="0" w:line="240" w:lineRule="auto"/>
            <w:ind w:left="451" w:right="0" w:hanging="351"/>
            <w:jc w:val="left"/>
          </w:pPr>
          <w:r>
            <w:rPr>
              <w:w w:val="115"/>
            </w:rPr>
            <w:t>Relational</w:t>
          </w:r>
          <w:r>
            <w:rPr>
              <w:spacing w:val="42"/>
              <w:w w:val="115"/>
            </w:rPr>
            <w:t xml:space="preserve"> </w:t>
          </w:r>
          <w:r>
            <w:rPr>
              <w:w w:val="115"/>
            </w:rPr>
            <w:t>Database</w:t>
          </w:r>
          <w:r>
            <w:rPr>
              <w:spacing w:val="42"/>
              <w:w w:val="115"/>
            </w:rPr>
            <w:t xml:space="preserve"> </w:t>
          </w:r>
          <w:r>
            <w:rPr>
              <w:spacing w:val="-2"/>
              <w:w w:val="115"/>
            </w:rPr>
            <w:t>Design</w:t>
          </w:r>
          <w:r>
            <w:rPr>
              <w:rFonts w:ascii="Times New Roman"/>
              <w:b w:val="0"/>
            </w:rPr>
            <w:tab/>
          </w:r>
          <w:r>
            <w:rPr>
              <w:spacing w:val="-5"/>
              <w:w w:val="115"/>
            </w:rPr>
            <w:t>13</w:t>
          </w:r>
        </w:p>
        <w:p w14:paraId="7A9B6875">
          <w:pPr>
            <w:pStyle w:val="9"/>
            <w:numPr>
              <w:ilvl w:val="1"/>
              <w:numId w:val="3"/>
            </w:numPr>
            <w:tabs>
              <w:tab w:val="left" w:pos="989"/>
              <w:tab w:val="right" w:leader="dot" w:pos="9126"/>
            </w:tabs>
            <w:spacing w:before="83" w:after="0" w:line="240" w:lineRule="auto"/>
            <w:ind w:left="989" w:right="0" w:hanging="538"/>
            <w:jc w:val="left"/>
          </w:pPr>
          <w:r>
            <w:fldChar w:fldCharType="begin"/>
          </w:r>
          <w:r>
            <w:instrText xml:space="preserve"> HYPERLINK \l "_TOC_250005" </w:instrText>
          </w:r>
          <w:r>
            <w:fldChar w:fldCharType="separate"/>
          </w:r>
          <w:r>
            <w:rPr>
              <w:w w:val="110"/>
            </w:rPr>
            <w:t>Entity</w:t>
          </w:r>
          <w:r>
            <w:rPr>
              <w:spacing w:val="51"/>
              <w:w w:val="110"/>
            </w:rPr>
            <w:t xml:space="preserve"> </w:t>
          </w:r>
          <w:r>
            <w:rPr>
              <w:w w:val="110"/>
            </w:rPr>
            <w:t>Relation(ER)</w:t>
          </w:r>
          <w:r>
            <w:rPr>
              <w:spacing w:val="50"/>
              <w:w w:val="110"/>
            </w:rPr>
            <w:t xml:space="preserve"> </w:t>
          </w:r>
          <w:r>
            <w:rPr>
              <w:spacing w:val="-2"/>
              <w:w w:val="110"/>
            </w:rPr>
            <w:t>Diagram</w:t>
          </w:r>
          <w:r>
            <w:rPr>
              <w:rFonts w:ascii="Times New Roman"/>
            </w:rPr>
            <w:tab/>
          </w:r>
          <w:r>
            <w:rPr>
              <w:spacing w:val="-5"/>
              <w:w w:val="110"/>
            </w:rPr>
            <w:t>13</w:t>
          </w:r>
          <w:r>
            <w:rPr>
              <w:spacing w:val="-5"/>
              <w:w w:val="110"/>
            </w:rPr>
            <w:fldChar w:fldCharType="end"/>
          </w:r>
        </w:p>
        <w:p w14:paraId="5048BA15">
          <w:pPr>
            <w:pStyle w:val="9"/>
            <w:numPr>
              <w:ilvl w:val="1"/>
              <w:numId w:val="3"/>
            </w:numPr>
            <w:tabs>
              <w:tab w:val="left" w:pos="989"/>
              <w:tab w:val="right" w:leader="dot" w:pos="9126"/>
            </w:tabs>
            <w:spacing w:before="83" w:after="0" w:line="240" w:lineRule="auto"/>
            <w:ind w:left="989" w:right="0" w:hanging="538"/>
            <w:jc w:val="left"/>
          </w:pPr>
          <w:r>
            <w:fldChar w:fldCharType="begin"/>
          </w:r>
          <w:r>
            <w:instrText xml:space="preserve"> HYPERLINK \l "_TOC_250004" </w:instrText>
          </w:r>
          <w:r>
            <w:fldChar w:fldCharType="separate"/>
          </w:r>
          <w:r>
            <w:t>Mapping</w:t>
          </w:r>
          <w:r>
            <w:rPr>
              <w:spacing w:val="59"/>
            </w:rPr>
            <w:t xml:space="preserve"> </w:t>
          </w:r>
          <w:r>
            <w:t>From</w:t>
          </w:r>
          <w:r>
            <w:rPr>
              <w:spacing w:val="60"/>
            </w:rPr>
            <w:t xml:space="preserve"> </w:t>
          </w:r>
          <w:r>
            <w:t>ER</w:t>
          </w:r>
          <w:r>
            <w:rPr>
              <w:spacing w:val="60"/>
            </w:rPr>
            <w:t xml:space="preserve"> </w:t>
          </w:r>
          <w:r>
            <w:t>Diagram</w:t>
          </w:r>
          <w:r>
            <w:rPr>
              <w:spacing w:val="59"/>
            </w:rPr>
            <w:t xml:space="preserve"> </w:t>
          </w:r>
          <w:r>
            <w:t>to</w:t>
          </w:r>
          <w:r>
            <w:rPr>
              <w:spacing w:val="60"/>
            </w:rPr>
            <w:t xml:space="preserve"> </w:t>
          </w:r>
          <w:r>
            <w:t>Relational</w:t>
          </w:r>
          <w:r>
            <w:rPr>
              <w:spacing w:val="60"/>
            </w:rPr>
            <w:t xml:space="preserve"> </w:t>
          </w:r>
          <w:r>
            <w:t>Schema</w:t>
          </w:r>
          <w:r>
            <w:rPr>
              <w:spacing w:val="59"/>
            </w:rPr>
            <w:t xml:space="preserve"> </w:t>
          </w:r>
          <w:r>
            <w:rPr>
              <w:spacing w:val="-2"/>
            </w:rPr>
            <w:t>Diagram</w:t>
          </w:r>
          <w:r>
            <w:rPr>
              <w:rFonts w:ascii="Times New Roman"/>
            </w:rPr>
            <w:tab/>
          </w:r>
          <w:r>
            <w:rPr>
              <w:spacing w:val="-5"/>
            </w:rPr>
            <w:t>13</w:t>
          </w:r>
          <w:r>
            <w:rPr>
              <w:spacing w:val="-5"/>
            </w:rPr>
            <w:fldChar w:fldCharType="end"/>
          </w:r>
        </w:p>
        <w:p w14:paraId="6F68120B">
          <w:pPr>
            <w:pStyle w:val="9"/>
            <w:numPr>
              <w:ilvl w:val="1"/>
              <w:numId w:val="3"/>
            </w:numPr>
            <w:tabs>
              <w:tab w:val="left" w:pos="989"/>
              <w:tab w:val="right" w:leader="dot" w:pos="9125"/>
            </w:tabs>
            <w:spacing w:before="82" w:after="0" w:line="240" w:lineRule="auto"/>
            <w:ind w:left="989" w:right="0" w:hanging="538"/>
            <w:jc w:val="left"/>
          </w:pPr>
          <w:r>
            <w:fldChar w:fldCharType="begin"/>
          </w:r>
          <w:r>
            <w:instrText xml:space="preserve"> HYPERLINK \l "_TOC_250003" </w:instrText>
          </w:r>
          <w:r>
            <w:fldChar w:fldCharType="separate"/>
          </w:r>
          <w:r>
            <w:t>Relational</w:t>
          </w:r>
          <w:r>
            <w:rPr>
              <w:spacing w:val="53"/>
            </w:rPr>
            <w:t xml:space="preserve"> </w:t>
          </w:r>
          <w:r>
            <w:t>Schema</w:t>
          </w:r>
          <w:r>
            <w:rPr>
              <w:spacing w:val="54"/>
            </w:rPr>
            <w:t xml:space="preserve"> </w:t>
          </w:r>
          <w:r>
            <w:rPr>
              <w:spacing w:val="-2"/>
            </w:rPr>
            <w:t>Diagram</w:t>
          </w:r>
          <w:r>
            <w:rPr>
              <w:rFonts w:ascii="Times New Roman"/>
            </w:rPr>
            <w:tab/>
          </w:r>
          <w:r>
            <w:rPr>
              <w:spacing w:val="-5"/>
            </w:rPr>
            <w:t>14</w:t>
          </w:r>
          <w:r>
            <w:rPr>
              <w:spacing w:val="-5"/>
            </w:rPr>
            <w:fldChar w:fldCharType="end"/>
          </w:r>
        </w:p>
        <w:p w14:paraId="3C96C196">
          <w:pPr>
            <w:pStyle w:val="8"/>
            <w:numPr>
              <w:ilvl w:val="0"/>
              <w:numId w:val="3"/>
            </w:numPr>
            <w:tabs>
              <w:tab w:val="left" w:pos="451"/>
              <w:tab w:val="right" w:pos="9124"/>
            </w:tabs>
            <w:spacing w:before="317" w:after="0" w:line="240" w:lineRule="auto"/>
            <w:ind w:left="451" w:right="0" w:hanging="351"/>
            <w:jc w:val="left"/>
          </w:pPr>
          <w:r>
            <w:rPr>
              <w:spacing w:val="-2"/>
              <w:w w:val="115"/>
            </w:rPr>
            <w:t>Implementation</w:t>
          </w:r>
          <w:r>
            <w:rPr>
              <w:rFonts w:ascii="Times New Roman"/>
              <w:b w:val="0"/>
            </w:rPr>
            <w:tab/>
          </w:r>
          <w:r>
            <w:rPr>
              <w:spacing w:val="-5"/>
              <w:w w:val="115"/>
            </w:rPr>
            <w:t>16</w:t>
          </w:r>
        </w:p>
        <w:p w14:paraId="245F07B7">
          <w:pPr>
            <w:pStyle w:val="9"/>
            <w:numPr>
              <w:ilvl w:val="1"/>
              <w:numId w:val="3"/>
            </w:numPr>
            <w:tabs>
              <w:tab w:val="left" w:pos="989"/>
              <w:tab w:val="right" w:leader="dot" w:pos="9124"/>
            </w:tabs>
            <w:spacing w:before="83" w:after="0" w:line="240" w:lineRule="auto"/>
            <w:ind w:left="989" w:right="0" w:hanging="538"/>
            <w:jc w:val="left"/>
          </w:pPr>
          <w:r>
            <w:fldChar w:fldCharType="begin"/>
          </w:r>
          <w:r>
            <w:instrText xml:space="preserve"> HYPERLINK \l "_TOC_250002" </w:instrText>
          </w:r>
          <w:r>
            <w:fldChar w:fldCharType="separate"/>
          </w:r>
          <w:r>
            <w:t>Table</w:t>
          </w:r>
          <w:r>
            <w:rPr>
              <w:spacing w:val="54"/>
            </w:rPr>
            <w:t xml:space="preserve"> </w:t>
          </w:r>
          <w:r>
            <w:rPr>
              <w:spacing w:val="-2"/>
            </w:rPr>
            <w:t>Structure</w:t>
          </w:r>
          <w:r>
            <w:rPr>
              <w:rFonts w:ascii="Times New Roman"/>
            </w:rPr>
            <w:tab/>
          </w:r>
          <w:r>
            <w:rPr>
              <w:spacing w:val="-5"/>
            </w:rPr>
            <w:t>16</w:t>
          </w:r>
          <w:r>
            <w:rPr>
              <w:spacing w:val="-5"/>
            </w:rPr>
            <w:fldChar w:fldCharType="end"/>
          </w:r>
        </w:p>
        <w:p w14:paraId="396AD8A2">
          <w:pPr>
            <w:pStyle w:val="9"/>
            <w:numPr>
              <w:ilvl w:val="1"/>
              <w:numId w:val="3"/>
            </w:numPr>
            <w:tabs>
              <w:tab w:val="left" w:pos="989"/>
              <w:tab w:val="right" w:leader="dot" w:pos="9126"/>
            </w:tabs>
            <w:spacing w:before="82" w:after="0" w:line="240" w:lineRule="auto"/>
            <w:ind w:left="989" w:right="0" w:hanging="538"/>
            <w:jc w:val="left"/>
          </w:pPr>
          <w:r>
            <w:fldChar w:fldCharType="begin"/>
          </w:r>
          <w:r>
            <w:instrText xml:space="preserve"> HYPERLINK \l "_TOC_250001" </w:instrText>
          </w:r>
          <w:r>
            <w:fldChar w:fldCharType="separate"/>
          </w:r>
          <w:r>
            <w:t>Codes</w:t>
          </w:r>
          <w:r>
            <w:rPr>
              <w:spacing w:val="38"/>
            </w:rPr>
            <w:t xml:space="preserve"> </w:t>
          </w:r>
          <w:r>
            <w:t>Used</w:t>
          </w:r>
          <w:r>
            <w:rPr>
              <w:spacing w:val="39"/>
            </w:rPr>
            <w:t xml:space="preserve"> </w:t>
          </w:r>
          <w:r>
            <w:t>For</w:t>
          </w:r>
          <w:r>
            <w:rPr>
              <w:spacing w:val="38"/>
            </w:rPr>
            <w:t xml:space="preserve"> </w:t>
          </w:r>
          <w:r>
            <w:rPr>
              <w:spacing w:val="-2"/>
            </w:rPr>
            <w:t>Modules:</w:t>
          </w:r>
          <w:r>
            <w:rPr>
              <w:rFonts w:ascii="Times New Roman"/>
            </w:rPr>
            <w:tab/>
          </w:r>
          <w:r>
            <w:rPr>
              <w:spacing w:val="-5"/>
            </w:rPr>
            <w:t>17</w:t>
          </w:r>
          <w:r>
            <w:rPr>
              <w:spacing w:val="-5"/>
            </w:rPr>
            <w:fldChar w:fldCharType="end"/>
          </w:r>
        </w:p>
        <w:p w14:paraId="36BFF8AB">
          <w:pPr>
            <w:pStyle w:val="8"/>
            <w:numPr>
              <w:ilvl w:val="0"/>
              <w:numId w:val="3"/>
            </w:numPr>
            <w:tabs>
              <w:tab w:val="left" w:pos="451"/>
              <w:tab w:val="right" w:pos="9124"/>
            </w:tabs>
            <w:spacing w:before="317" w:after="0" w:line="240" w:lineRule="auto"/>
            <w:ind w:left="451" w:right="0" w:hanging="351"/>
            <w:jc w:val="left"/>
          </w:pPr>
          <w:r>
            <w:rPr>
              <w:w w:val="115"/>
            </w:rPr>
            <w:t>Results</w:t>
          </w:r>
          <w:r>
            <w:rPr>
              <w:spacing w:val="42"/>
              <w:w w:val="115"/>
            </w:rPr>
            <w:t xml:space="preserve"> </w:t>
          </w:r>
          <w:r>
            <w:rPr>
              <w:w w:val="115"/>
            </w:rPr>
            <w:t>and</w:t>
          </w:r>
          <w:r>
            <w:rPr>
              <w:spacing w:val="43"/>
              <w:w w:val="115"/>
            </w:rPr>
            <w:t xml:space="preserve"> </w:t>
          </w:r>
          <w:r>
            <w:rPr>
              <w:spacing w:val="-2"/>
              <w:w w:val="115"/>
            </w:rPr>
            <w:t>Discussion</w:t>
          </w:r>
          <w:r>
            <w:rPr>
              <w:rFonts w:ascii="Times New Roman"/>
              <w:b w:val="0"/>
            </w:rPr>
            <w:tab/>
          </w:r>
          <w:r>
            <w:rPr>
              <w:spacing w:val="-5"/>
              <w:w w:val="115"/>
            </w:rPr>
            <w:t>21</w:t>
          </w:r>
        </w:p>
        <w:p w14:paraId="45DC44E3">
          <w:pPr>
            <w:pStyle w:val="8"/>
            <w:numPr>
              <w:ilvl w:val="0"/>
              <w:numId w:val="3"/>
            </w:numPr>
            <w:tabs>
              <w:tab w:val="left" w:pos="451"/>
              <w:tab w:val="right" w:pos="9124"/>
            </w:tabs>
            <w:spacing w:before="317" w:after="0" w:line="240" w:lineRule="auto"/>
            <w:ind w:left="451" w:right="0" w:hanging="351"/>
            <w:jc w:val="left"/>
          </w:pPr>
          <w:r>
            <w:rPr>
              <w:w w:val="115"/>
            </w:rPr>
            <w:t>Conclusion</w:t>
          </w:r>
          <w:r>
            <w:rPr>
              <w:spacing w:val="44"/>
              <w:w w:val="115"/>
            </w:rPr>
            <w:t xml:space="preserve"> </w:t>
          </w:r>
          <w:r>
            <w:rPr>
              <w:w w:val="115"/>
            </w:rPr>
            <w:t>and</w:t>
          </w:r>
          <w:r>
            <w:rPr>
              <w:spacing w:val="45"/>
              <w:w w:val="115"/>
            </w:rPr>
            <w:t xml:space="preserve"> </w:t>
          </w:r>
          <w:r>
            <w:rPr>
              <w:w w:val="115"/>
            </w:rPr>
            <w:t>Future</w:t>
          </w:r>
          <w:r>
            <w:rPr>
              <w:spacing w:val="44"/>
              <w:w w:val="115"/>
            </w:rPr>
            <w:t xml:space="preserve"> </w:t>
          </w:r>
          <w:r>
            <w:rPr>
              <w:spacing w:val="-4"/>
              <w:w w:val="115"/>
            </w:rPr>
            <w:t>work</w:t>
          </w:r>
          <w:r>
            <w:rPr>
              <w:rFonts w:ascii="Times New Roman"/>
              <w:b w:val="0"/>
            </w:rPr>
            <w:tab/>
          </w:r>
          <w:r>
            <w:rPr>
              <w:spacing w:val="-5"/>
              <w:w w:val="115"/>
            </w:rPr>
            <w:t>24</w:t>
          </w:r>
        </w:p>
        <w:p w14:paraId="1CD3F35E">
          <w:pPr>
            <w:pStyle w:val="8"/>
            <w:tabs>
              <w:tab w:val="right" w:pos="9126"/>
            </w:tabs>
            <w:ind w:left="100" w:firstLine="0"/>
          </w:pPr>
          <w:r>
            <w:fldChar w:fldCharType="begin"/>
          </w:r>
          <w:r>
            <w:instrText xml:space="preserve"> HYPERLINK \l "_TOC_250000" </w:instrText>
          </w:r>
          <w:r>
            <w:fldChar w:fldCharType="separate"/>
          </w:r>
          <w:r>
            <w:rPr>
              <w:spacing w:val="-2"/>
              <w:w w:val="110"/>
            </w:rPr>
            <w:t>References</w:t>
          </w:r>
          <w:r>
            <w:rPr>
              <w:rFonts w:ascii="Times New Roman"/>
              <w:b w:val="0"/>
            </w:rPr>
            <w:tab/>
          </w:r>
          <w:r>
            <w:rPr>
              <w:spacing w:val="-5"/>
              <w:w w:val="110"/>
            </w:rPr>
            <w:t>24</w:t>
          </w:r>
          <w:r>
            <w:rPr>
              <w:spacing w:val="-5"/>
              <w:w w:val="110"/>
            </w:rPr>
            <w:fldChar w:fldCharType="end"/>
          </w:r>
        </w:p>
      </w:sdtContent>
    </w:sdt>
    <w:p w14:paraId="1B87067F">
      <w:pPr>
        <w:pStyle w:val="8"/>
        <w:spacing w:after="0"/>
        <w:sectPr>
          <w:pgSz w:w="11910" w:h="16840"/>
          <w:pgMar w:top="1040" w:right="0" w:bottom="660" w:left="1700" w:header="0" w:footer="462" w:gutter="0"/>
          <w:cols w:space="720" w:num="1"/>
        </w:sectPr>
      </w:pPr>
    </w:p>
    <w:p w14:paraId="04949E51">
      <w:pPr>
        <w:pStyle w:val="7"/>
        <w:spacing w:before="89"/>
        <w:rPr>
          <w:sz w:val="49"/>
        </w:rPr>
      </w:pPr>
    </w:p>
    <w:p w14:paraId="5738C014">
      <w:pPr>
        <w:spacing w:before="1"/>
        <w:ind w:left="100" w:right="0" w:firstLine="0"/>
        <w:jc w:val="left"/>
        <w:rPr>
          <w:b/>
          <w:sz w:val="49"/>
        </w:rPr>
      </w:pPr>
      <w:r>
        <w:rPr>
          <w:b/>
          <w:w w:val="120"/>
          <w:sz w:val="49"/>
        </w:rPr>
        <w:t>List</w:t>
      </w:r>
      <w:r>
        <w:rPr>
          <w:b/>
          <w:spacing w:val="69"/>
          <w:w w:val="120"/>
          <w:sz w:val="49"/>
        </w:rPr>
        <w:t xml:space="preserve"> </w:t>
      </w:r>
      <w:r>
        <w:rPr>
          <w:b/>
          <w:w w:val="120"/>
          <w:sz w:val="49"/>
        </w:rPr>
        <w:t>of</w:t>
      </w:r>
      <w:r>
        <w:rPr>
          <w:b/>
          <w:spacing w:val="70"/>
          <w:w w:val="120"/>
          <w:sz w:val="49"/>
        </w:rPr>
        <w:t xml:space="preserve"> </w:t>
      </w:r>
      <w:r>
        <w:rPr>
          <w:b/>
          <w:spacing w:val="-2"/>
          <w:w w:val="120"/>
          <w:sz w:val="49"/>
        </w:rPr>
        <w:t>Figures</w:t>
      </w:r>
    </w:p>
    <w:p w14:paraId="073D3E22">
      <w:pPr>
        <w:pStyle w:val="7"/>
        <w:spacing w:before="214"/>
        <w:rPr>
          <w:sz w:val="49"/>
        </w:rPr>
      </w:pPr>
    </w:p>
    <w:p w14:paraId="504175BE">
      <w:pPr>
        <w:pStyle w:val="11"/>
        <w:numPr>
          <w:ilvl w:val="1"/>
          <w:numId w:val="4"/>
        </w:numPr>
        <w:tabs>
          <w:tab w:val="left" w:pos="989"/>
          <w:tab w:val="left" w:leader="dot" w:pos="8891"/>
        </w:tabs>
        <w:spacing w:before="0" w:after="0" w:line="240" w:lineRule="auto"/>
        <w:ind w:left="989" w:right="0" w:hanging="538"/>
        <w:jc w:val="left"/>
        <w:rPr>
          <w:sz w:val="24"/>
        </w:rPr>
      </w:pPr>
      <w:r>
        <w:rPr>
          <w:sz w:val="24"/>
        </w:rPr>
        <w:t>Schema</w:t>
      </w:r>
      <w:r>
        <w:rPr>
          <w:spacing w:val="38"/>
          <w:sz w:val="24"/>
        </w:rPr>
        <w:t xml:space="preserve"> </w:t>
      </w:r>
      <w:r>
        <w:rPr>
          <w:sz w:val="24"/>
        </w:rPr>
        <w:t>Diagram</w:t>
      </w:r>
      <w:r>
        <w:rPr>
          <w:spacing w:val="39"/>
          <w:sz w:val="24"/>
        </w:rPr>
        <w:t xml:space="preserve"> </w:t>
      </w:r>
      <w:r>
        <w:rPr>
          <w:sz w:val="24"/>
        </w:rPr>
        <w:t>of</w:t>
      </w:r>
      <w:r>
        <w:rPr>
          <w:spacing w:val="39"/>
          <w:sz w:val="24"/>
        </w:rPr>
        <w:t xml:space="preserve"> </w:t>
      </w:r>
      <w:r>
        <w:rPr>
          <w:sz w:val="24"/>
        </w:rPr>
        <w:t>your</w:t>
      </w:r>
      <w:r>
        <w:rPr>
          <w:spacing w:val="40"/>
          <w:sz w:val="24"/>
        </w:rPr>
        <w:t xml:space="preserve"> </w:t>
      </w:r>
      <w:r>
        <w:rPr>
          <w:sz w:val="24"/>
        </w:rPr>
        <w:t>project</w:t>
      </w:r>
      <w:r>
        <w:rPr>
          <w:spacing w:val="39"/>
          <w:sz w:val="24"/>
        </w:rPr>
        <w:t xml:space="preserve"> </w:t>
      </w:r>
      <w:r>
        <w:rPr>
          <w:spacing w:val="-4"/>
          <w:sz w:val="24"/>
        </w:rPr>
        <w:t>work</w:t>
      </w:r>
      <w:r>
        <w:rPr>
          <w:rFonts w:ascii="Times New Roman"/>
          <w:sz w:val="24"/>
        </w:rPr>
        <w:tab/>
      </w:r>
      <w:r>
        <w:rPr>
          <w:spacing w:val="-5"/>
          <w:sz w:val="24"/>
        </w:rPr>
        <w:t>15</w:t>
      </w:r>
    </w:p>
    <w:p w14:paraId="5A4D5A3E">
      <w:pPr>
        <w:pStyle w:val="11"/>
        <w:numPr>
          <w:ilvl w:val="1"/>
          <w:numId w:val="5"/>
        </w:numPr>
        <w:tabs>
          <w:tab w:val="left" w:pos="989"/>
          <w:tab w:val="left" w:leader="dot" w:pos="8891"/>
        </w:tabs>
        <w:spacing w:before="282" w:after="0" w:line="240" w:lineRule="auto"/>
        <w:ind w:left="989" w:right="0" w:hanging="538"/>
        <w:jc w:val="left"/>
        <w:rPr>
          <w:sz w:val="24"/>
        </w:rPr>
      </w:pPr>
      <w:r>
        <w:rPr>
          <w:w w:val="105"/>
          <w:sz w:val="24"/>
        </w:rPr>
        <w:t>Login</w:t>
      </w:r>
      <w:r>
        <w:rPr>
          <w:spacing w:val="46"/>
          <w:w w:val="105"/>
          <w:sz w:val="24"/>
        </w:rPr>
        <w:t xml:space="preserve"> </w:t>
      </w:r>
      <w:r>
        <w:rPr>
          <w:spacing w:val="-4"/>
          <w:w w:val="105"/>
          <w:sz w:val="24"/>
        </w:rPr>
        <w:t>Page</w:t>
      </w:r>
      <w:r>
        <w:rPr>
          <w:rFonts w:ascii="Times New Roman"/>
          <w:sz w:val="24"/>
        </w:rPr>
        <w:tab/>
      </w:r>
      <w:r>
        <w:rPr>
          <w:spacing w:val="-5"/>
          <w:w w:val="105"/>
          <w:sz w:val="24"/>
        </w:rPr>
        <w:t>21</w:t>
      </w:r>
    </w:p>
    <w:p w14:paraId="4C5762D2">
      <w:pPr>
        <w:pStyle w:val="11"/>
        <w:numPr>
          <w:ilvl w:val="1"/>
          <w:numId w:val="5"/>
        </w:numPr>
        <w:tabs>
          <w:tab w:val="left" w:pos="989"/>
          <w:tab w:val="left" w:leader="dot" w:pos="8890"/>
        </w:tabs>
        <w:spacing w:before="83" w:after="0" w:line="240" w:lineRule="auto"/>
        <w:ind w:left="989" w:right="0" w:hanging="538"/>
        <w:jc w:val="left"/>
        <w:rPr>
          <w:sz w:val="24"/>
        </w:rPr>
      </w:pPr>
      <w:r>
        <w:rPr>
          <w:w w:val="105"/>
          <w:sz w:val="24"/>
        </w:rPr>
        <w:t>Adding</w:t>
      </w:r>
      <w:r>
        <w:rPr>
          <w:spacing w:val="25"/>
          <w:w w:val="105"/>
          <w:sz w:val="24"/>
        </w:rPr>
        <w:t xml:space="preserve"> </w:t>
      </w:r>
      <w:r>
        <w:rPr>
          <w:w w:val="105"/>
          <w:sz w:val="24"/>
        </w:rPr>
        <w:t>Customer</w:t>
      </w:r>
      <w:r>
        <w:rPr>
          <w:spacing w:val="26"/>
          <w:w w:val="105"/>
          <w:sz w:val="24"/>
        </w:rPr>
        <w:t xml:space="preserve"> </w:t>
      </w:r>
      <w:r>
        <w:rPr>
          <w:spacing w:val="-2"/>
          <w:w w:val="105"/>
          <w:sz w:val="24"/>
        </w:rPr>
        <w:t>Details</w:t>
      </w:r>
      <w:r>
        <w:rPr>
          <w:rFonts w:ascii="Times New Roman"/>
          <w:sz w:val="24"/>
        </w:rPr>
        <w:tab/>
      </w:r>
      <w:r>
        <w:rPr>
          <w:spacing w:val="-5"/>
          <w:w w:val="105"/>
          <w:sz w:val="24"/>
        </w:rPr>
        <w:t>21</w:t>
      </w:r>
    </w:p>
    <w:p w14:paraId="1DCB9CFF">
      <w:pPr>
        <w:pStyle w:val="11"/>
        <w:numPr>
          <w:ilvl w:val="1"/>
          <w:numId w:val="5"/>
        </w:numPr>
        <w:tabs>
          <w:tab w:val="left" w:pos="989"/>
          <w:tab w:val="left" w:leader="dot" w:pos="8890"/>
        </w:tabs>
        <w:spacing w:before="82" w:after="0" w:line="240" w:lineRule="auto"/>
        <w:ind w:left="989" w:right="0" w:hanging="538"/>
        <w:jc w:val="left"/>
        <w:rPr>
          <w:sz w:val="24"/>
        </w:rPr>
      </w:pPr>
      <w:r>
        <w:rPr>
          <w:sz w:val="24"/>
        </w:rPr>
        <w:t>Delete</w:t>
      </w:r>
      <w:r>
        <w:rPr>
          <w:spacing w:val="23"/>
          <w:sz w:val="24"/>
        </w:rPr>
        <w:t xml:space="preserve"> </w:t>
      </w:r>
      <w:r>
        <w:rPr>
          <w:spacing w:val="-4"/>
          <w:sz w:val="24"/>
        </w:rPr>
        <w:t>Bill</w:t>
      </w:r>
      <w:r>
        <w:rPr>
          <w:rFonts w:ascii="Times New Roman"/>
          <w:sz w:val="24"/>
        </w:rPr>
        <w:tab/>
      </w:r>
      <w:r>
        <w:rPr>
          <w:spacing w:val="-5"/>
          <w:sz w:val="24"/>
        </w:rPr>
        <w:t>22</w:t>
      </w:r>
    </w:p>
    <w:p w14:paraId="2CEBFC03">
      <w:pPr>
        <w:pStyle w:val="11"/>
        <w:numPr>
          <w:ilvl w:val="1"/>
          <w:numId w:val="5"/>
        </w:numPr>
        <w:tabs>
          <w:tab w:val="left" w:pos="989"/>
          <w:tab w:val="left" w:leader="dot" w:pos="8891"/>
        </w:tabs>
        <w:spacing w:before="83" w:after="0" w:line="240" w:lineRule="auto"/>
        <w:ind w:left="989" w:right="0" w:hanging="538"/>
        <w:jc w:val="left"/>
        <w:rPr>
          <w:sz w:val="24"/>
        </w:rPr>
      </w:pPr>
      <w:r>
        <w:rPr>
          <w:w w:val="105"/>
          <w:sz w:val="24"/>
        </w:rPr>
        <w:t>Updating</w:t>
      </w:r>
      <w:r>
        <w:rPr>
          <w:spacing w:val="12"/>
          <w:w w:val="105"/>
          <w:sz w:val="24"/>
        </w:rPr>
        <w:t xml:space="preserve"> </w:t>
      </w:r>
      <w:r>
        <w:rPr>
          <w:w w:val="105"/>
          <w:sz w:val="24"/>
        </w:rPr>
        <w:t>Customer</w:t>
      </w:r>
      <w:r>
        <w:rPr>
          <w:spacing w:val="13"/>
          <w:w w:val="105"/>
          <w:sz w:val="24"/>
        </w:rPr>
        <w:t xml:space="preserve"> </w:t>
      </w:r>
      <w:r>
        <w:rPr>
          <w:w w:val="105"/>
          <w:sz w:val="24"/>
        </w:rPr>
        <w:t>Mobile</w:t>
      </w:r>
      <w:r>
        <w:rPr>
          <w:spacing w:val="12"/>
          <w:w w:val="105"/>
          <w:sz w:val="24"/>
        </w:rPr>
        <w:t xml:space="preserve"> </w:t>
      </w:r>
      <w:r>
        <w:rPr>
          <w:spacing w:val="-2"/>
          <w:w w:val="105"/>
          <w:sz w:val="24"/>
        </w:rPr>
        <w:t>Number</w:t>
      </w:r>
      <w:r>
        <w:rPr>
          <w:rFonts w:ascii="Times New Roman"/>
          <w:sz w:val="24"/>
        </w:rPr>
        <w:tab/>
      </w:r>
      <w:r>
        <w:rPr>
          <w:spacing w:val="-5"/>
          <w:w w:val="105"/>
          <w:sz w:val="24"/>
        </w:rPr>
        <w:t>22</w:t>
      </w:r>
    </w:p>
    <w:p w14:paraId="5EBA6768">
      <w:pPr>
        <w:pStyle w:val="11"/>
        <w:numPr>
          <w:ilvl w:val="1"/>
          <w:numId w:val="5"/>
        </w:numPr>
        <w:tabs>
          <w:tab w:val="left" w:pos="989"/>
          <w:tab w:val="left" w:leader="dot" w:pos="8891"/>
        </w:tabs>
        <w:spacing w:before="82" w:after="0" w:line="240" w:lineRule="auto"/>
        <w:ind w:left="989" w:right="0" w:hanging="538"/>
        <w:jc w:val="left"/>
        <w:rPr>
          <w:sz w:val="24"/>
        </w:rPr>
      </w:pPr>
      <w:r>
        <w:rPr>
          <w:w w:val="105"/>
          <w:sz w:val="24"/>
        </w:rPr>
        <w:t>Searching</w:t>
      </w:r>
      <w:r>
        <w:rPr>
          <w:spacing w:val="3"/>
          <w:w w:val="105"/>
          <w:sz w:val="24"/>
        </w:rPr>
        <w:t xml:space="preserve"> </w:t>
      </w:r>
      <w:r>
        <w:rPr>
          <w:w w:val="105"/>
          <w:sz w:val="24"/>
        </w:rPr>
        <w:t>Customer</w:t>
      </w:r>
      <w:r>
        <w:rPr>
          <w:spacing w:val="3"/>
          <w:w w:val="105"/>
          <w:sz w:val="24"/>
        </w:rPr>
        <w:t xml:space="preserve"> </w:t>
      </w:r>
      <w:r>
        <w:rPr>
          <w:spacing w:val="-5"/>
          <w:w w:val="105"/>
          <w:sz w:val="24"/>
        </w:rPr>
        <w:t>ID</w:t>
      </w:r>
      <w:r>
        <w:rPr>
          <w:rFonts w:ascii="Times New Roman"/>
          <w:sz w:val="24"/>
        </w:rPr>
        <w:tab/>
      </w:r>
      <w:r>
        <w:rPr>
          <w:spacing w:val="-5"/>
          <w:w w:val="110"/>
          <w:sz w:val="24"/>
        </w:rPr>
        <w:t>22</w:t>
      </w:r>
    </w:p>
    <w:p w14:paraId="56D5F73C">
      <w:pPr>
        <w:pStyle w:val="11"/>
        <w:numPr>
          <w:ilvl w:val="1"/>
          <w:numId w:val="5"/>
        </w:numPr>
        <w:tabs>
          <w:tab w:val="left" w:pos="989"/>
          <w:tab w:val="left" w:leader="dot" w:pos="8890"/>
        </w:tabs>
        <w:spacing w:before="83" w:after="0" w:line="240" w:lineRule="auto"/>
        <w:ind w:left="989" w:right="0" w:hanging="538"/>
        <w:jc w:val="left"/>
        <w:rPr>
          <w:sz w:val="24"/>
        </w:rPr>
      </w:pPr>
      <w:r>
        <w:rPr>
          <w:w w:val="105"/>
          <w:sz w:val="24"/>
        </w:rPr>
        <w:t>Adding</w:t>
      </w:r>
      <w:r>
        <w:rPr>
          <w:spacing w:val="40"/>
          <w:w w:val="105"/>
          <w:sz w:val="24"/>
        </w:rPr>
        <w:t xml:space="preserve"> </w:t>
      </w:r>
      <w:r>
        <w:rPr>
          <w:spacing w:val="-2"/>
          <w:w w:val="105"/>
          <w:sz w:val="24"/>
        </w:rPr>
        <w:t>Products</w:t>
      </w:r>
      <w:r>
        <w:rPr>
          <w:rFonts w:ascii="Times New Roman"/>
          <w:sz w:val="24"/>
        </w:rPr>
        <w:tab/>
      </w:r>
      <w:r>
        <w:rPr>
          <w:spacing w:val="-5"/>
          <w:w w:val="105"/>
          <w:sz w:val="24"/>
        </w:rPr>
        <w:t>23</w:t>
      </w:r>
    </w:p>
    <w:p w14:paraId="72049F9D">
      <w:pPr>
        <w:pStyle w:val="11"/>
        <w:numPr>
          <w:ilvl w:val="1"/>
          <w:numId w:val="5"/>
        </w:numPr>
        <w:tabs>
          <w:tab w:val="left" w:pos="989"/>
          <w:tab w:val="left" w:leader="dot" w:pos="8891"/>
        </w:tabs>
        <w:spacing w:before="83" w:after="0" w:line="240" w:lineRule="auto"/>
        <w:ind w:left="989" w:right="0" w:hanging="538"/>
        <w:jc w:val="left"/>
        <w:rPr>
          <w:sz w:val="24"/>
        </w:rPr>
      </w:pPr>
      <w:r>
        <w:rPr>
          <w:w w:val="110"/>
          <w:sz w:val="24"/>
        </w:rPr>
        <w:t>Trigger</w:t>
      </w:r>
      <w:r>
        <w:rPr>
          <w:spacing w:val="-7"/>
          <w:w w:val="110"/>
          <w:sz w:val="24"/>
        </w:rPr>
        <w:t xml:space="preserve"> </w:t>
      </w:r>
      <w:r>
        <w:rPr>
          <w:w w:val="110"/>
          <w:sz w:val="24"/>
        </w:rPr>
        <w:t>for</w:t>
      </w:r>
      <w:r>
        <w:rPr>
          <w:spacing w:val="-6"/>
          <w:w w:val="110"/>
          <w:sz w:val="24"/>
        </w:rPr>
        <w:t xml:space="preserve"> </w:t>
      </w:r>
      <w:r>
        <w:rPr>
          <w:w w:val="110"/>
          <w:sz w:val="24"/>
        </w:rPr>
        <w:t>Adding</w:t>
      </w:r>
      <w:r>
        <w:rPr>
          <w:spacing w:val="-7"/>
          <w:w w:val="110"/>
          <w:sz w:val="24"/>
        </w:rPr>
        <w:t xml:space="preserve"> </w:t>
      </w:r>
      <w:r>
        <w:rPr>
          <w:spacing w:val="-4"/>
          <w:w w:val="110"/>
          <w:sz w:val="24"/>
        </w:rPr>
        <w:t>Bill</w:t>
      </w:r>
      <w:r>
        <w:rPr>
          <w:rFonts w:ascii="Times New Roman"/>
          <w:sz w:val="24"/>
        </w:rPr>
        <w:tab/>
      </w:r>
      <w:r>
        <w:rPr>
          <w:spacing w:val="-5"/>
          <w:w w:val="110"/>
          <w:sz w:val="24"/>
        </w:rPr>
        <w:t>23</w:t>
      </w:r>
    </w:p>
    <w:p w14:paraId="05065E73">
      <w:pPr>
        <w:pStyle w:val="11"/>
        <w:numPr>
          <w:ilvl w:val="1"/>
          <w:numId w:val="5"/>
        </w:numPr>
        <w:tabs>
          <w:tab w:val="left" w:pos="989"/>
          <w:tab w:val="left" w:leader="dot" w:pos="8892"/>
        </w:tabs>
        <w:spacing w:before="82" w:after="0" w:line="240" w:lineRule="auto"/>
        <w:ind w:left="989" w:right="0" w:hanging="538"/>
        <w:jc w:val="left"/>
        <w:rPr>
          <w:sz w:val="24"/>
        </w:rPr>
      </w:pPr>
      <w:r>
        <w:rPr>
          <w:sz w:val="24"/>
        </w:rPr>
        <w:t>Generated</w:t>
      </w:r>
      <w:r>
        <w:rPr>
          <w:spacing w:val="33"/>
          <w:sz w:val="24"/>
        </w:rPr>
        <w:t xml:space="preserve"> </w:t>
      </w:r>
      <w:r>
        <w:rPr>
          <w:spacing w:val="-4"/>
          <w:sz w:val="24"/>
        </w:rPr>
        <w:t>Bill</w:t>
      </w:r>
      <w:r>
        <w:rPr>
          <w:rFonts w:ascii="Times New Roman"/>
          <w:sz w:val="24"/>
        </w:rPr>
        <w:tab/>
      </w:r>
      <w:r>
        <w:rPr>
          <w:spacing w:val="-5"/>
          <w:sz w:val="24"/>
        </w:rPr>
        <w:t>23</w:t>
      </w:r>
    </w:p>
    <w:p w14:paraId="56A1FC7C">
      <w:pPr>
        <w:pStyle w:val="11"/>
        <w:spacing w:after="0" w:line="240" w:lineRule="auto"/>
        <w:jc w:val="left"/>
        <w:rPr>
          <w:sz w:val="24"/>
        </w:rPr>
        <w:sectPr>
          <w:pgSz w:w="11910" w:h="16840"/>
          <w:pgMar w:top="1920" w:right="0" w:bottom="660" w:left="1700" w:header="0" w:footer="462" w:gutter="0"/>
          <w:cols w:space="720" w:num="1"/>
        </w:sectPr>
      </w:pPr>
    </w:p>
    <w:p w14:paraId="27EE331F">
      <w:pPr>
        <w:pStyle w:val="7"/>
        <w:spacing w:before="209"/>
        <w:rPr>
          <w:b w:val="0"/>
          <w:sz w:val="49"/>
        </w:rPr>
      </w:pPr>
    </w:p>
    <w:p w14:paraId="1F25CB20">
      <w:pPr>
        <w:pStyle w:val="2"/>
        <w:spacing w:line="520" w:lineRule="auto"/>
        <w:ind w:right="4723"/>
      </w:pPr>
      <w:r>
        <w:rPr>
          <w:w w:val="120"/>
        </w:rPr>
        <w:t xml:space="preserve">Chapter 1 </w:t>
      </w:r>
      <w:r>
        <w:rPr>
          <w:spacing w:val="-2"/>
          <w:w w:val="120"/>
        </w:rPr>
        <w:t>Introduction</w:t>
      </w:r>
    </w:p>
    <w:p w14:paraId="152550C4">
      <w:pPr>
        <w:pStyle w:val="4"/>
        <w:numPr>
          <w:ilvl w:val="1"/>
          <w:numId w:val="6"/>
        </w:numPr>
        <w:tabs>
          <w:tab w:val="left" w:pos="982"/>
        </w:tabs>
        <w:spacing w:before="297" w:after="0" w:line="240" w:lineRule="auto"/>
        <w:ind w:left="982" w:right="0" w:hanging="882"/>
        <w:jc w:val="left"/>
      </w:pPr>
      <w:r>
        <w:rPr>
          <w:spacing w:val="-2"/>
          <w:w w:val="115"/>
        </w:rPr>
        <w:t>Database</w:t>
      </w:r>
    </w:p>
    <w:p w14:paraId="0E2AC203">
      <w:pPr>
        <w:pStyle w:val="7"/>
        <w:spacing w:before="350" w:line="355" w:lineRule="auto"/>
        <w:ind w:left="100" w:right="1076"/>
        <w:jc w:val="both"/>
        <w:rPr>
          <w:b w:val="0"/>
          <w:bCs w:val="0"/>
        </w:rPr>
      </w:pPr>
      <w:r>
        <w:rPr>
          <w:b w:val="0"/>
          <w:bCs w:val="0"/>
          <w:w w:val="115"/>
        </w:rPr>
        <w:t>he Student Attendance Management System (SAMS) database is a robust and efficient</w:t>
      </w:r>
      <w:r>
        <w:rPr>
          <w:b w:val="0"/>
          <w:bCs w:val="0"/>
          <w:spacing w:val="-15"/>
          <w:w w:val="115"/>
        </w:rPr>
        <w:t xml:space="preserve"> </w:t>
      </w:r>
      <w:r>
        <w:rPr>
          <w:b w:val="0"/>
          <w:bCs w:val="0"/>
          <w:w w:val="115"/>
        </w:rPr>
        <w:t>solution</w:t>
      </w:r>
      <w:r>
        <w:rPr>
          <w:b w:val="0"/>
          <w:bCs w:val="0"/>
          <w:spacing w:val="-15"/>
          <w:w w:val="115"/>
        </w:rPr>
        <w:t xml:space="preserve"> </w:t>
      </w:r>
      <w:r>
        <w:rPr>
          <w:b w:val="0"/>
          <w:bCs w:val="0"/>
          <w:w w:val="115"/>
        </w:rPr>
        <w:t>designed</w:t>
      </w:r>
      <w:r>
        <w:rPr>
          <w:b w:val="0"/>
          <w:bCs w:val="0"/>
          <w:spacing w:val="-15"/>
          <w:w w:val="115"/>
        </w:rPr>
        <w:t xml:space="preserve"> </w:t>
      </w:r>
      <w:r>
        <w:rPr>
          <w:b w:val="0"/>
          <w:bCs w:val="0"/>
          <w:w w:val="115"/>
        </w:rPr>
        <w:t>to</w:t>
      </w:r>
      <w:r>
        <w:rPr>
          <w:b w:val="0"/>
          <w:bCs w:val="0"/>
          <w:spacing w:val="-15"/>
          <w:w w:val="115"/>
        </w:rPr>
        <w:t xml:space="preserve"> </w:t>
      </w:r>
      <w:r>
        <w:rPr>
          <w:b w:val="0"/>
          <w:bCs w:val="0"/>
          <w:w w:val="115"/>
        </w:rPr>
        <w:t>streamline</w:t>
      </w:r>
      <w:r>
        <w:rPr>
          <w:b w:val="0"/>
          <w:bCs w:val="0"/>
          <w:spacing w:val="-15"/>
          <w:w w:val="115"/>
        </w:rPr>
        <w:t xml:space="preserve"> </w:t>
      </w:r>
      <w:r>
        <w:rPr>
          <w:b w:val="0"/>
          <w:bCs w:val="0"/>
          <w:w w:val="115"/>
        </w:rPr>
        <w:t>the</w:t>
      </w:r>
      <w:r>
        <w:rPr>
          <w:b w:val="0"/>
          <w:bCs w:val="0"/>
          <w:spacing w:val="-15"/>
          <w:w w:val="115"/>
        </w:rPr>
        <w:t xml:space="preserve"> </w:t>
      </w:r>
      <w:r>
        <w:rPr>
          <w:b w:val="0"/>
          <w:bCs w:val="0"/>
          <w:w w:val="115"/>
        </w:rPr>
        <w:t>process</w:t>
      </w:r>
      <w:r>
        <w:rPr>
          <w:b w:val="0"/>
          <w:bCs w:val="0"/>
          <w:spacing w:val="-15"/>
          <w:w w:val="115"/>
        </w:rPr>
        <w:t xml:space="preserve"> </w:t>
      </w:r>
      <w:r>
        <w:rPr>
          <w:b w:val="0"/>
          <w:bCs w:val="0"/>
          <w:w w:val="115"/>
        </w:rPr>
        <w:t>of</w:t>
      </w:r>
      <w:r>
        <w:rPr>
          <w:b w:val="0"/>
          <w:bCs w:val="0"/>
          <w:spacing w:val="-15"/>
          <w:w w:val="115"/>
        </w:rPr>
        <w:t xml:space="preserve"> </w:t>
      </w:r>
      <w:r>
        <w:rPr>
          <w:b w:val="0"/>
          <w:bCs w:val="0"/>
          <w:w w:val="115"/>
        </w:rPr>
        <w:t>managing</w:t>
      </w:r>
      <w:r>
        <w:rPr>
          <w:b w:val="0"/>
          <w:bCs w:val="0"/>
          <w:spacing w:val="-15"/>
          <w:w w:val="115"/>
        </w:rPr>
        <w:t xml:space="preserve"> </w:t>
      </w:r>
      <w:r>
        <w:rPr>
          <w:b w:val="0"/>
          <w:bCs w:val="0"/>
          <w:w w:val="115"/>
        </w:rPr>
        <w:t>and</w:t>
      </w:r>
      <w:r>
        <w:rPr>
          <w:b w:val="0"/>
          <w:bCs w:val="0"/>
          <w:spacing w:val="-15"/>
          <w:w w:val="115"/>
        </w:rPr>
        <w:t xml:space="preserve"> </w:t>
      </w:r>
      <w:r>
        <w:rPr>
          <w:b w:val="0"/>
          <w:bCs w:val="0"/>
          <w:w w:val="115"/>
        </w:rPr>
        <w:t>recording student attendance.</w:t>
      </w:r>
      <w:r>
        <w:rPr>
          <w:b w:val="0"/>
          <w:bCs w:val="0"/>
          <w:spacing w:val="40"/>
          <w:w w:val="115"/>
        </w:rPr>
        <w:t xml:space="preserve"> </w:t>
      </w:r>
      <w:r>
        <w:rPr>
          <w:b w:val="0"/>
          <w:bCs w:val="0"/>
          <w:w w:val="115"/>
        </w:rPr>
        <w:t>Attendance tracking plays a critical role in educational institutions to monitor student participation and maintain compliance with academic regulations.</w:t>
      </w:r>
      <w:r>
        <w:rPr>
          <w:b w:val="0"/>
          <w:bCs w:val="0"/>
          <w:spacing w:val="40"/>
          <w:w w:val="115"/>
        </w:rPr>
        <w:t xml:space="preserve"> </w:t>
      </w:r>
      <w:r>
        <w:rPr>
          <w:b w:val="0"/>
          <w:bCs w:val="0"/>
          <w:w w:val="115"/>
        </w:rPr>
        <w:t>The SAMS database stores essential information, such as student details, class schedules, attendance records, and reports, essen-</w:t>
      </w:r>
      <w:r>
        <w:rPr>
          <w:b w:val="0"/>
          <w:bCs w:val="0"/>
          <w:spacing w:val="80"/>
          <w:w w:val="115"/>
        </w:rPr>
        <w:t xml:space="preserve"> </w:t>
      </w:r>
      <w:r>
        <w:rPr>
          <w:b w:val="0"/>
          <w:bCs w:val="0"/>
          <w:w w:val="115"/>
        </w:rPr>
        <w:t>tial information, such as student details, class schedules, attendance records, and reports, A SAMS database significantly reduces manual work, allowing institutions to automate attendance calculation, generate reports, and track trends over time.</w:t>
      </w:r>
      <w:r>
        <w:rPr>
          <w:b w:val="0"/>
          <w:bCs w:val="0"/>
          <w:spacing w:val="40"/>
          <w:w w:val="115"/>
        </w:rPr>
        <w:t xml:space="preserve"> </w:t>
      </w:r>
      <w:r>
        <w:rPr>
          <w:b w:val="0"/>
          <w:bCs w:val="0"/>
          <w:w w:val="115"/>
        </w:rPr>
        <w:t>Features like alerts for irregular attendance and real-time dashboards</w:t>
      </w:r>
      <w:r>
        <w:rPr>
          <w:b w:val="0"/>
          <w:bCs w:val="0"/>
          <w:spacing w:val="-13"/>
          <w:w w:val="115"/>
        </w:rPr>
        <w:t xml:space="preserve"> </w:t>
      </w:r>
      <w:r>
        <w:rPr>
          <w:b w:val="0"/>
          <w:bCs w:val="0"/>
          <w:w w:val="115"/>
        </w:rPr>
        <w:t>enhance</w:t>
      </w:r>
      <w:r>
        <w:rPr>
          <w:b w:val="0"/>
          <w:bCs w:val="0"/>
          <w:spacing w:val="-13"/>
          <w:w w:val="115"/>
        </w:rPr>
        <w:t xml:space="preserve"> </w:t>
      </w:r>
      <w:r>
        <w:rPr>
          <w:b w:val="0"/>
          <w:bCs w:val="0"/>
          <w:w w:val="115"/>
        </w:rPr>
        <w:t>efficiency,</w:t>
      </w:r>
      <w:r>
        <w:rPr>
          <w:b w:val="0"/>
          <w:bCs w:val="0"/>
          <w:spacing w:val="-8"/>
          <w:w w:val="115"/>
        </w:rPr>
        <w:t xml:space="preserve"> </w:t>
      </w:r>
      <w:r>
        <w:rPr>
          <w:b w:val="0"/>
          <w:bCs w:val="0"/>
          <w:w w:val="115"/>
        </w:rPr>
        <w:t>transparency,</w:t>
      </w:r>
      <w:r>
        <w:rPr>
          <w:b w:val="0"/>
          <w:bCs w:val="0"/>
          <w:spacing w:val="-8"/>
          <w:w w:val="115"/>
        </w:rPr>
        <w:t xml:space="preserve"> </w:t>
      </w:r>
      <w:r>
        <w:rPr>
          <w:b w:val="0"/>
          <w:bCs w:val="0"/>
          <w:w w:val="115"/>
        </w:rPr>
        <w:t>and</w:t>
      </w:r>
      <w:r>
        <w:rPr>
          <w:b w:val="0"/>
          <w:bCs w:val="0"/>
          <w:spacing w:val="-13"/>
          <w:w w:val="115"/>
        </w:rPr>
        <w:t xml:space="preserve"> </w:t>
      </w:r>
      <w:r>
        <w:rPr>
          <w:b w:val="0"/>
          <w:bCs w:val="0"/>
          <w:w w:val="115"/>
        </w:rPr>
        <w:t>accountability.</w:t>
      </w:r>
      <w:r>
        <w:rPr>
          <w:b w:val="0"/>
          <w:bCs w:val="0"/>
          <w:spacing w:val="29"/>
          <w:w w:val="115"/>
        </w:rPr>
        <w:t xml:space="preserve"> </w:t>
      </w:r>
      <w:r>
        <w:rPr>
          <w:b w:val="0"/>
          <w:bCs w:val="0"/>
          <w:w w:val="115"/>
        </w:rPr>
        <w:t>Additionally, it ensures secure access through role-based permissions for administrators, , teachers, and students.</w:t>
      </w:r>
    </w:p>
    <w:p w14:paraId="7F0FFF84">
      <w:pPr>
        <w:pStyle w:val="7"/>
        <w:spacing w:before="193"/>
      </w:pPr>
    </w:p>
    <w:p w14:paraId="496C8331">
      <w:pPr>
        <w:pStyle w:val="4"/>
        <w:numPr>
          <w:ilvl w:val="1"/>
          <w:numId w:val="6"/>
        </w:numPr>
        <w:tabs>
          <w:tab w:val="left" w:pos="982"/>
        </w:tabs>
        <w:spacing w:before="1" w:after="0" w:line="240" w:lineRule="auto"/>
        <w:ind w:left="982" w:right="0" w:hanging="882"/>
        <w:jc w:val="left"/>
      </w:pPr>
      <w:r>
        <w:rPr>
          <w:w w:val="115"/>
        </w:rPr>
        <w:t>Database</w:t>
      </w:r>
      <w:r>
        <w:rPr>
          <w:spacing w:val="74"/>
          <w:w w:val="150"/>
        </w:rPr>
        <w:t xml:space="preserve"> </w:t>
      </w:r>
      <w:r>
        <w:rPr>
          <w:w w:val="115"/>
        </w:rPr>
        <w:t>Management</w:t>
      </w:r>
      <w:r>
        <w:rPr>
          <w:spacing w:val="74"/>
          <w:w w:val="150"/>
        </w:rPr>
        <w:t xml:space="preserve"> </w:t>
      </w:r>
      <w:r>
        <w:rPr>
          <w:spacing w:val="-2"/>
          <w:w w:val="115"/>
        </w:rPr>
        <w:t>System(DBMS)</w:t>
      </w:r>
    </w:p>
    <w:p w14:paraId="1DB043FB">
      <w:pPr>
        <w:pStyle w:val="7"/>
        <w:spacing w:before="350" w:line="355" w:lineRule="auto"/>
        <w:ind w:left="100" w:right="1077"/>
        <w:jc w:val="both"/>
        <w:rPr>
          <w:b w:val="0"/>
          <w:bCs w:val="0"/>
        </w:rPr>
      </w:pPr>
      <w:r>
        <w:rPr>
          <w:b w:val="0"/>
          <w:bCs w:val="0"/>
          <w:w w:val="115"/>
        </w:rPr>
        <w:t>A Database Management System (DBMS) is a software system that facili-</w:t>
      </w:r>
      <w:r>
        <w:rPr>
          <w:b w:val="0"/>
          <w:bCs w:val="0"/>
          <w:spacing w:val="80"/>
          <w:w w:val="115"/>
        </w:rPr>
        <w:t xml:space="preserve"> </w:t>
      </w:r>
      <w:r>
        <w:rPr>
          <w:b w:val="0"/>
          <w:bCs w:val="0"/>
          <w:w w:val="115"/>
        </w:rPr>
        <w:t>tates the creation, organization, storage, and retrieval of data in a structured and efficient manner.</w:t>
      </w:r>
      <w:r>
        <w:rPr>
          <w:b w:val="0"/>
          <w:bCs w:val="0"/>
          <w:spacing w:val="40"/>
          <w:w w:val="115"/>
        </w:rPr>
        <w:t xml:space="preserve"> </w:t>
      </w:r>
      <w:r>
        <w:rPr>
          <w:b w:val="0"/>
          <w:bCs w:val="0"/>
          <w:w w:val="115"/>
        </w:rPr>
        <w:t>It serves as an interface between users and databases, enabling users to define, manipulate, retrieve, and manage.</w:t>
      </w:r>
    </w:p>
    <w:p w14:paraId="3A16DAA6">
      <w:pPr>
        <w:pStyle w:val="7"/>
        <w:spacing w:after="0" w:line="355" w:lineRule="auto"/>
        <w:jc w:val="both"/>
        <w:sectPr>
          <w:footerReference r:id="rId6" w:type="default"/>
          <w:pgSz w:w="11910" w:h="16840"/>
          <w:pgMar w:top="1920" w:right="0" w:bottom="660" w:left="1700" w:header="0" w:footer="462" w:gutter="0"/>
          <w:cols w:space="720" w:num="1"/>
        </w:sectPr>
      </w:pPr>
    </w:p>
    <w:p w14:paraId="0D33BA2F">
      <w:pPr>
        <w:pStyle w:val="4"/>
        <w:numPr>
          <w:ilvl w:val="1"/>
          <w:numId w:val="6"/>
        </w:numPr>
        <w:tabs>
          <w:tab w:val="left" w:pos="982"/>
        </w:tabs>
        <w:spacing w:before="403" w:after="0" w:line="240" w:lineRule="auto"/>
        <w:ind w:left="982" w:right="0" w:hanging="882"/>
        <w:jc w:val="left"/>
      </w:pPr>
      <w:r>
        <w:rPr>
          <w:w w:val="120"/>
        </w:rPr>
        <w:t>Characteristics</w:t>
      </w:r>
      <w:r>
        <w:rPr>
          <w:spacing w:val="20"/>
          <w:w w:val="120"/>
        </w:rPr>
        <w:t xml:space="preserve"> </w:t>
      </w:r>
      <w:r>
        <w:rPr>
          <w:w w:val="120"/>
        </w:rPr>
        <w:t>of</w:t>
      </w:r>
      <w:r>
        <w:rPr>
          <w:spacing w:val="21"/>
          <w:w w:val="120"/>
        </w:rPr>
        <w:t xml:space="preserve"> </w:t>
      </w:r>
      <w:r>
        <w:rPr>
          <w:w w:val="120"/>
        </w:rPr>
        <w:t>the</w:t>
      </w:r>
      <w:r>
        <w:rPr>
          <w:spacing w:val="21"/>
          <w:w w:val="120"/>
        </w:rPr>
        <w:t xml:space="preserve"> </w:t>
      </w:r>
      <w:r>
        <w:rPr>
          <w:w w:val="120"/>
        </w:rPr>
        <w:t>Database</w:t>
      </w:r>
      <w:r>
        <w:rPr>
          <w:spacing w:val="20"/>
          <w:w w:val="120"/>
        </w:rPr>
        <w:t xml:space="preserve"> </w:t>
      </w:r>
      <w:r>
        <w:rPr>
          <w:spacing w:val="-2"/>
          <w:w w:val="120"/>
        </w:rPr>
        <w:t>Approach</w:t>
      </w:r>
    </w:p>
    <w:p w14:paraId="7C13F6E5">
      <w:pPr>
        <w:pStyle w:val="7"/>
        <w:spacing w:before="351" w:line="355" w:lineRule="auto"/>
        <w:ind w:left="100" w:right="1074"/>
        <w:jc w:val="both"/>
        <w:rPr>
          <w:b w:val="0"/>
          <w:bCs w:val="0"/>
        </w:rPr>
      </w:pPr>
      <w:r>
        <w:rPr>
          <w:b w:val="0"/>
          <w:bCs w:val="0"/>
          <w:w w:val="115"/>
        </w:rPr>
        <w:t>The database approach offers a centralized method of managing data, en- suring consistency and reducing redundancy.</w:t>
      </w:r>
      <w:r>
        <w:rPr>
          <w:b w:val="0"/>
          <w:bCs w:val="0"/>
          <w:spacing w:val="40"/>
          <w:w w:val="115"/>
        </w:rPr>
        <w:t xml:space="preserve"> </w:t>
      </w:r>
      <w:r>
        <w:rPr>
          <w:b w:val="0"/>
          <w:bCs w:val="0"/>
          <w:w w:val="115"/>
        </w:rPr>
        <w:t>It provides data independence by separating data structures from application programs, enabling seamless modifications without affecting functionality.</w:t>
      </w:r>
      <w:r>
        <w:rPr>
          <w:b w:val="0"/>
          <w:bCs w:val="0"/>
          <w:spacing w:val="40"/>
          <w:w w:val="115"/>
        </w:rPr>
        <w:t xml:space="preserve"> </w:t>
      </w:r>
      <w:r>
        <w:rPr>
          <w:b w:val="0"/>
          <w:bCs w:val="0"/>
          <w:w w:val="115"/>
        </w:rPr>
        <w:t>With data abstraction, users</w:t>
      </w:r>
      <w:r>
        <w:rPr>
          <w:b w:val="0"/>
          <w:bCs w:val="0"/>
          <w:spacing w:val="80"/>
          <w:w w:val="115"/>
        </w:rPr>
        <w:t xml:space="preserve"> </w:t>
      </w:r>
      <w:r>
        <w:rPr>
          <w:b w:val="0"/>
          <w:bCs w:val="0"/>
          <w:w w:val="115"/>
        </w:rPr>
        <w:t>can access multiple views of the data, such as physical, logical, and external, which enhances usability and clarity.</w:t>
      </w:r>
    </w:p>
    <w:p w14:paraId="287E1131">
      <w:pPr>
        <w:pStyle w:val="7"/>
        <w:spacing w:before="194"/>
      </w:pPr>
    </w:p>
    <w:p w14:paraId="4B80E9AF">
      <w:pPr>
        <w:pStyle w:val="4"/>
        <w:numPr>
          <w:ilvl w:val="1"/>
          <w:numId w:val="6"/>
        </w:numPr>
        <w:tabs>
          <w:tab w:val="left" w:pos="982"/>
        </w:tabs>
        <w:spacing w:before="1" w:after="0" w:line="240" w:lineRule="auto"/>
        <w:ind w:left="982" w:right="0" w:hanging="882"/>
        <w:jc w:val="left"/>
      </w:pPr>
      <w:r>
        <w:rPr>
          <w:w w:val="120"/>
        </w:rPr>
        <w:t>Advantages</w:t>
      </w:r>
      <w:r>
        <w:rPr>
          <w:spacing w:val="33"/>
          <w:w w:val="120"/>
        </w:rPr>
        <w:t xml:space="preserve"> </w:t>
      </w:r>
      <w:r>
        <w:rPr>
          <w:w w:val="120"/>
        </w:rPr>
        <w:t>of</w:t>
      </w:r>
      <w:r>
        <w:rPr>
          <w:spacing w:val="33"/>
          <w:w w:val="120"/>
        </w:rPr>
        <w:t xml:space="preserve"> </w:t>
      </w:r>
      <w:r>
        <w:rPr>
          <w:w w:val="120"/>
        </w:rPr>
        <w:t>using</w:t>
      </w:r>
      <w:r>
        <w:rPr>
          <w:spacing w:val="33"/>
          <w:w w:val="120"/>
        </w:rPr>
        <w:t xml:space="preserve"> </w:t>
      </w:r>
      <w:r>
        <w:rPr>
          <w:w w:val="120"/>
        </w:rPr>
        <w:t>the</w:t>
      </w:r>
      <w:r>
        <w:rPr>
          <w:spacing w:val="33"/>
          <w:w w:val="120"/>
        </w:rPr>
        <w:t xml:space="preserve"> </w:t>
      </w:r>
      <w:r>
        <w:rPr>
          <w:w w:val="120"/>
        </w:rPr>
        <w:t>DBMS</w:t>
      </w:r>
      <w:r>
        <w:rPr>
          <w:spacing w:val="33"/>
          <w:w w:val="120"/>
        </w:rPr>
        <w:t xml:space="preserve"> </w:t>
      </w:r>
      <w:r>
        <w:rPr>
          <w:spacing w:val="-2"/>
          <w:w w:val="120"/>
        </w:rPr>
        <w:t>Approach</w:t>
      </w:r>
    </w:p>
    <w:p w14:paraId="23E3DFA2">
      <w:pPr>
        <w:pStyle w:val="7"/>
        <w:spacing w:before="350" w:line="355" w:lineRule="auto"/>
        <w:ind w:left="100" w:right="1075"/>
        <w:jc w:val="both"/>
        <w:rPr>
          <w:b w:val="0"/>
          <w:bCs w:val="0"/>
        </w:rPr>
      </w:pPr>
      <w:r>
        <w:rPr>
          <w:b w:val="0"/>
          <w:bCs w:val="0"/>
          <w:w w:val="115"/>
        </w:rPr>
        <w:t>The Database Management System (DBMS) approach provides several key advantages that enhance data management and efficiency.</w:t>
      </w:r>
      <w:r>
        <w:rPr>
          <w:b w:val="0"/>
          <w:bCs w:val="0"/>
          <w:spacing w:val="40"/>
          <w:w w:val="115"/>
        </w:rPr>
        <w:t xml:space="preserve"> </w:t>
      </w:r>
      <w:r>
        <w:rPr>
          <w:b w:val="0"/>
          <w:bCs w:val="0"/>
          <w:w w:val="115"/>
        </w:rPr>
        <w:t>It reduces data redundancy by centralizing storage, ensuring consistency, and saving storage space.</w:t>
      </w:r>
      <w:r>
        <w:rPr>
          <w:b w:val="0"/>
          <w:bCs w:val="0"/>
          <w:spacing w:val="40"/>
          <w:w w:val="115"/>
        </w:rPr>
        <w:t xml:space="preserve"> </w:t>
      </w:r>
      <w:r>
        <w:rPr>
          <w:b w:val="0"/>
          <w:bCs w:val="0"/>
          <w:w w:val="115"/>
        </w:rPr>
        <w:t>Data integrity is maintained through enforced rules and constraints, ensuring data accuracy.</w:t>
      </w:r>
      <w:r>
        <w:rPr>
          <w:b w:val="0"/>
          <w:bCs w:val="0"/>
          <w:spacing w:val="40"/>
          <w:w w:val="115"/>
        </w:rPr>
        <w:t xml:space="preserve"> </w:t>
      </w:r>
      <w:r>
        <w:rPr>
          <w:b w:val="0"/>
          <w:bCs w:val="0"/>
          <w:w w:val="115"/>
        </w:rPr>
        <w:t>DBMS enhances security by controlling access, al- lowing only authorized users to perform specific operations.</w:t>
      </w:r>
      <w:r>
        <w:rPr>
          <w:b w:val="0"/>
          <w:bCs w:val="0"/>
          <w:spacing w:val="40"/>
          <w:w w:val="115"/>
        </w:rPr>
        <w:t xml:space="preserve"> </w:t>
      </w:r>
      <w:r>
        <w:rPr>
          <w:b w:val="0"/>
          <w:bCs w:val="0"/>
          <w:w w:val="115"/>
        </w:rPr>
        <w:t xml:space="preserve">It ensures data independence, enabling changes to data structures without impacting appli- </w:t>
      </w:r>
      <w:r>
        <w:rPr>
          <w:b w:val="0"/>
          <w:bCs w:val="0"/>
          <w:spacing w:val="-2"/>
          <w:w w:val="115"/>
        </w:rPr>
        <w:t>cations.</w:t>
      </w:r>
    </w:p>
    <w:p w14:paraId="004E0E11">
      <w:pPr>
        <w:pStyle w:val="7"/>
        <w:spacing w:before="194"/>
      </w:pPr>
    </w:p>
    <w:p w14:paraId="3BC406AC">
      <w:pPr>
        <w:pStyle w:val="4"/>
        <w:numPr>
          <w:ilvl w:val="1"/>
          <w:numId w:val="6"/>
        </w:numPr>
        <w:tabs>
          <w:tab w:val="left" w:pos="982"/>
        </w:tabs>
        <w:spacing w:before="0" w:after="0" w:line="240" w:lineRule="auto"/>
        <w:ind w:left="982" w:right="0" w:hanging="882"/>
        <w:jc w:val="left"/>
      </w:pPr>
      <w:r>
        <w:rPr>
          <w:spacing w:val="-2"/>
          <w:w w:val="115"/>
        </w:rPr>
        <w:t>Schemas</w:t>
      </w:r>
    </w:p>
    <w:p w14:paraId="3B9B6DA3">
      <w:pPr>
        <w:pStyle w:val="7"/>
        <w:spacing w:before="351" w:line="355" w:lineRule="auto"/>
        <w:ind w:left="100" w:right="1076"/>
        <w:jc w:val="both"/>
        <w:rPr>
          <w:b w:val="0"/>
          <w:bCs w:val="0"/>
        </w:rPr>
      </w:pPr>
      <w:r>
        <w:rPr>
          <w:b w:val="0"/>
          <w:bCs w:val="0"/>
          <w:w w:val="115"/>
        </w:rPr>
        <w:t>A schema is the logical structure that defines the organization, storage, and relationships of data within a database system.</w:t>
      </w:r>
      <w:r>
        <w:rPr>
          <w:b w:val="0"/>
          <w:bCs w:val="0"/>
          <w:spacing w:val="40"/>
          <w:w w:val="115"/>
        </w:rPr>
        <w:t xml:space="preserve"> </w:t>
      </w:r>
      <w:r>
        <w:rPr>
          <w:b w:val="0"/>
          <w:bCs w:val="0"/>
          <w:w w:val="115"/>
        </w:rPr>
        <w:t>It acts as a blueprint, detail- ing the design of the database, including tables, fields, relationships, and con- straints.</w:t>
      </w:r>
      <w:r>
        <w:rPr>
          <w:b w:val="0"/>
          <w:bCs w:val="0"/>
          <w:spacing w:val="40"/>
          <w:w w:val="115"/>
        </w:rPr>
        <w:t xml:space="preserve"> </w:t>
      </w:r>
      <w:r>
        <w:rPr>
          <w:b w:val="0"/>
          <w:bCs w:val="0"/>
          <w:w w:val="115"/>
        </w:rPr>
        <w:t>There</w:t>
      </w:r>
      <w:r>
        <w:rPr>
          <w:b w:val="0"/>
          <w:bCs w:val="0"/>
          <w:spacing w:val="-3"/>
          <w:w w:val="115"/>
        </w:rPr>
        <w:t xml:space="preserve"> </w:t>
      </w:r>
      <w:r>
        <w:rPr>
          <w:b w:val="0"/>
          <w:bCs w:val="0"/>
          <w:w w:val="115"/>
        </w:rPr>
        <w:t>are</w:t>
      </w:r>
      <w:r>
        <w:rPr>
          <w:b w:val="0"/>
          <w:bCs w:val="0"/>
          <w:spacing w:val="-3"/>
          <w:w w:val="115"/>
        </w:rPr>
        <w:t xml:space="preserve"> </w:t>
      </w:r>
      <w:r>
        <w:rPr>
          <w:b w:val="0"/>
          <w:bCs w:val="0"/>
          <w:w w:val="115"/>
        </w:rPr>
        <w:t>three</w:t>
      </w:r>
      <w:r>
        <w:rPr>
          <w:b w:val="0"/>
          <w:bCs w:val="0"/>
          <w:spacing w:val="-2"/>
          <w:w w:val="115"/>
        </w:rPr>
        <w:t xml:space="preserve"> </w:t>
      </w:r>
      <w:r>
        <w:rPr>
          <w:b w:val="0"/>
          <w:bCs w:val="0"/>
          <w:w w:val="115"/>
        </w:rPr>
        <w:t>primary</w:t>
      </w:r>
      <w:r>
        <w:rPr>
          <w:b w:val="0"/>
          <w:bCs w:val="0"/>
          <w:spacing w:val="-3"/>
          <w:w w:val="115"/>
        </w:rPr>
        <w:t xml:space="preserve"> </w:t>
      </w:r>
      <w:r>
        <w:rPr>
          <w:b w:val="0"/>
          <w:bCs w:val="0"/>
          <w:w w:val="115"/>
        </w:rPr>
        <w:t>types</w:t>
      </w:r>
      <w:r>
        <w:rPr>
          <w:b w:val="0"/>
          <w:bCs w:val="0"/>
          <w:spacing w:val="-2"/>
          <w:w w:val="115"/>
        </w:rPr>
        <w:t xml:space="preserve"> </w:t>
      </w:r>
      <w:r>
        <w:rPr>
          <w:b w:val="0"/>
          <w:bCs w:val="0"/>
          <w:w w:val="115"/>
        </w:rPr>
        <w:t>of</w:t>
      </w:r>
      <w:r>
        <w:rPr>
          <w:b w:val="0"/>
          <w:bCs w:val="0"/>
          <w:spacing w:val="-3"/>
          <w:w w:val="115"/>
        </w:rPr>
        <w:t xml:space="preserve"> </w:t>
      </w:r>
      <w:r>
        <w:rPr>
          <w:b w:val="0"/>
          <w:bCs w:val="0"/>
          <w:w w:val="115"/>
        </w:rPr>
        <w:t>schemas.</w:t>
      </w:r>
      <w:r>
        <w:rPr>
          <w:b w:val="0"/>
          <w:bCs w:val="0"/>
          <w:spacing w:val="40"/>
          <w:w w:val="115"/>
        </w:rPr>
        <w:t xml:space="preserve"> </w:t>
      </w:r>
      <w:r>
        <w:rPr>
          <w:b w:val="0"/>
          <w:bCs w:val="0"/>
          <w:w w:val="115"/>
        </w:rPr>
        <w:t>The</w:t>
      </w:r>
      <w:r>
        <w:rPr>
          <w:b w:val="0"/>
          <w:bCs w:val="0"/>
          <w:spacing w:val="-3"/>
          <w:w w:val="115"/>
        </w:rPr>
        <w:t xml:space="preserve"> </w:t>
      </w:r>
      <w:r>
        <w:rPr>
          <w:b w:val="0"/>
          <w:bCs w:val="0"/>
          <w:w w:val="115"/>
        </w:rPr>
        <w:t>physical</w:t>
      </w:r>
      <w:r>
        <w:rPr>
          <w:b w:val="0"/>
          <w:bCs w:val="0"/>
          <w:spacing w:val="-3"/>
          <w:w w:val="115"/>
        </w:rPr>
        <w:t xml:space="preserve"> </w:t>
      </w:r>
      <w:r>
        <w:rPr>
          <w:b w:val="0"/>
          <w:bCs w:val="0"/>
          <w:w w:val="115"/>
        </w:rPr>
        <w:t>schema</w:t>
      </w:r>
      <w:r>
        <w:rPr>
          <w:b w:val="0"/>
          <w:bCs w:val="0"/>
          <w:spacing w:val="-3"/>
          <w:w w:val="115"/>
        </w:rPr>
        <w:t xml:space="preserve"> </w:t>
      </w:r>
      <w:r>
        <w:rPr>
          <w:b w:val="0"/>
          <w:bCs w:val="0"/>
          <w:w w:val="115"/>
        </w:rPr>
        <w:t>spec- ifies how data is physically stored on hardware, including file structures and indexing.</w:t>
      </w:r>
      <w:r>
        <w:rPr>
          <w:b w:val="0"/>
          <w:bCs w:val="0"/>
          <w:spacing w:val="40"/>
          <w:w w:val="115"/>
        </w:rPr>
        <w:t xml:space="preserve"> </w:t>
      </w:r>
      <w:r>
        <w:rPr>
          <w:b w:val="0"/>
          <w:bCs w:val="0"/>
          <w:w w:val="115"/>
        </w:rPr>
        <w:t>The logical schema focuses on the database’s logical design, defin- ing data organization, relationships, and constraints, independent of physical storage.</w:t>
      </w:r>
      <w:r>
        <w:rPr>
          <w:b w:val="0"/>
          <w:bCs w:val="0"/>
          <w:spacing w:val="40"/>
          <w:w w:val="115"/>
        </w:rPr>
        <w:t xml:space="preserve"> </w:t>
      </w:r>
      <w:r>
        <w:rPr>
          <w:b w:val="0"/>
          <w:bCs w:val="0"/>
          <w:w w:val="115"/>
        </w:rPr>
        <w:t>Lastly, the view schema represents user-specific views.</w:t>
      </w:r>
    </w:p>
    <w:p w14:paraId="53FE4F11">
      <w:pPr>
        <w:pStyle w:val="7"/>
        <w:spacing w:before="194"/>
      </w:pPr>
    </w:p>
    <w:p w14:paraId="65BB379D">
      <w:pPr>
        <w:pStyle w:val="4"/>
        <w:numPr>
          <w:ilvl w:val="1"/>
          <w:numId w:val="6"/>
        </w:numPr>
        <w:tabs>
          <w:tab w:val="left" w:pos="982"/>
        </w:tabs>
        <w:spacing w:before="0" w:after="0" w:line="240" w:lineRule="auto"/>
        <w:ind w:left="982" w:right="0" w:hanging="882"/>
        <w:jc w:val="left"/>
      </w:pPr>
      <w:r>
        <w:rPr>
          <w:w w:val="125"/>
        </w:rPr>
        <w:t>DBMS</w:t>
      </w:r>
      <w:r>
        <w:rPr>
          <w:spacing w:val="2"/>
          <w:w w:val="125"/>
        </w:rPr>
        <w:t xml:space="preserve">  </w:t>
      </w:r>
      <w:r>
        <w:rPr>
          <w:spacing w:val="-2"/>
          <w:w w:val="125"/>
        </w:rPr>
        <w:t>Languages</w:t>
      </w:r>
    </w:p>
    <w:p w14:paraId="7A302B9F">
      <w:pPr>
        <w:pStyle w:val="7"/>
        <w:spacing w:before="351" w:line="355" w:lineRule="auto"/>
        <w:ind w:left="100" w:right="1076"/>
        <w:jc w:val="both"/>
        <w:rPr>
          <w:b w:val="0"/>
          <w:bCs w:val="0"/>
        </w:rPr>
      </w:pPr>
      <w:r>
        <w:rPr>
          <w:b w:val="0"/>
          <w:bCs w:val="0"/>
          <w:w w:val="115"/>
        </w:rPr>
        <w:t>Database Management Systems (DBMS) support various specialized lan- guages</w:t>
      </w:r>
      <w:r>
        <w:rPr>
          <w:b w:val="0"/>
          <w:bCs w:val="0"/>
          <w:spacing w:val="33"/>
          <w:w w:val="115"/>
        </w:rPr>
        <w:t xml:space="preserve"> </w:t>
      </w:r>
      <w:r>
        <w:rPr>
          <w:b w:val="0"/>
          <w:bCs w:val="0"/>
          <w:w w:val="115"/>
        </w:rPr>
        <w:t>to</w:t>
      </w:r>
      <w:r>
        <w:rPr>
          <w:b w:val="0"/>
          <w:bCs w:val="0"/>
          <w:spacing w:val="34"/>
          <w:w w:val="115"/>
        </w:rPr>
        <w:t xml:space="preserve"> </w:t>
      </w:r>
      <w:r>
        <w:rPr>
          <w:b w:val="0"/>
          <w:bCs w:val="0"/>
          <w:w w:val="115"/>
        </w:rPr>
        <w:t>define,</w:t>
      </w:r>
      <w:r>
        <w:rPr>
          <w:b w:val="0"/>
          <w:bCs w:val="0"/>
          <w:spacing w:val="38"/>
          <w:w w:val="115"/>
        </w:rPr>
        <w:t xml:space="preserve"> </w:t>
      </w:r>
      <w:r>
        <w:rPr>
          <w:b w:val="0"/>
          <w:bCs w:val="0"/>
          <w:w w:val="115"/>
        </w:rPr>
        <w:t>manipulate,</w:t>
      </w:r>
      <w:r>
        <w:rPr>
          <w:b w:val="0"/>
          <w:bCs w:val="0"/>
          <w:spacing w:val="39"/>
          <w:w w:val="115"/>
        </w:rPr>
        <w:t xml:space="preserve"> </w:t>
      </w:r>
      <w:r>
        <w:rPr>
          <w:b w:val="0"/>
          <w:bCs w:val="0"/>
          <w:w w:val="115"/>
        </w:rPr>
        <w:t>query,</w:t>
      </w:r>
      <w:r>
        <w:rPr>
          <w:b w:val="0"/>
          <w:bCs w:val="0"/>
          <w:spacing w:val="38"/>
          <w:w w:val="115"/>
        </w:rPr>
        <w:t xml:space="preserve"> </w:t>
      </w:r>
      <w:r>
        <w:rPr>
          <w:b w:val="0"/>
          <w:bCs w:val="0"/>
          <w:w w:val="115"/>
        </w:rPr>
        <w:t>and</w:t>
      </w:r>
      <w:r>
        <w:rPr>
          <w:b w:val="0"/>
          <w:bCs w:val="0"/>
          <w:spacing w:val="34"/>
          <w:w w:val="115"/>
        </w:rPr>
        <w:t xml:space="preserve"> </w:t>
      </w:r>
      <w:r>
        <w:rPr>
          <w:b w:val="0"/>
          <w:bCs w:val="0"/>
          <w:w w:val="115"/>
        </w:rPr>
        <w:t>control</w:t>
      </w:r>
      <w:r>
        <w:rPr>
          <w:b w:val="0"/>
          <w:bCs w:val="0"/>
          <w:spacing w:val="34"/>
          <w:w w:val="115"/>
        </w:rPr>
        <w:t xml:space="preserve"> </w:t>
      </w:r>
      <w:r>
        <w:rPr>
          <w:b w:val="0"/>
          <w:bCs w:val="0"/>
          <w:w w:val="115"/>
        </w:rPr>
        <w:t>data</w:t>
      </w:r>
      <w:r>
        <w:rPr>
          <w:b w:val="0"/>
          <w:bCs w:val="0"/>
          <w:spacing w:val="33"/>
          <w:w w:val="115"/>
        </w:rPr>
        <w:t xml:space="preserve"> </w:t>
      </w:r>
      <w:r>
        <w:rPr>
          <w:b w:val="0"/>
          <w:bCs w:val="0"/>
          <w:w w:val="115"/>
        </w:rPr>
        <w:t>efficiently.</w:t>
      </w:r>
      <w:r>
        <w:rPr>
          <w:b w:val="0"/>
          <w:bCs w:val="0"/>
          <w:spacing w:val="74"/>
          <w:w w:val="150"/>
        </w:rPr>
        <w:t xml:space="preserve"> </w:t>
      </w:r>
      <w:r>
        <w:rPr>
          <w:b w:val="0"/>
          <w:bCs w:val="0"/>
          <w:w w:val="115"/>
        </w:rPr>
        <w:t>The</w:t>
      </w:r>
      <w:r>
        <w:rPr>
          <w:b w:val="0"/>
          <w:bCs w:val="0"/>
          <w:spacing w:val="34"/>
          <w:w w:val="115"/>
        </w:rPr>
        <w:t xml:space="preserve"> </w:t>
      </w:r>
      <w:r>
        <w:rPr>
          <w:b w:val="0"/>
          <w:bCs w:val="0"/>
          <w:spacing w:val="-4"/>
          <w:w w:val="115"/>
        </w:rPr>
        <w:t>Data</w:t>
      </w:r>
    </w:p>
    <w:p w14:paraId="0386DEDC">
      <w:pPr>
        <w:pStyle w:val="7"/>
        <w:spacing w:after="0" w:line="355" w:lineRule="auto"/>
        <w:jc w:val="both"/>
        <w:sectPr>
          <w:headerReference r:id="rId7" w:type="default"/>
          <w:footerReference r:id="rId8" w:type="default"/>
          <w:pgSz w:w="11910" w:h="16840"/>
          <w:pgMar w:top="580" w:right="0" w:bottom="660" w:left="1700" w:header="361" w:footer="466" w:gutter="0"/>
          <w:pgNumType w:start="2"/>
          <w:cols w:space="720" w:num="1"/>
        </w:sectPr>
      </w:pPr>
    </w:p>
    <w:p w14:paraId="0457187F">
      <w:pPr>
        <w:pStyle w:val="7"/>
        <w:spacing w:before="205"/>
        <w:rPr>
          <w:b w:val="0"/>
          <w:bCs w:val="0"/>
        </w:rPr>
      </w:pPr>
    </w:p>
    <w:p w14:paraId="6E1E7EBE">
      <w:pPr>
        <w:pStyle w:val="7"/>
        <w:spacing w:line="355" w:lineRule="auto"/>
        <w:ind w:left="100" w:right="1076"/>
        <w:jc w:val="both"/>
        <w:rPr>
          <w:b w:val="0"/>
          <w:bCs w:val="0"/>
        </w:rPr>
      </w:pPr>
      <w:r>
        <w:rPr>
          <w:b w:val="0"/>
          <w:bCs w:val="0"/>
          <w:w w:val="120"/>
        </w:rPr>
        <w:t>Definition</w:t>
      </w:r>
      <w:r>
        <w:rPr>
          <w:b w:val="0"/>
          <w:bCs w:val="0"/>
          <w:spacing w:val="-17"/>
          <w:w w:val="120"/>
        </w:rPr>
        <w:t xml:space="preserve"> </w:t>
      </w:r>
      <w:r>
        <w:rPr>
          <w:b w:val="0"/>
          <w:bCs w:val="0"/>
          <w:w w:val="120"/>
        </w:rPr>
        <w:t>Language</w:t>
      </w:r>
      <w:r>
        <w:rPr>
          <w:b w:val="0"/>
          <w:bCs w:val="0"/>
          <w:spacing w:val="-16"/>
          <w:w w:val="120"/>
        </w:rPr>
        <w:t xml:space="preserve"> </w:t>
      </w:r>
      <w:r>
        <w:rPr>
          <w:b w:val="0"/>
          <w:bCs w:val="0"/>
          <w:w w:val="120"/>
        </w:rPr>
        <w:t>(DDL)</w:t>
      </w:r>
      <w:r>
        <w:rPr>
          <w:b w:val="0"/>
          <w:bCs w:val="0"/>
          <w:spacing w:val="-16"/>
          <w:w w:val="120"/>
        </w:rPr>
        <w:t xml:space="preserve"> </w:t>
      </w:r>
      <w:r>
        <w:rPr>
          <w:b w:val="0"/>
          <w:bCs w:val="0"/>
          <w:w w:val="120"/>
        </w:rPr>
        <w:t>is</w:t>
      </w:r>
      <w:r>
        <w:rPr>
          <w:b w:val="0"/>
          <w:bCs w:val="0"/>
          <w:spacing w:val="-17"/>
          <w:w w:val="120"/>
        </w:rPr>
        <w:t xml:space="preserve"> </w:t>
      </w:r>
      <w:r>
        <w:rPr>
          <w:b w:val="0"/>
          <w:bCs w:val="0"/>
          <w:w w:val="120"/>
        </w:rPr>
        <w:t>used</w:t>
      </w:r>
      <w:r>
        <w:rPr>
          <w:b w:val="0"/>
          <w:bCs w:val="0"/>
          <w:spacing w:val="-16"/>
          <w:w w:val="120"/>
        </w:rPr>
        <w:t xml:space="preserve"> </w:t>
      </w:r>
      <w:r>
        <w:rPr>
          <w:b w:val="0"/>
          <w:bCs w:val="0"/>
          <w:w w:val="120"/>
        </w:rPr>
        <w:t>to</w:t>
      </w:r>
      <w:r>
        <w:rPr>
          <w:b w:val="0"/>
          <w:bCs w:val="0"/>
          <w:spacing w:val="-16"/>
          <w:w w:val="120"/>
        </w:rPr>
        <w:t xml:space="preserve"> </w:t>
      </w:r>
      <w:r>
        <w:rPr>
          <w:b w:val="0"/>
          <w:bCs w:val="0"/>
          <w:w w:val="120"/>
        </w:rPr>
        <w:t>define</w:t>
      </w:r>
      <w:r>
        <w:rPr>
          <w:b w:val="0"/>
          <w:bCs w:val="0"/>
          <w:spacing w:val="-16"/>
          <w:w w:val="120"/>
        </w:rPr>
        <w:t xml:space="preserve"> </w:t>
      </w:r>
      <w:r>
        <w:rPr>
          <w:b w:val="0"/>
          <w:bCs w:val="0"/>
          <w:w w:val="120"/>
        </w:rPr>
        <w:t>the</w:t>
      </w:r>
      <w:r>
        <w:rPr>
          <w:b w:val="0"/>
          <w:bCs w:val="0"/>
          <w:spacing w:val="-17"/>
          <w:w w:val="120"/>
        </w:rPr>
        <w:t xml:space="preserve"> </w:t>
      </w:r>
      <w:r>
        <w:rPr>
          <w:b w:val="0"/>
          <w:bCs w:val="0"/>
          <w:w w:val="120"/>
        </w:rPr>
        <w:t>database</w:t>
      </w:r>
      <w:r>
        <w:rPr>
          <w:b w:val="0"/>
          <w:bCs w:val="0"/>
          <w:spacing w:val="-16"/>
          <w:w w:val="120"/>
        </w:rPr>
        <w:t xml:space="preserve"> </w:t>
      </w:r>
      <w:r>
        <w:rPr>
          <w:b w:val="0"/>
          <w:bCs w:val="0"/>
          <w:w w:val="120"/>
        </w:rPr>
        <w:t>structure,</w:t>
      </w:r>
      <w:r>
        <w:rPr>
          <w:b w:val="0"/>
          <w:bCs w:val="0"/>
          <w:spacing w:val="-16"/>
          <w:w w:val="120"/>
        </w:rPr>
        <w:t xml:space="preserve"> </w:t>
      </w:r>
      <w:r>
        <w:rPr>
          <w:b w:val="0"/>
          <w:bCs w:val="0"/>
          <w:w w:val="120"/>
        </w:rPr>
        <w:t xml:space="preserve">including </w:t>
      </w:r>
      <w:r>
        <w:rPr>
          <w:b w:val="0"/>
          <w:bCs w:val="0"/>
          <w:w w:val="125"/>
        </w:rPr>
        <w:t>creating,</w:t>
      </w:r>
      <w:r>
        <w:rPr>
          <w:b w:val="0"/>
          <w:bCs w:val="0"/>
          <w:spacing w:val="-17"/>
          <w:w w:val="125"/>
        </w:rPr>
        <w:t xml:space="preserve"> </w:t>
      </w:r>
      <w:r>
        <w:rPr>
          <w:b w:val="0"/>
          <w:bCs w:val="0"/>
          <w:w w:val="125"/>
        </w:rPr>
        <w:t>altering,</w:t>
      </w:r>
      <w:r>
        <w:rPr>
          <w:b w:val="0"/>
          <w:bCs w:val="0"/>
          <w:spacing w:val="-17"/>
          <w:w w:val="125"/>
        </w:rPr>
        <w:t xml:space="preserve"> </w:t>
      </w:r>
      <w:r>
        <w:rPr>
          <w:b w:val="0"/>
          <w:bCs w:val="0"/>
          <w:w w:val="125"/>
        </w:rPr>
        <w:t>and</w:t>
      </w:r>
      <w:r>
        <w:rPr>
          <w:b w:val="0"/>
          <w:bCs w:val="0"/>
          <w:spacing w:val="-17"/>
          <w:w w:val="125"/>
        </w:rPr>
        <w:t xml:space="preserve"> </w:t>
      </w:r>
      <w:r>
        <w:rPr>
          <w:b w:val="0"/>
          <w:bCs w:val="0"/>
          <w:w w:val="125"/>
        </w:rPr>
        <w:t>deleting</w:t>
      </w:r>
      <w:r>
        <w:rPr>
          <w:b w:val="0"/>
          <w:bCs w:val="0"/>
          <w:spacing w:val="-17"/>
          <w:w w:val="125"/>
        </w:rPr>
        <w:t xml:space="preserve"> </w:t>
      </w:r>
      <w:r>
        <w:rPr>
          <w:b w:val="0"/>
          <w:bCs w:val="0"/>
          <w:w w:val="125"/>
        </w:rPr>
        <w:t>objects</w:t>
      </w:r>
      <w:r>
        <w:rPr>
          <w:b w:val="0"/>
          <w:bCs w:val="0"/>
          <w:spacing w:val="-17"/>
          <w:w w:val="125"/>
        </w:rPr>
        <w:t xml:space="preserve"> </w:t>
      </w:r>
      <w:r>
        <w:rPr>
          <w:b w:val="0"/>
          <w:bCs w:val="0"/>
          <w:w w:val="125"/>
        </w:rPr>
        <w:t>like</w:t>
      </w:r>
      <w:r>
        <w:rPr>
          <w:b w:val="0"/>
          <w:bCs w:val="0"/>
          <w:spacing w:val="-17"/>
          <w:w w:val="125"/>
        </w:rPr>
        <w:t xml:space="preserve"> </w:t>
      </w:r>
      <w:r>
        <w:rPr>
          <w:b w:val="0"/>
          <w:bCs w:val="0"/>
          <w:w w:val="125"/>
        </w:rPr>
        <w:t>tables</w:t>
      </w:r>
      <w:r>
        <w:rPr>
          <w:b w:val="0"/>
          <w:bCs w:val="0"/>
          <w:spacing w:val="-17"/>
          <w:w w:val="125"/>
        </w:rPr>
        <w:t xml:space="preserve"> </w:t>
      </w:r>
      <w:r>
        <w:rPr>
          <w:b w:val="0"/>
          <w:bCs w:val="0"/>
          <w:w w:val="125"/>
        </w:rPr>
        <w:t>and</w:t>
      </w:r>
      <w:r>
        <w:rPr>
          <w:b w:val="0"/>
          <w:bCs w:val="0"/>
          <w:spacing w:val="-17"/>
          <w:w w:val="125"/>
        </w:rPr>
        <w:t xml:space="preserve"> </w:t>
      </w:r>
      <w:r>
        <w:rPr>
          <w:b w:val="0"/>
          <w:bCs w:val="0"/>
          <w:w w:val="125"/>
        </w:rPr>
        <w:t>schemas,</w:t>
      </w:r>
      <w:r>
        <w:rPr>
          <w:b w:val="0"/>
          <w:bCs w:val="0"/>
          <w:spacing w:val="-17"/>
          <w:w w:val="125"/>
        </w:rPr>
        <w:t xml:space="preserve"> </w:t>
      </w:r>
      <w:r>
        <w:rPr>
          <w:b w:val="0"/>
          <w:bCs w:val="0"/>
          <w:w w:val="125"/>
        </w:rPr>
        <w:t>with</w:t>
      </w:r>
      <w:r>
        <w:rPr>
          <w:b w:val="0"/>
          <w:bCs w:val="0"/>
          <w:spacing w:val="-17"/>
          <w:w w:val="125"/>
        </w:rPr>
        <w:t xml:space="preserve"> </w:t>
      </w:r>
      <w:r>
        <w:rPr>
          <w:b w:val="0"/>
          <w:bCs w:val="0"/>
          <w:w w:val="125"/>
        </w:rPr>
        <w:t xml:space="preserve">com- mands such as CREATE, ALTER, and DROP. The Data Manipulation Lan- </w:t>
      </w:r>
      <w:r>
        <w:rPr>
          <w:b w:val="0"/>
          <w:bCs w:val="0"/>
          <w:w w:val="115"/>
        </w:rPr>
        <w:t xml:space="preserve">guage (DML) allows users to retrieve and modify data, supporting operations </w:t>
      </w:r>
      <w:r>
        <w:rPr>
          <w:b w:val="0"/>
          <w:bCs w:val="0"/>
          <w:w w:val="125"/>
        </w:rPr>
        <w:t>like</w:t>
      </w:r>
      <w:r>
        <w:rPr>
          <w:b w:val="0"/>
          <w:bCs w:val="0"/>
          <w:spacing w:val="-14"/>
          <w:w w:val="125"/>
        </w:rPr>
        <w:t xml:space="preserve"> </w:t>
      </w:r>
      <w:r>
        <w:rPr>
          <w:b w:val="0"/>
          <w:bCs w:val="0"/>
          <w:w w:val="125"/>
        </w:rPr>
        <w:t>inserting,</w:t>
      </w:r>
      <w:r>
        <w:rPr>
          <w:b w:val="0"/>
          <w:bCs w:val="0"/>
          <w:spacing w:val="-11"/>
          <w:w w:val="125"/>
        </w:rPr>
        <w:t xml:space="preserve"> </w:t>
      </w:r>
      <w:r>
        <w:rPr>
          <w:b w:val="0"/>
          <w:bCs w:val="0"/>
          <w:w w:val="125"/>
        </w:rPr>
        <w:t>updating,</w:t>
      </w:r>
      <w:r>
        <w:rPr>
          <w:b w:val="0"/>
          <w:bCs w:val="0"/>
          <w:spacing w:val="-11"/>
          <w:w w:val="125"/>
        </w:rPr>
        <w:t xml:space="preserve"> </w:t>
      </w:r>
      <w:r>
        <w:rPr>
          <w:b w:val="0"/>
          <w:bCs w:val="0"/>
          <w:w w:val="125"/>
        </w:rPr>
        <w:t>and</w:t>
      </w:r>
      <w:r>
        <w:rPr>
          <w:b w:val="0"/>
          <w:bCs w:val="0"/>
          <w:spacing w:val="-14"/>
          <w:w w:val="125"/>
        </w:rPr>
        <w:t xml:space="preserve"> </w:t>
      </w:r>
      <w:r>
        <w:rPr>
          <w:b w:val="0"/>
          <w:bCs w:val="0"/>
          <w:w w:val="125"/>
        </w:rPr>
        <w:t>deleting</w:t>
      </w:r>
      <w:r>
        <w:rPr>
          <w:b w:val="0"/>
          <w:bCs w:val="0"/>
          <w:spacing w:val="-14"/>
          <w:w w:val="125"/>
        </w:rPr>
        <w:t xml:space="preserve"> </w:t>
      </w:r>
      <w:r>
        <w:rPr>
          <w:b w:val="0"/>
          <w:bCs w:val="0"/>
          <w:w w:val="125"/>
        </w:rPr>
        <w:t>records</w:t>
      </w:r>
      <w:r>
        <w:rPr>
          <w:b w:val="0"/>
          <w:bCs w:val="0"/>
          <w:spacing w:val="-14"/>
          <w:w w:val="125"/>
        </w:rPr>
        <w:t xml:space="preserve"> </w:t>
      </w:r>
      <w:r>
        <w:rPr>
          <w:b w:val="0"/>
          <w:bCs w:val="0"/>
          <w:w w:val="125"/>
        </w:rPr>
        <w:t>using</w:t>
      </w:r>
      <w:r>
        <w:rPr>
          <w:b w:val="0"/>
          <w:bCs w:val="0"/>
          <w:spacing w:val="-14"/>
          <w:w w:val="125"/>
        </w:rPr>
        <w:t xml:space="preserve"> </w:t>
      </w:r>
      <w:r>
        <w:rPr>
          <w:b w:val="0"/>
          <w:bCs w:val="0"/>
          <w:w w:val="125"/>
        </w:rPr>
        <w:t>commands</w:t>
      </w:r>
      <w:r>
        <w:rPr>
          <w:b w:val="0"/>
          <w:bCs w:val="0"/>
          <w:spacing w:val="-14"/>
          <w:w w:val="125"/>
        </w:rPr>
        <w:t xml:space="preserve"> </w:t>
      </w:r>
      <w:r>
        <w:rPr>
          <w:b w:val="0"/>
          <w:bCs w:val="0"/>
          <w:w w:val="125"/>
        </w:rPr>
        <w:t>such</w:t>
      </w:r>
      <w:r>
        <w:rPr>
          <w:b w:val="0"/>
          <w:bCs w:val="0"/>
          <w:spacing w:val="-14"/>
          <w:w w:val="125"/>
        </w:rPr>
        <w:t xml:space="preserve"> </w:t>
      </w:r>
      <w:r>
        <w:rPr>
          <w:b w:val="0"/>
          <w:bCs w:val="0"/>
          <w:w w:val="125"/>
        </w:rPr>
        <w:t>as</w:t>
      </w:r>
      <w:r>
        <w:rPr>
          <w:b w:val="0"/>
          <w:bCs w:val="0"/>
          <w:spacing w:val="-14"/>
          <w:w w:val="125"/>
        </w:rPr>
        <w:t xml:space="preserve"> </w:t>
      </w:r>
      <w:r>
        <w:rPr>
          <w:b w:val="0"/>
          <w:bCs w:val="0"/>
          <w:w w:val="125"/>
        </w:rPr>
        <w:t>IN- SERT,</w:t>
      </w:r>
      <w:r>
        <w:rPr>
          <w:b w:val="0"/>
          <w:bCs w:val="0"/>
          <w:spacing w:val="16"/>
          <w:w w:val="125"/>
        </w:rPr>
        <w:t xml:space="preserve">  </w:t>
      </w:r>
      <w:r>
        <w:rPr>
          <w:b w:val="0"/>
          <w:bCs w:val="0"/>
          <w:w w:val="125"/>
        </w:rPr>
        <w:t>UPDATE,</w:t>
      </w:r>
      <w:r>
        <w:rPr>
          <w:b w:val="0"/>
          <w:bCs w:val="0"/>
          <w:spacing w:val="16"/>
          <w:w w:val="125"/>
        </w:rPr>
        <w:t xml:space="preserve">  </w:t>
      </w:r>
      <w:r>
        <w:rPr>
          <w:b w:val="0"/>
          <w:bCs w:val="0"/>
          <w:w w:val="125"/>
        </w:rPr>
        <w:t>DELETE,</w:t>
      </w:r>
      <w:r>
        <w:rPr>
          <w:b w:val="0"/>
          <w:bCs w:val="0"/>
          <w:spacing w:val="16"/>
          <w:w w:val="125"/>
        </w:rPr>
        <w:t xml:space="preserve">  </w:t>
      </w:r>
      <w:r>
        <w:rPr>
          <w:b w:val="0"/>
          <w:bCs w:val="0"/>
          <w:w w:val="125"/>
        </w:rPr>
        <w:t>and</w:t>
      </w:r>
      <w:r>
        <w:rPr>
          <w:b w:val="0"/>
          <w:bCs w:val="0"/>
          <w:spacing w:val="16"/>
          <w:w w:val="125"/>
        </w:rPr>
        <w:t xml:space="preserve">  </w:t>
      </w:r>
      <w:r>
        <w:rPr>
          <w:b w:val="0"/>
          <w:bCs w:val="0"/>
          <w:w w:val="125"/>
        </w:rPr>
        <w:t>SELECT.</w:t>
      </w:r>
    </w:p>
    <w:p w14:paraId="50A46871">
      <w:pPr>
        <w:pStyle w:val="7"/>
        <w:spacing w:before="195"/>
      </w:pPr>
    </w:p>
    <w:p w14:paraId="144960E4">
      <w:pPr>
        <w:pStyle w:val="4"/>
        <w:numPr>
          <w:ilvl w:val="1"/>
          <w:numId w:val="6"/>
        </w:numPr>
        <w:tabs>
          <w:tab w:val="left" w:pos="982"/>
        </w:tabs>
        <w:spacing w:before="0" w:after="0" w:line="240" w:lineRule="auto"/>
        <w:ind w:left="982" w:right="0" w:hanging="882"/>
        <w:jc w:val="left"/>
      </w:pPr>
      <w:r>
        <w:rPr>
          <w:w w:val="115"/>
        </w:rPr>
        <w:t>Motivational</w:t>
      </w:r>
      <w:r>
        <w:rPr>
          <w:spacing w:val="53"/>
          <w:w w:val="115"/>
        </w:rPr>
        <w:t xml:space="preserve"> </w:t>
      </w:r>
      <w:r>
        <w:rPr>
          <w:w w:val="115"/>
        </w:rPr>
        <w:t>challenges</w:t>
      </w:r>
      <w:r>
        <w:rPr>
          <w:spacing w:val="53"/>
          <w:w w:val="115"/>
        </w:rPr>
        <w:t xml:space="preserve"> </w:t>
      </w:r>
      <w:r>
        <w:rPr>
          <w:w w:val="115"/>
        </w:rPr>
        <w:t>for</w:t>
      </w:r>
      <w:r>
        <w:rPr>
          <w:spacing w:val="53"/>
          <w:w w:val="115"/>
        </w:rPr>
        <w:t xml:space="preserve"> </w:t>
      </w:r>
      <w:r>
        <w:rPr>
          <w:w w:val="115"/>
        </w:rPr>
        <w:t>the</w:t>
      </w:r>
      <w:r>
        <w:rPr>
          <w:spacing w:val="53"/>
          <w:w w:val="115"/>
        </w:rPr>
        <w:t xml:space="preserve"> </w:t>
      </w:r>
      <w:r>
        <w:rPr>
          <w:w w:val="115"/>
        </w:rPr>
        <w:t>project</w:t>
      </w:r>
      <w:r>
        <w:rPr>
          <w:spacing w:val="53"/>
          <w:w w:val="115"/>
        </w:rPr>
        <w:t xml:space="preserve"> </w:t>
      </w:r>
      <w:r>
        <w:rPr>
          <w:spacing w:val="-4"/>
          <w:w w:val="115"/>
        </w:rPr>
        <w:t>work</w:t>
      </w:r>
    </w:p>
    <w:p w14:paraId="30E0CCB4">
      <w:pPr>
        <w:pStyle w:val="7"/>
        <w:spacing w:before="351" w:line="355" w:lineRule="auto"/>
        <w:ind w:left="100" w:right="1076" w:firstLine="88"/>
        <w:jc w:val="both"/>
        <w:rPr>
          <w:b w:val="0"/>
          <w:bCs w:val="0"/>
        </w:rPr>
      </w:pPr>
      <w:r>
        <w:rPr>
          <w:b w:val="0"/>
          <w:bCs w:val="0"/>
          <w:w w:val="115"/>
        </w:rPr>
        <w:t>Lack of Clear Vision:</w:t>
      </w:r>
      <w:r>
        <w:rPr>
          <w:b w:val="0"/>
          <w:bCs w:val="0"/>
          <w:spacing w:val="40"/>
          <w:w w:val="115"/>
        </w:rPr>
        <w:t xml:space="preserve"> </w:t>
      </w:r>
      <w:r>
        <w:rPr>
          <w:b w:val="0"/>
          <w:bCs w:val="0"/>
          <w:w w:val="115"/>
        </w:rPr>
        <w:t>Without a clear understanding of the project goals, it</w:t>
      </w:r>
      <w:r>
        <w:rPr>
          <w:b w:val="0"/>
          <w:bCs w:val="0"/>
          <w:spacing w:val="80"/>
          <w:w w:val="115"/>
        </w:rPr>
        <w:t xml:space="preserve"> </w:t>
      </w:r>
      <w:r>
        <w:rPr>
          <w:b w:val="0"/>
          <w:bCs w:val="0"/>
          <w:w w:val="115"/>
        </w:rPr>
        <w:t>can be difficult to stay motivated.</w:t>
      </w:r>
      <w:r>
        <w:rPr>
          <w:b w:val="0"/>
          <w:bCs w:val="0"/>
          <w:spacing w:val="40"/>
          <w:w w:val="115"/>
        </w:rPr>
        <w:t xml:space="preserve"> </w:t>
      </w:r>
      <w:r>
        <w:rPr>
          <w:b w:val="0"/>
          <w:bCs w:val="0"/>
          <w:w w:val="115"/>
        </w:rPr>
        <w:t>A vague vision can lead to confusion and frustration, decreasing enthusiasm for completing tasks.</w:t>
      </w:r>
      <w:r>
        <w:rPr>
          <w:b w:val="0"/>
          <w:bCs w:val="0"/>
          <w:spacing w:val="80"/>
          <w:w w:val="115"/>
        </w:rPr>
        <w:t xml:space="preserve"> </w:t>
      </w:r>
      <w:r>
        <w:rPr>
          <w:b w:val="0"/>
          <w:bCs w:val="0"/>
          <w:w w:val="115"/>
        </w:rPr>
        <w:t>Procrastination: Delaying tasks or work until the last minute can hinder project progress, leading to increased stress and burnout.</w:t>
      </w:r>
      <w:r>
        <w:rPr>
          <w:b w:val="0"/>
          <w:bCs w:val="0"/>
          <w:spacing w:val="40"/>
          <w:w w:val="115"/>
        </w:rPr>
        <w:t xml:space="preserve"> </w:t>
      </w:r>
      <w:r>
        <w:rPr>
          <w:b w:val="0"/>
          <w:bCs w:val="0"/>
          <w:w w:val="115"/>
        </w:rPr>
        <w:t>This can make it harder to maintain focus</w:t>
      </w:r>
      <w:r>
        <w:rPr>
          <w:b w:val="0"/>
          <w:bCs w:val="0"/>
          <w:spacing w:val="40"/>
          <w:w w:val="115"/>
        </w:rPr>
        <w:t xml:space="preserve"> </w:t>
      </w:r>
      <w:r>
        <w:rPr>
          <w:b w:val="0"/>
          <w:bCs w:val="0"/>
          <w:w w:val="115"/>
        </w:rPr>
        <w:t>and</w:t>
      </w:r>
      <w:r>
        <w:rPr>
          <w:b w:val="0"/>
          <w:bCs w:val="0"/>
          <w:spacing w:val="40"/>
          <w:w w:val="115"/>
        </w:rPr>
        <w:t xml:space="preserve"> </w:t>
      </w:r>
      <w:r>
        <w:rPr>
          <w:b w:val="0"/>
          <w:bCs w:val="0"/>
          <w:w w:val="115"/>
        </w:rPr>
        <w:t>motivation.</w:t>
      </w:r>
      <w:r>
        <w:rPr>
          <w:b w:val="0"/>
          <w:bCs w:val="0"/>
          <w:spacing w:val="80"/>
          <w:w w:val="150"/>
        </w:rPr>
        <w:t xml:space="preserve">  </w:t>
      </w:r>
      <w:r>
        <w:rPr>
          <w:b w:val="0"/>
          <w:bCs w:val="0"/>
          <w:w w:val="115"/>
        </w:rPr>
        <w:t>Burnout:</w:t>
      </w:r>
      <w:r>
        <w:rPr>
          <w:b w:val="0"/>
          <w:bCs w:val="0"/>
          <w:spacing w:val="80"/>
          <w:w w:val="115"/>
        </w:rPr>
        <w:t xml:space="preserve"> </w:t>
      </w:r>
      <w:r>
        <w:rPr>
          <w:b w:val="0"/>
          <w:bCs w:val="0"/>
          <w:w w:val="115"/>
        </w:rPr>
        <w:t>Prolonged</w:t>
      </w:r>
      <w:r>
        <w:rPr>
          <w:b w:val="0"/>
          <w:bCs w:val="0"/>
          <w:spacing w:val="40"/>
          <w:w w:val="115"/>
        </w:rPr>
        <w:t xml:space="preserve"> </w:t>
      </w:r>
      <w:r>
        <w:rPr>
          <w:b w:val="0"/>
          <w:bCs w:val="0"/>
          <w:w w:val="115"/>
        </w:rPr>
        <w:t>work</w:t>
      </w:r>
      <w:r>
        <w:rPr>
          <w:b w:val="0"/>
          <w:bCs w:val="0"/>
          <w:spacing w:val="40"/>
          <w:w w:val="115"/>
        </w:rPr>
        <w:t xml:space="preserve"> </w:t>
      </w:r>
      <w:r>
        <w:rPr>
          <w:b w:val="0"/>
          <w:bCs w:val="0"/>
          <w:w w:val="115"/>
        </w:rPr>
        <w:t>with</w:t>
      </w:r>
      <w:r>
        <w:rPr>
          <w:b w:val="0"/>
          <w:bCs w:val="0"/>
          <w:spacing w:val="40"/>
          <w:w w:val="115"/>
        </w:rPr>
        <w:t xml:space="preserve"> </w:t>
      </w:r>
      <w:r>
        <w:rPr>
          <w:b w:val="0"/>
          <w:bCs w:val="0"/>
          <w:w w:val="115"/>
        </w:rPr>
        <w:t>limited</w:t>
      </w:r>
      <w:r>
        <w:rPr>
          <w:b w:val="0"/>
          <w:bCs w:val="0"/>
          <w:spacing w:val="40"/>
          <w:w w:val="115"/>
        </w:rPr>
        <w:t xml:space="preserve"> </w:t>
      </w:r>
      <w:r>
        <w:rPr>
          <w:b w:val="0"/>
          <w:bCs w:val="0"/>
          <w:w w:val="115"/>
        </w:rPr>
        <w:t>breaks</w:t>
      </w:r>
      <w:r>
        <w:rPr>
          <w:b w:val="0"/>
          <w:bCs w:val="0"/>
          <w:spacing w:val="40"/>
          <w:w w:val="115"/>
        </w:rPr>
        <w:t xml:space="preserve"> </w:t>
      </w:r>
      <w:r>
        <w:rPr>
          <w:b w:val="0"/>
          <w:bCs w:val="0"/>
          <w:w w:val="115"/>
        </w:rPr>
        <w:t>or low social interaction may result in exhaustion.</w:t>
      </w:r>
      <w:r>
        <w:rPr>
          <w:b w:val="0"/>
          <w:bCs w:val="0"/>
          <w:spacing w:val="40"/>
          <w:w w:val="115"/>
        </w:rPr>
        <w:t xml:space="preserve"> </w:t>
      </w:r>
      <w:r>
        <w:rPr>
          <w:b w:val="0"/>
          <w:bCs w:val="0"/>
          <w:w w:val="115"/>
        </w:rPr>
        <w:t>When energy levels dip, motivation significantly decreases, and the quality of work may also suffer. Overwhelming Tasks:</w:t>
      </w:r>
      <w:r>
        <w:rPr>
          <w:b w:val="0"/>
          <w:bCs w:val="0"/>
          <w:spacing w:val="40"/>
          <w:w w:val="115"/>
        </w:rPr>
        <w:t xml:space="preserve"> </w:t>
      </w:r>
      <w:r>
        <w:rPr>
          <w:b w:val="0"/>
          <w:bCs w:val="0"/>
          <w:w w:val="115"/>
        </w:rPr>
        <w:t>Large projects can feel daunting, especially when tasks seem too complex or time-consuming. This might cause demotivation as the magnitude of the project feels unattainable.</w:t>
      </w:r>
    </w:p>
    <w:p w14:paraId="2EF81D94">
      <w:pPr>
        <w:pStyle w:val="7"/>
        <w:spacing w:before="193"/>
      </w:pPr>
    </w:p>
    <w:p w14:paraId="70F29E4E">
      <w:pPr>
        <w:pStyle w:val="4"/>
        <w:numPr>
          <w:ilvl w:val="1"/>
          <w:numId w:val="6"/>
        </w:numPr>
        <w:tabs>
          <w:tab w:val="left" w:pos="982"/>
        </w:tabs>
        <w:spacing w:before="1" w:after="0" w:line="240" w:lineRule="auto"/>
        <w:ind w:left="982" w:right="0" w:hanging="882"/>
        <w:jc w:val="left"/>
      </w:pPr>
      <w:r>
        <w:rPr>
          <w:w w:val="120"/>
        </w:rPr>
        <w:t>Application</w:t>
      </w:r>
      <w:r>
        <w:rPr>
          <w:spacing w:val="39"/>
          <w:w w:val="120"/>
        </w:rPr>
        <w:t xml:space="preserve"> </w:t>
      </w:r>
      <w:r>
        <w:rPr>
          <w:w w:val="120"/>
        </w:rPr>
        <w:t>of</w:t>
      </w:r>
      <w:r>
        <w:rPr>
          <w:spacing w:val="40"/>
          <w:w w:val="120"/>
        </w:rPr>
        <w:t xml:space="preserve"> </w:t>
      </w:r>
      <w:r>
        <w:rPr>
          <w:w w:val="120"/>
        </w:rPr>
        <w:t>the</w:t>
      </w:r>
      <w:r>
        <w:rPr>
          <w:spacing w:val="40"/>
          <w:w w:val="120"/>
        </w:rPr>
        <w:t xml:space="preserve"> </w:t>
      </w:r>
      <w:r>
        <w:rPr>
          <w:w w:val="120"/>
        </w:rPr>
        <w:t>Project</w:t>
      </w:r>
      <w:r>
        <w:rPr>
          <w:spacing w:val="40"/>
          <w:w w:val="120"/>
        </w:rPr>
        <w:t xml:space="preserve"> </w:t>
      </w:r>
      <w:r>
        <w:rPr>
          <w:w w:val="120"/>
        </w:rPr>
        <w:t>in</w:t>
      </w:r>
      <w:r>
        <w:rPr>
          <w:spacing w:val="40"/>
          <w:w w:val="120"/>
        </w:rPr>
        <w:t xml:space="preserve"> </w:t>
      </w:r>
      <w:r>
        <w:rPr>
          <w:w w:val="120"/>
        </w:rPr>
        <w:t>Real</w:t>
      </w:r>
      <w:r>
        <w:rPr>
          <w:spacing w:val="40"/>
          <w:w w:val="120"/>
        </w:rPr>
        <w:t xml:space="preserve"> </w:t>
      </w:r>
      <w:r>
        <w:rPr>
          <w:spacing w:val="-4"/>
          <w:w w:val="120"/>
        </w:rPr>
        <w:t>time</w:t>
      </w:r>
    </w:p>
    <w:p w14:paraId="5CF8F425">
      <w:pPr>
        <w:pStyle w:val="7"/>
        <w:spacing w:before="350" w:line="355" w:lineRule="auto"/>
        <w:ind w:left="100" w:right="1076"/>
        <w:jc w:val="both"/>
        <w:rPr>
          <w:rFonts w:hint="default"/>
          <w:lang w:val="en-US"/>
        </w:rPr>
        <w:sectPr>
          <w:pgSz w:w="11910" w:h="16840"/>
          <w:pgMar w:top="580" w:right="0" w:bottom="660" w:left="1700" w:header="361" w:footer="466" w:gutter="0"/>
          <w:cols w:space="720" w:num="1"/>
        </w:sectPr>
      </w:pPr>
      <w:r>
        <w:rPr>
          <w:b w:val="0"/>
          <w:bCs w:val="0"/>
          <w:w w:val="115"/>
        </w:rPr>
        <w:t>This</w:t>
      </w:r>
      <w:r>
        <w:rPr>
          <w:b w:val="0"/>
          <w:bCs w:val="0"/>
          <w:spacing w:val="40"/>
          <w:w w:val="115"/>
        </w:rPr>
        <w:t xml:space="preserve"> </w:t>
      </w:r>
      <w:r>
        <w:rPr>
          <w:b w:val="0"/>
          <w:bCs w:val="0"/>
          <w:w w:val="115"/>
        </w:rPr>
        <w:t>project</w:t>
      </w:r>
      <w:r>
        <w:rPr>
          <w:b w:val="0"/>
          <w:bCs w:val="0"/>
          <w:spacing w:val="40"/>
          <w:w w:val="115"/>
        </w:rPr>
        <w:t xml:space="preserve"> </w:t>
      </w:r>
      <w:r>
        <w:rPr>
          <w:b w:val="0"/>
          <w:bCs w:val="0"/>
          <w:w w:val="115"/>
        </w:rPr>
        <w:t>serves</w:t>
      </w:r>
      <w:r>
        <w:rPr>
          <w:b w:val="0"/>
          <w:bCs w:val="0"/>
          <w:spacing w:val="40"/>
          <w:w w:val="115"/>
        </w:rPr>
        <w:t xml:space="preserve"> </w:t>
      </w:r>
      <w:r>
        <w:rPr>
          <w:b w:val="0"/>
          <w:bCs w:val="0"/>
          <w:w w:val="115"/>
        </w:rPr>
        <w:t>as</w:t>
      </w:r>
      <w:r>
        <w:rPr>
          <w:b w:val="0"/>
          <w:bCs w:val="0"/>
          <w:spacing w:val="40"/>
          <w:w w:val="115"/>
        </w:rPr>
        <w:t xml:space="preserve"> </w:t>
      </w:r>
      <w:r>
        <w:rPr>
          <w:b w:val="0"/>
          <w:bCs w:val="0"/>
          <w:w w:val="115"/>
        </w:rPr>
        <w:t>a</w:t>
      </w:r>
      <w:r>
        <w:rPr>
          <w:b w:val="0"/>
          <w:bCs w:val="0"/>
          <w:spacing w:val="40"/>
          <w:w w:val="115"/>
        </w:rPr>
        <w:t xml:space="preserve"> </w:t>
      </w:r>
      <w:r>
        <w:rPr>
          <w:b w:val="0"/>
          <w:bCs w:val="0"/>
          <w:w w:val="115"/>
        </w:rPr>
        <w:t>powerful</w:t>
      </w:r>
      <w:r>
        <w:rPr>
          <w:b w:val="0"/>
          <w:bCs w:val="0"/>
          <w:spacing w:val="40"/>
          <w:w w:val="115"/>
        </w:rPr>
        <w:t xml:space="preserve"> </w:t>
      </w:r>
      <w:r>
        <w:rPr>
          <w:b w:val="0"/>
          <w:bCs w:val="0"/>
          <w:w w:val="115"/>
        </w:rPr>
        <w:t>tool</w:t>
      </w:r>
      <w:r>
        <w:rPr>
          <w:b w:val="0"/>
          <w:bCs w:val="0"/>
          <w:spacing w:val="40"/>
          <w:w w:val="115"/>
        </w:rPr>
        <w:t xml:space="preserve"> </w:t>
      </w:r>
      <w:r>
        <w:rPr>
          <w:b w:val="0"/>
          <w:bCs w:val="0"/>
          <w:w w:val="115"/>
        </w:rPr>
        <w:t>designed</w:t>
      </w:r>
      <w:r>
        <w:rPr>
          <w:b w:val="0"/>
          <w:bCs w:val="0"/>
          <w:spacing w:val="40"/>
          <w:w w:val="115"/>
        </w:rPr>
        <w:t xml:space="preserve"> </w:t>
      </w:r>
      <w:r>
        <w:rPr>
          <w:b w:val="0"/>
          <w:bCs w:val="0"/>
          <w:w w:val="115"/>
        </w:rPr>
        <w:t>to</w:t>
      </w:r>
      <w:r>
        <w:rPr>
          <w:b w:val="0"/>
          <w:bCs w:val="0"/>
          <w:spacing w:val="40"/>
          <w:w w:val="115"/>
        </w:rPr>
        <w:t xml:space="preserve"> </w:t>
      </w:r>
      <w:r>
        <w:rPr>
          <w:b w:val="0"/>
          <w:bCs w:val="0"/>
          <w:w w:val="115"/>
        </w:rPr>
        <w:t>optimize</w:t>
      </w:r>
      <w:r>
        <w:rPr>
          <w:b w:val="0"/>
          <w:bCs w:val="0"/>
          <w:spacing w:val="40"/>
          <w:w w:val="115"/>
        </w:rPr>
        <w:t xml:space="preserve"> </w:t>
      </w:r>
      <w:r>
        <w:rPr>
          <w:b w:val="0"/>
          <w:bCs w:val="0"/>
          <w:w w:val="115"/>
        </w:rPr>
        <w:t>various</w:t>
      </w:r>
      <w:r>
        <w:rPr>
          <w:b w:val="0"/>
          <w:bCs w:val="0"/>
          <w:spacing w:val="40"/>
          <w:w w:val="115"/>
        </w:rPr>
        <w:t xml:space="preserve"> </w:t>
      </w:r>
      <w:r>
        <w:rPr>
          <w:b w:val="0"/>
          <w:bCs w:val="0"/>
          <w:w w:val="115"/>
        </w:rPr>
        <w:t>aspects of business operations by facilitating efficient data management and decision- making processes.</w:t>
      </w:r>
      <w:r>
        <w:rPr>
          <w:b w:val="0"/>
          <w:bCs w:val="0"/>
          <w:spacing w:val="40"/>
          <w:w w:val="115"/>
        </w:rPr>
        <w:t xml:space="preserve"> </w:t>
      </w:r>
      <w:r>
        <w:rPr>
          <w:b w:val="0"/>
          <w:bCs w:val="0"/>
          <w:w w:val="115"/>
        </w:rPr>
        <w:t>The system enables flexible working practices, as it allows for streamlined handling of tasks that traditionally By centralizing and au- tomating</w:t>
      </w:r>
      <w:r>
        <w:rPr>
          <w:b w:val="0"/>
          <w:bCs w:val="0"/>
          <w:spacing w:val="-6"/>
          <w:w w:val="115"/>
        </w:rPr>
        <w:t xml:space="preserve"> </w:t>
      </w:r>
      <w:r>
        <w:rPr>
          <w:b w:val="0"/>
          <w:bCs w:val="0"/>
          <w:w w:val="115"/>
        </w:rPr>
        <w:t>key</w:t>
      </w:r>
      <w:r>
        <w:rPr>
          <w:b w:val="0"/>
          <w:bCs w:val="0"/>
          <w:spacing w:val="-6"/>
          <w:w w:val="115"/>
        </w:rPr>
        <w:t xml:space="preserve"> </w:t>
      </w:r>
      <w:r>
        <w:rPr>
          <w:b w:val="0"/>
          <w:bCs w:val="0"/>
          <w:w w:val="115"/>
        </w:rPr>
        <w:t>business</w:t>
      </w:r>
      <w:r>
        <w:rPr>
          <w:b w:val="0"/>
          <w:bCs w:val="0"/>
          <w:spacing w:val="-5"/>
          <w:w w:val="115"/>
        </w:rPr>
        <w:t xml:space="preserve"> </w:t>
      </w:r>
      <w:r>
        <w:rPr>
          <w:b w:val="0"/>
          <w:bCs w:val="0"/>
          <w:w w:val="115"/>
        </w:rPr>
        <w:t>functions,</w:t>
      </w:r>
      <w:r>
        <w:rPr>
          <w:b w:val="0"/>
          <w:bCs w:val="0"/>
          <w:spacing w:val="-3"/>
          <w:w w:val="115"/>
        </w:rPr>
        <w:t xml:space="preserve"> </w:t>
      </w:r>
      <w:r>
        <w:rPr>
          <w:b w:val="0"/>
          <w:bCs w:val="0"/>
          <w:w w:val="115"/>
        </w:rPr>
        <w:t>such</w:t>
      </w:r>
      <w:r>
        <w:rPr>
          <w:b w:val="0"/>
          <w:bCs w:val="0"/>
          <w:spacing w:val="-5"/>
          <w:w w:val="115"/>
        </w:rPr>
        <w:t xml:space="preserve"> </w:t>
      </w:r>
      <w:r>
        <w:rPr>
          <w:b w:val="0"/>
          <w:bCs w:val="0"/>
          <w:w w:val="115"/>
        </w:rPr>
        <w:t>as</w:t>
      </w:r>
      <w:r>
        <w:rPr>
          <w:b w:val="0"/>
          <w:bCs w:val="0"/>
          <w:spacing w:val="-6"/>
          <w:w w:val="115"/>
        </w:rPr>
        <w:t xml:space="preserve"> </w:t>
      </w:r>
      <w:r>
        <w:rPr>
          <w:b w:val="0"/>
          <w:bCs w:val="0"/>
          <w:w w:val="115"/>
        </w:rPr>
        <w:t>inventory</w:t>
      </w:r>
      <w:r>
        <w:rPr>
          <w:b w:val="0"/>
          <w:bCs w:val="0"/>
          <w:spacing w:val="-5"/>
          <w:w w:val="115"/>
        </w:rPr>
        <w:t xml:space="preserve"> </w:t>
      </w:r>
      <w:r>
        <w:rPr>
          <w:b w:val="0"/>
          <w:bCs w:val="0"/>
          <w:w w:val="115"/>
        </w:rPr>
        <w:t>management,</w:t>
      </w:r>
      <w:r>
        <w:rPr>
          <w:b w:val="0"/>
          <w:bCs w:val="0"/>
          <w:spacing w:val="-3"/>
          <w:w w:val="115"/>
        </w:rPr>
        <w:t xml:space="preserve"> </w:t>
      </w:r>
      <w:r>
        <w:rPr>
          <w:b w:val="0"/>
          <w:bCs w:val="0"/>
          <w:w w:val="115"/>
        </w:rPr>
        <w:t>employee</w:t>
      </w:r>
      <w:r>
        <w:rPr>
          <w:b w:val="0"/>
          <w:bCs w:val="0"/>
          <w:spacing w:val="-6"/>
          <w:w w:val="115"/>
        </w:rPr>
        <w:t xml:space="preserve"> </w:t>
      </w:r>
      <w:r>
        <w:rPr>
          <w:b w:val="0"/>
          <w:bCs w:val="0"/>
          <w:w w:val="115"/>
        </w:rPr>
        <w:t>in- formation, customer interactions, and sales tracking, the project contributes</w:t>
      </w:r>
      <w:r>
        <w:rPr>
          <w:b w:val="0"/>
          <w:bCs w:val="0"/>
          <w:spacing w:val="40"/>
          <w:w w:val="115"/>
        </w:rPr>
        <w:t xml:space="preserve"> </w:t>
      </w:r>
      <w:r>
        <w:rPr>
          <w:b w:val="0"/>
          <w:bCs w:val="0"/>
          <w:w w:val="115"/>
        </w:rPr>
        <w:t>to significant time savings</w:t>
      </w:r>
      <w:r>
        <w:rPr>
          <w:rFonts w:hint="default"/>
          <w:b w:val="0"/>
          <w:bCs w:val="0"/>
          <w:w w:val="115"/>
          <w:lang w:val="en-US"/>
        </w:rPr>
        <w:t>.</w:t>
      </w:r>
    </w:p>
    <w:p w14:paraId="585C795E">
      <w:pPr>
        <w:pStyle w:val="7"/>
        <w:spacing w:before="209"/>
        <w:rPr>
          <w:sz w:val="49"/>
        </w:rPr>
      </w:pPr>
    </w:p>
    <w:p w14:paraId="1E2C8C98">
      <w:pPr>
        <w:pStyle w:val="2"/>
      </w:pPr>
      <w:r>
        <w:rPr>
          <w:w w:val="120"/>
        </w:rPr>
        <w:t>Chapter</w:t>
      </w:r>
      <w:r>
        <w:rPr>
          <w:spacing w:val="67"/>
          <w:w w:val="150"/>
        </w:rPr>
        <w:t xml:space="preserve"> </w:t>
      </w:r>
      <w:r>
        <w:rPr>
          <w:spacing w:val="-10"/>
          <w:w w:val="120"/>
        </w:rPr>
        <w:t>2</w:t>
      </w:r>
    </w:p>
    <w:p w14:paraId="54B8E0DB">
      <w:pPr>
        <w:pStyle w:val="7"/>
        <w:spacing w:before="99"/>
        <w:rPr>
          <w:sz w:val="49"/>
        </w:rPr>
      </w:pPr>
    </w:p>
    <w:p w14:paraId="072F5FC9">
      <w:pPr>
        <w:spacing w:before="0"/>
        <w:ind w:left="100" w:right="0" w:firstLine="0"/>
        <w:jc w:val="left"/>
        <w:rPr>
          <w:b/>
          <w:sz w:val="49"/>
        </w:rPr>
      </w:pPr>
      <w:r>
        <w:rPr>
          <w:b/>
          <w:w w:val="120"/>
          <w:sz w:val="49"/>
        </w:rPr>
        <w:t>Conceptual</w:t>
      </w:r>
      <w:r>
        <w:rPr>
          <w:b/>
          <w:spacing w:val="66"/>
          <w:w w:val="120"/>
          <w:sz w:val="49"/>
        </w:rPr>
        <w:t xml:space="preserve"> </w:t>
      </w:r>
      <w:r>
        <w:rPr>
          <w:b/>
          <w:w w:val="120"/>
          <w:sz w:val="49"/>
        </w:rPr>
        <w:t>Data</w:t>
      </w:r>
      <w:r>
        <w:rPr>
          <w:b/>
          <w:spacing w:val="66"/>
          <w:w w:val="120"/>
          <w:sz w:val="49"/>
        </w:rPr>
        <w:t xml:space="preserve"> </w:t>
      </w:r>
      <w:r>
        <w:rPr>
          <w:b/>
          <w:spacing w:val="-2"/>
          <w:w w:val="120"/>
          <w:sz w:val="49"/>
        </w:rPr>
        <w:t>Modeling</w:t>
      </w:r>
    </w:p>
    <w:p w14:paraId="6767E2A3">
      <w:pPr>
        <w:pStyle w:val="7"/>
        <w:spacing w:before="272"/>
        <w:rPr>
          <w:sz w:val="49"/>
        </w:rPr>
      </w:pPr>
    </w:p>
    <w:p w14:paraId="4AEC9C37">
      <w:pPr>
        <w:pStyle w:val="7"/>
        <w:spacing w:line="355" w:lineRule="auto"/>
        <w:ind w:left="100" w:right="1075"/>
        <w:jc w:val="both"/>
        <w:rPr>
          <w:b w:val="0"/>
          <w:bCs w:val="0"/>
        </w:rPr>
      </w:pPr>
      <w:r>
        <w:rPr>
          <w:b w:val="0"/>
          <w:bCs w:val="0"/>
          <w:w w:val="115"/>
        </w:rPr>
        <w:t>A</w:t>
      </w:r>
      <w:r>
        <w:rPr>
          <w:b w:val="0"/>
          <w:bCs w:val="0"/>
          <w:spacing w:val="40"/>
          <w:w w:val="115"/>
        </w:rPr>
        <w:t xml:space="preserve"> </w:t>
      </w:r>
      <w:r>
        <w:rPr>
          <w:b w:val="0"/>
          <w:bCs w:val="0"/>
          <w:w w:val="115"/>
        </w:rPr>
        <w:t>Conceptual</w:t>
      </w:r>
      <w:r>
        <w:rPr>
          <w:b w:val="0"/>
          <w:bCs w:val="0"/>
          <w:spacing w:val="40"/>
          <w:w w:val="115"/>
        </w:rPr>
        <w:t xml:space="preserve"> </w:t>
      </w:r>
      <w:r>
        <w:rPr>
          <w:b w:val="0"/>
          <w:bCs w:val="0"/>
          <w:w w:val="115"/>
        </w:rPr>
        <w:t>Data</w:t>
      </w:r>
      <w:r>
        <w:rPr>
          <w:b w:val="0"/>
          <w:bCs w:val="0"/>
          <w:spacing w:val="40"/>
          <w:w w:val="115"/>
        </w:rPr>
        <w:t xml:space="preserve"> </w:t>
      </w:r>
      <w:r>
        <w:rPr>
          <w:b w:val="0"/>
          <w:bCs w:val="0"/>
          <w:w w:val="115"/>
        </w:rPr>
        <w:t>Model</w:t>
      </w:r>
      <w:r>
        <w:rPr>
          <w:b w:val="0"/>
          <w:bCs w:val="0"/>
          <w:spacing w:val="40"/>
          <w:w w:val="115"/>
        </w:rPr>
        <w:t xml:space="preserve"> </w:t>
      </w:r>
      <w:r>
        <w:rPr>
          <w:b w:val="0"/>
          <w:bCs w:val="0"/>
          <w:w w:val="115"/>
        </w:rPr>
        <w:t>(CDM)</w:t>
      </w:r>
      <w:r>
        <w:rPr>
          <w:b w:val="0"/>
          <w:bCs w:val="0"/>
          <w:spacing w:val="40"/>
          <w:w w:val="115"/>
        </w:rPr>
        <w:t xml:space="preserve"> </w:t>
      </w:r>
      <w:r>
        <w:rPr>
          <w:b w:val="0"/>
          <w:bCs w:val="0"/>
          <w:w w:val="115"/>
        </w:rPr>
        <w:t>Student</w:t>
      </w:r>
      <w:r>
        <w:rPr>
          <w:b w:val="0"/>
          <w:bCs w:val="0"/>
          <w:spacing w:val="40"/>
          <w:w w:val="115"/>
        </w:rPr>
        <w:t xml:space="preserve"> </w:t>
      </w:r>
      <w:r>
        <w:rPr>
          <w:b w:val="0"/>
          <w:bCs w:val="0"/>
          <w:w w:val="115"/>
        </w:rPr>
        <w:t>Attendance</w:t>
      </w:r>
      <w:r>
        <w:rPr>
          <w:b w:val="0"/>
          <w:bCs w:val="0"/>
          <w:spacing w:val="40"/>
          <w:w w:val="115"/>
        </w:rPr>
        <w:t xml:space="preserve"> </w:t>
      </w:r>
      <w:r>
        <w:rPr>
          <w:b w:val="0"/>
          <w:bCs w:val="0"/>
          <w:w w:val="115"/>
        </w:rPr>
        <w:t>Management</w:t>
      </w:r>
      <w:r>
        <w:rPr>
          <w:b w:val="0"/>
          <w:bCs w:val="0"/>
          <w:spacing w:val="40"/>
          <w:w w:val="115"/>
        </w:rPr>
        <w:t xml:space="preserve"> </w:t>
      </w:r>
      <w:r>
        <w:rPr>
          <w:b w:val="0"/>
          <w:bCs w:val="0"/>
          <w:w w:val="115"/>
        </w:rPr>
        <w:t>System is</w:t>
      </w:r>
      <w:r>
        <w:rPr>
          <w:b w:val="0"/>
          <w:bCs w:val="0"/>
          <w:spacing w:val="27"/>
          <w:w w:val="115"/>
        </w:rPr>
        <w:t xml:space="preserve"> </w:t>
      </w:r>
      <w:r>
        <w:rPr>
          <w:b w:val="0"/>
          <w:bCs w:val="0"/>
          <w:w w:val="115"/>
        </w:rPr>
        <w:t>a</w:t>
      </w:r>
      <w:r>
        <w:rPr>
          <w:b w:val="0"/>
          <w:bCs w:val="0"/>
          <w:spacing w:val="27"/>
          <w:w w:val="115"/>
        </w:rPr>
        <w:t xml:space="preserve"> </w:t>
      </w:r>
      <w:r>
        <w:rPr>
          <w:b w:val="0"/>
          <w:bCs w:val="0"/>
          <w:w w:val="115"/>
        </w:rPr>
        <w:t>high-level</w:t>
      </w:r>
      <w:r>
        <w:rPr>
          <w:b w:val="0"/>
          <w:bCs w:val="0"/>
          <w:spacing w:val="27"/>
          <w:w w:val="115"/>
        </w:rPr>
        <w:t xml:space="preserve"> </w:t>
      </w:r>
      <w:r>
        <w:rPr>
          <w:b w:val="0"/>
          <w:bCs w:val="0"/>
          <w:w w:val="115"/>
        </w:rPr>
        <w:t>representation</w:t>
      </w:r>
      <w:r>
        <w:rPr>
          <w:b w:val="0"/>
          <w:bCs w:val="0"/>
          <w:spacing w:val="27"/>
          <w:w w:val="115"/>
        </w:rPr>
        <w:t xml:space="preserve"> </w:t>
      </w:r>
      <w:r>
        <w:rPr>
          <w:b w:val="0"/>
          <w:bCs w:val="0"/>
          <w:w w:val="115"/>
        </w:rPr>
        <w:t>of</w:t>
      </w:r>
      <w:r>
        <w:rPr>
          <w:b w:val="0"/>
          <w:bCs w:val="0"/>
          <w:spacing w:val="27"/>
          <w:w w:val="115"/>
        </w:rPr>
        <w:t xml:space="preserve"> </w:t>
      </w:r>
      <w:r>
        <w:rPr>
          <w:b w:val="0"/>
          <w:bCs w:val="0"/>
          <w:w w:val="115"/>
        </w:rPr>
        <w:t>the</w:t>
      </w:r>
      <w:r>
        <w:rPr>
          <w:b w:val="0"/>
          <w:bCs w:val="0"/>
          <w:spacing w:val="27"/>
          <w:w w:val="115"/>
        </w:rPr>
        <w:t xml:space="preserve"> </w:t>
      </w:r>
      <w:r>
        <w:rPr>
          <w:b w:val="0"/>
          <w:bCs w:val="0"/>
          <w:w w:val="115"/>
        </w:rPr>
        <w:t>data</w:t>
      </w:r>
      <w:r>
        <w:rPr>
          <w:b w:val="0"/>
          <w:bCs w:val="0"/>
          <w:spacing w:val="27"/>
          <w:w w:val="115"/>
        </w:rPr>
        <w:t xml:space="preserve"> </w:t>
      </w:r>
      <w:r>
        <w:rPr>
          <w:b w:val="0"/>
          <w:bCs w:val="0"/>
          <w:w w:val="115"/>
        </w:rPr>
        <w:t>structures</w:t>
      </w:r>
      <w:r>
        <w:rPr>
          <w:b w:val="0"/>
          <w:bCs w:val="0"/>
          <w:spacing w:val="27"/>
          <w:w w:val="115"/>
        </w:rPr>
        <w:t xml:space="preserve"> </w:t>
      </w:r>
      <w:r>
        <w:rPr>
          <w:b w:val="0"/>
          <w:bCs w:val="0"/>
          <w:w w:val="115"/>
        </w:rPr>
        <w:t>and</w:t>
      </w:r>
      <w:r>
        <w:rPr>
          <w:b w:val="0"/>
          <w:bCs w:val="0"/>
          <w:spacing w:val="27"/>
          <w:w w:val="115"/>
        </w:rPr>
        <w:t xml:space="preserve"> </w:t>
      </w:r>
      <w:r>
        <w:rPr>
          <w:b w:val="0"/>
          <w:bCs w:val="0"/>
          <w:w w:val="115"/>
        </w:rPr>
        <w:t>relationships</w:t>
      </w:r>
      <w:r>
        <w:rPr>
          <w:b w:val="0"/>
          <w:bCs w:val="0"/>
          <w:spacing w:val="27"/>
          <w:w w:val="115"/>
        </w:rPr>
        <w:t xml:space="preserve"> </w:t>
      </w:r>
      <w:r>
        <w:rPr>
          <w:b w:val="0"/>
          <w:bCs w:val="0"/>
          <w:w w:val="115"/>
        </w:rPr>
        <w:t>within a system, used to define the types of data that will be stored in a database without focusing on how they will be implemented.</w:t>
      </w:r>
      <w:r>
        <w:rPr>
          <w:b w:val="0"/>
          <w:bCs w:val="0"/>
          <w:spacing w:val="40"/>
          <w:w w:val="115"/>
        </w:rPr>
        <w:t xml:space="preserve"> </w:t>
      </w:r>
      <w:r>
        <w:rPr>
          <w:b w:val="0"/>
          <w:bCs w:val="0"/>
          <w:w w:val="115"/>
        </w:rPr>
        <w:t>It provides an abstract view of the data, designed to capture the essential entities, their attributes, and the relationships among them, serving as a blueprint for the database design process.</w:t>
      </w:r>
    </w:p>
    <w:p w14:paraId="7DE401CD">
      <w:pPr>
        <w:pStyle w:val="7"/>
        <w:spacing w:before="195"/>
      </w:pPr>
    </w:p>
    <w:p w14:paraId="00C79D10">
      <w:pPr>
        <w:pStyle w:val="4"/>
        <w:numPr>
          <w:ilvl w:val="1"/>
          <w:numId w:val="1"/>
        </w:numPr>
        <w:tabs>
          <w:tab w:val="left" w:pos="982"/>
        </w:tabs>
        <w:spacing w:before="0" w:after="0" w:line="240" w:lineRule="auto"/>
        <w:ind w:left="982" w:right="0" w:hanging="882"/>
        <w:jc w:val="left"/>
      </w:pPr>
      <w:r>
        <w:rPr>
          <w:w w:val="125"/>
        </w:rPr>
        <w:t>Entity</w:t>
      </w:r>
      <w:r>
        <w:rPr>
          <w:spacing w:val="46"/>
          <w:w w:val="125"/>
        </w:rPr>
        <w:t xml:space="preserve"> </w:t>
      </w:r>
      <w:r>
        <w:rPr>
          <w:w w:val="125"/>
        </w:rPr>
        <w:t>Relationship</w:t>
      </w:r>
      <w:r>
        <w:rPr>
          <w:spacing w:val="46"/>
          <w:w w:val="125"/>
        </w:rPr>
        <w:t xml:space="preserve"> </w:t>
      </w:r>
      <w:r>
        <w:rPr>
          <w:w w:val="125"/>
        </w:rPr>
        <w:t>(ER)</w:t>
      </w:r>
      <w:r>
        <w:rPr>
          <w:spacing w:val="47"/>
          <w:w w:val="125"/>
        </w:rPr>
        <w:t xml:space="preserve"> </w:t>
      </w:r>
      <w:r>
        <w:rPr>
          <w:spacing w:val="-4"/>
          <w:w w:val="125"/>
        </w:rPr>
        <w:t>Model</w:t>
      </w:r>
    </w:p>
    <w:p w14:paraId="67F9A676">
      <w:pPr>
        <w:pStyle w:val="7"/>
        <w:spacing w:before="350" w:line="355" w:lineRule="auto"/>
        <w:ind w:left="100" w:right="1075"/>
        <w:jc w:val="both"/>
        <w:rPr>
          <w:b w:val="0"/>
          <w:bCs w:val="0"/>
        </w:rPr>
      </w:pPr>
      <w:r>
        <w:rPr>
          <w:b w:val="0"/>
          <w:bCs w:val="0"/>
          <w:w w:val="120"/>
        </w:rPr>
        <w:t xml:space="preserve">An Entity-Relationship (ER) Model is a conceptual representation of data </w:t>
      </w:r>
      <w:r>
        <w:rPr>
          <w:b w:val="0"/>
          <w:bCs w:val="0"/>
          <w:w w:val="115"/>
        </w:rPr>
        <w:t>that outlines the structure and relationships between entities in a system.</w:t>
      </w:r>
      <w:r>
        <w:rPr>
          <w:b w:val="0"/>
          <w:bCs w:val="0"/>
          <w:spacing w:val="40"/>
          <w:w w:val="115"/>
        </w:rPr>
        <w:t xml:space="preserve"> </w:t>
      </w:r>
      <w:r>
        <w:rPr>
          <w:b w:val="0"/>
          <w:bCs w:val="0"/>
          <w:w w:val="115"/>
        </w:rPr>
        <w:t xml:space="preserve">For </w:t>
      </w:r>
      <w:r>
        <w:rPr>
          <w:b w:val="0"/>
          <w:bCs w:val="0"/>
          <w:w w:val="120"/>
        </w:rPr>
        <w:t>an</w:t>
      </w:r>
      <w:r>
        <w:rPr>
          <w:b w:val="0"/>
          <w:bCs w:val="0"/>
          <w:spacing w:val="-11"/>
          <w:w w:val="120"/>
        </w:rPr>
        <w:t xml:space="preserve"> </w:t>
      </w:r>
      <w:r>
        <w:rPr>
          <w:b w:val="0"/>
          <w:bCs w:val="0"/>
          <w:w w:val="120"/>
        </w:rPr>
        <w:t>Attendance</w:t>
      </w:r>
      <w:r>
        <w:rPr>
          <w:b w:val="0"/>
          <w:bCs w:val="0"/>
          <w:spacing w:val="-11"/>
          <w:w w:val="120"/>
        </w:rPr>
        <w:t xml:space="preserve"> </w:t>
      </w:r>
      <w:r>
        <w:rPr>
          <w:b w:val="0"/>
          <w:bCs w:val="0"/>
          <w:w w:val="120"/>
        </w:rPr>
        <w:t>Management</w:t>
      </w:r>
      <w:r>
        <w:rPr>
          <w:b w:val="0"/>
          <w:bCs w:val="0"/>
          <w:spacing w:val="-11"/>
          <w:w w:val="120"/>
        </w:rPr>
        <w:t xml:space="preserve"> </w:t>
      </w:r>
      <w:r>
        <w:rPr>
          <w:b w:val="0"/>
          <w:bCs w:val="0"/>
          <w:w w:val="120"/>
        </w:rPr>
        <w:t>System,</w:t>
      </w:r>
      <w:r>
        <w:rPr>
          <w:b w:val="0"/>
          <w:bCs w:val="0"/>
          <w:spacing w:val="-10"/>
          <w:w w:val="120"/>
        </w:rPr>
        <w:t xml:space="preserve"> </w:t>
      </w:r>
      <w:r>
        <w:rPr>
          <w:b w:val="0"/>
          <w:bCs w:val="0"/>
          <w:w w:val="120"/>
        </w:rPr>
        <w:t>the</w:t>
      </w:r>
      <w:r>
        <w:rPr>
          <w:b w:val="0"/>
          <w:bCs w:val="0"/>
          <w:spacing w:val="-11"/>
          <w:w w:val="120"/>
        </w:rPr>
        <w:t xml:space="preserve"> </w:t>
      </w:r>
      <w:r>
        <w:rPr>
          <w:b w:val="0"/>
          <w:bCs w:val="0"/>
          <w:w w:val="120"/>
        </w:rPr>
        <w:t>ER</w:t>
      </w:r>
      <w:r>
        <w:rPr>
          <w:b w:val="0"/>
          <w:bCs w:val="0"/>
          <w:spacing w:val="-11"/>
          <w:w w:val="120"/>
        </w:rPr>
        <w:t xml:space="preserve"> </w:t>
      </w:r>
      <w:r>
        <w:rPr>
          <w:b w:val="0"/>
          <w:bCs w:val="0"/>
          <w:w w:val="120"/>
        </w:rPr>
        <w:t>model</w:t>
      </w:r>
      <w:r>
        <w:rPr>
          <w:b w:val="0"/>
          <w:bCs w:val="0"/>
          <w:spacing w:val="-10"/>
          <w:w w:val="120"/>
        </w:rPr>
        <w:t xml:space="preserve"> </w:t>
      </w:r>
      <w:r>
        <w:rPr>
          <w:b w:val="0"/>
          <w:bCs w:val="0"/>
          <w:w w:val="120"/>
        </w:rPr>
        <w:t>serves</w:t>
      </w:r>
      <w:r>
        <w:rPr>
          <w:b w:val="0"/>
          <w:bCs w:val="0"/>
          <w:spacing w:val="-10"/>
          <w:w w:val="120"/>
        </w:rPr>
        <w:t xml:space="preserve"> </w:t>
      </w:r>
      <w:r>
        <w:rPr>
          <w:b w:val="0"/>
          <w:bCs w:val="0"/>
          <w:w w:val="120"/>
        </w:rPr>
        <w:t>as</w:t>
      </w:r>
      <w:r>
        <w:rPr>
          <w:b w:val="0"/>
          <w:bCs w:val="0"/>
          <w:spacing w:val="-10"/>
          <w:w w:val="120"/>
        </w:rPr>
        <w:t xml:space="preserve"> </w:t>
      </w:r>
      <w:r>
        <w:rPr>
          <w:b w:val="0"/>
          <w:bCs w:val="0"/>
          <w:w w:val="120"/>
        </w:rPr>
        <w:t>the</w:t>
      </w:r>
      <w:r>
        <w:rPr>
          <w:b w:val="0"/>
          <w:bCs w:val="0"/>
          <w:spacing w:val="-11"/>
          <w:w w:val="120"/>
        </w:rPr>
        <w:t xml:space="preserve"> </w:t>
      </w:r>
      <w:r>
        <w:rPr>
          <w:b w:val="0"/>
          <w:bCs w:val="0"/>
          <w:w w:val="120"/>
        </w:rPr>
        <w:t xml:space="preserve">foundation </w:t>
      </w:r>
      <w:r>
        <w:rPr>
          <w:b w:val="0"/>
          <w:bCs w:val="0"/>
          <w:spacing w:val="-2"/>
          <w:w w:val="120"/>
        </w:rPr>
        <w:t>for</w:t>
      </w:r>
      <w:r>
        <w:rPr>
          <w:b w:val="0"/>
          <w:bCs w:val="0"/>
          <w:spacing w:val="-10"/>
          <w:w w:val="120"/>
        </w:rPr>
        <w:t xml:space="preserve"> </w:t>
      </w:r>
      <w:r>
        <w:rPr>
          <w:b w:val="0"/>
          <w:bCs w:val="0"/>
          <w:spacing w:val="-2"/>
          <w:w w:val="120"/>
        </w:rPr>
        <w:t>designing</w:t>
      </w:r>
      <w:r>
        <w:rPr>
          <w:b w:val="0"/>
          <w:bCs w:val="0"/>
          <w:spacing w:val="-9"/>
          <w:w w:val="120"/>
        </w:rPr>
        <w:t xml:space="preserve"> </w:t>
      </w:r>
      <w:r>
        <w:rPr>
          <w:b w:val="0"/>
          <w:bCs w:val="0"/>
          <w:spacing w:val="-2"/>
          <w:w w:val="120"/>
        </w:rPr>
        <w:t>the</w:t>
      </w:r>
      <w:r>
        <w:rPr>
          <w:b w:val="0"/>
          <w:bCs w:val="0"/>
          <w:spacing w:val="-10"/>
          <w:w w:val="120"/>
        </w:rPr>
        <w:t xml:space="preserve"> </w:t>
      </w:r>
      <w:r>
        <w:rPr>
          <w:b w:val="0"/>
          <w:bCs w:val="0"/>
          <w:spacing w:val="-2"/>
          <w:w w:val="120"/>
        </w:rPr>
        <w:t>database,</w:t>
      </w:r>
      <w:r>
        <w:rPr>
          <w:b w:val="0"/>
          <w:bCs w:val="0"/>
          <w:spacing w:val="-7"/>
          <w:w w:val="120"/>
        </w:rPr>
        <w:t xml:space="preserve"> </w:t>
      </w:r>
      <w:r>
        <w:rPr>
          <w:b w:val="0"/>
          <w:bCs w:val="0"/>
          <w:spacing w:val="-2"/>
          <w:w w:val="120"/>
        </w:rPr>
        <w:t>helping</w:t>
      </w:r>
      <w:r>
        <w:rPr>
          <w:b w:val="0"/>
          <w:bCs w:val="0"/>
          <w:spacing w:val="-9"/>
          <w:w w:val="120"/>
        </w:rPr>
        <w:t xml:space="preserve"> </w:t>
      </w:r>
      <w:r>
        <w:rPr>
          <w:b w:val="0"/>
          <w:bCs w:val="0"/>
          <w:spacing w:val="-2"/>
          <w:w w:val="120"/>
        </w:rPr>
        <w:t>to</w:t>
      </w:r>
      <w:r>
        <w:rPr>
          <w:b w:val="0"/>
          <w:bCs w:val="0"/>
          <w:spacing w:val="-10"/>
          <w:w w:val="120"/>
        </w:rPr>
        <w:t xml:space="preserve"> </w:t>
      </w:r>
      <w:r>
        <w:rPr>
          <w:b w:val="0"/>
          <w:bCs w:val="0"/>
          <w:spacing w:val="-2"/>
          <w:w w:val="120"/>
        </w:rPr>
        <w:t>identify</w:t>
      </w:r>
      <w:r>
        <w:rPr>
          <w:b w:val="0"/>
          <w:bCs w:val="0"/>
          <w:spacing w:val="-10"/>
          <w:w w:val="120"/>
        </w:rPr>
        <w:t xml:space="preserve"> </w:t>
      </w:r>
      <w:r>
        <w:rPr>
          <w:b w:val="0"/>
          <w:bCs w:val="0"/>
          <w:spacing w:val="-2"/>
          <w:w w:val="120"/>
        </w:rPr>
        <w:t>key</w:t>
      </w:r>
      <w:r>
        <w:rPr>
          <w:b w:val="0"/>
          <w:bCs w:val="0"/>
          <w:spacing w:val="-10"/>
          <w:w w:val="120"/>
        </w:rPr>
        <w:t xml:space="preserve"> </w:t>
      </w:r>
      <w:r>
        <w:rPr>
          <w:b w:val="0"/>
          <w:bCs w:val="0"/>
          <w:spacing w:val="-2"/>
          <w:w w:val="120"/>
        </w:rPr>
        <w:t>entities</w:t>
      </w:r>
      <w:r>
        <w:rPr>
          <w:b w:val="0"/>
          <w:bCs w:val="0"/>
          <w:spacing w:val="-9"/>
          <w:w w:val="120"/>
        </w:rPr>
        <w:t xml:space="preserve"> </w:t>
      </w:r>
      <w:r>
        <w:rPr>
          <w:b w:val="0"/>
          <w:bCs w:val="0"/>
          <w:spacing w:val="-2"/>
          <w:w w:val="120"/>
        </w:rPr>
        <w:t>such</w:t>
      </w:r>
      <w:r>
        <w:rPr>
          <w:b w:val="0"/>
          <w:bCs w:val="0"/>
          <w:spacing w:val="-10"/>
          <w:w w:val="120"/>
        </w:rPr>
        <w:t xml:space="preserve"> </w:t>
      </w:r>
      <w:r>
        <w:rPr>
          <w:b w:val="0"/>
          <w:bCs w:val="0"/>
          <w:spacing w:val="-2"/>
          <w:w w:val="120"/>
        </w:rPr>
        <w:t>as</w:t>
      </w:r>
      <w:r>
        <w:rPr>
          <w:b w:val="0"/>
          <w:bCs w:val="0"/>
          <w:spacing w:val="-10"/>
          <w:w w:val="120"/>
        </w:rPr>
        <w:t xml:space="preserve"> </w:t>
      </w:r>
      <w:r>
        <w:rPr>
          <w:b w:val="0"/>
          <w:bCs w:val="0"/>
          <w:spacing w:val="-2"/>
          <w:w w:val="120"/>
        </w:rPr>
        <w:t xml:space="preserve">”Student,” </w:t>
      </w:r>
      <w:r>
        <w:rPr>
          <w:b w:val="0"/>
          <w:bCs w:val="0"/>
          <w:w w:val="120"/>
        </w:rPr>
        <w:t>”Teacher,”session,”</w:t>
      </w:r>
      <w:r>
        <w:rPr>
          <w:b w:val="0"/>
          <w:bCs w:val="0"/>
          <w:spacing w:val="-3"/>
          <w:w w:val="120"/>
        </w:rPr>
        <w:t xml:space="preserve"> </w:t>
      </w:r>
      <w:r>
        <w:rPr>
          <w:b w:val="0"/>
          <w:bCs w:val="0"/>
          <w:w w:val="120"/>
        </w:rPr>
        <w:t>and</w:t>
      </w:r>
      <w:r>
        <w:rPr>
          <w:b w:val="0"/>
          <w:bCs w:val="0"/>
          <w:spacing w:val="-3"/>
          <w:w w:val="120"/>
        </w:rPr>
        <w:t xml:space="preserve"> </w:t>
      </w:r>
      <w:r>
        <w:rPr>
          <w:b w:val="0"/>
          <w:bCs w:val="0"/>
          <w:w w:val="120"/>
        </w:rPr>
        <w:t>”Attendance</w:t>
      </w:r>
      <w:r>
        <w:rPr>
          <w:b w:val="0"/>
          <w:bCs w:val="0"/>
          <w:spacing w:val="-3"/>
          <w:w w:val="120"/>
        </w:rPr>
        <w:t xml:space="preserve"> </w:t>
      </w:r>
      <w:r>
        <w:rPr>
          <w:b w:val="0"/>
          <w:bCs w:val="0"/>
          <w:w w:val="120"/>
        </w:rPr>
        <w:t>.”</w:t>
      </w:r>
      <w:r>
        <w:rPr>
          <w:b w:val="0"/>
          <w:bCs w:val="0"/>
          <w:spacing w:val="-3"/>
          <w:w w:val="120"/>
        </w:rPr>
        <w:t xml:space="preserve"> </w:t>
      </w:r>
      <w:r>
        <w:rPr>
          <w:b w:val="0"/>
          <w:bCs w:val="0"/>
          <w:w w:val="120"/>
        </w:rPr>
        <w:t>It</w:t>
      </w:r>
      <w:r>
        <w:rPr>
          <w:b w:val="0"/>
          <w:bCs w:val="0"/>
          <w:spacing w:val="-3"/>
          <w:w w:val="120"/>
        </w:rPr>
        <w:t xml:space="preserve"> </w:t>
      </w:r>
      <w:r>
        <w:rPr>
          <w:b w:val="0"/>
          <w:bCs w:val="0"/>
          <w:w w:val="120"/>
        </w:rPr>
        <w:t>defines</w:t>
      </w:r>
      <w:r>
        <w:rPr>
          <w:b w:val="0"/>
          <w:bCs w:val="0"/>
          <w:spacing w:val="-3"/>
          <w:w w:val="120"/>
        </w:rPr>
        <w:t xml:space="preserve"> </w:t>
      </w:r>
      <w:r>
        <w:rPr>
          <w:b w:val="0"/>
          <w:bCs w:val="0"/>
          <w:w w:val="120"/>
        </w:rPr>
        <w:t>attributes</w:t>
      </w:r>
      <w:r>
        <w:rPr>
          <w:b w:val="0"/>
          <w:bCs w:val="0"/>
          <w:spacing w:val="-3"/>
          <w:w w:val="120"/>
        </w:rPr>
        <w:t xml:space="preserve"> </w:t>
      </w:r>
      <w:r>
        <w:rPr>
          <w:b w:val="0"/>
          <w:bCs w:val="0"/>
          <w:w w:val="120"/>
        </w:rPr>
        <w:t>like</w:t>
      </w:r>
      <w:r>
        <w:rPr>
          <w:b w:val="0"/>
          <w:bCs w:val="0"/>
          <w:spacing w:val="-3"/>
          <w:w w:val="120"/>
        </w:rPr>
        <w:t xml:space="preserve"> </w:t>
      </w:r>
      <w:r>
        <w:rPr>
          <w:b w:val="0"/>
          <w:bCs w:val="0"/>
          <w:w w:val="120"/>
        </w:rPr>
        <w:t>student</w:t>
      </w:r>
      <w:r>
        <w:rPr>
          <w:b w:val="0"/>
          <w:bCs w:val="0"/>
          <w:spacing w:val="-3"/>
          <w:w w:val="120"/>
        </w:rPr>
        <w:t xml:space="preserve"> </w:t>
      </w:r>
      <w:r>
        <w:rPr>
          <w:b w:val="0"/>
          <w:bCs w:val="0"/>
          <w:w w:val="120"/>
        </w:rPr>
        <w:t xml:space="preserve">ID, </w:t>
      </w:r>
      <w:r>
        <w:rPr>
          <w:b w:val="0"/>
          <w:bCs w:val="0"/>
          <w:w w:val="115"/>
        </w:rPr>
        <w:t xml:space="preserve">name, date, and attendance status, and illustrates relationships like students </w:t>
      </w:r>
      <w:r>
        <w:rPr>
          <w:b w:val="0"/>
          <w:bCs w:val="0"/>
          <w:w w:val="120"/>
        </w:rPr>
        <w:t>being</w:t>
      </w:r>
      <w:r>
        <w:rPr>
          <w:b w:val="0"/>
          <w:bCs w:val="0"/>
          <w:spacing w:val="-1"/>
          <w:w w:val="120"/>
        </w:rPr>
        <w:t xml:space="preserve"> </w:t>
      </w:r>
      <w:r>
        <w:rPr>
          <w:b w:val="0"/>
          <w:bCs w:val="0"/>
          <w:w w:val="120"/>
        </w:rPr>
        <w:t>part</w:t>
      </w:r>
      <w:r>
        <w:rPr>
          <w:b w:val="0"/>
          <w:bCs w:val="0"/>
          <w:spacing w:val="-1"/>
          <w:w w:val="120"/>
        </w:rPr>
        <w:t xml:space="preserve"> </w:t>
      </w:r>
      <w:r>
        <w:rPr>
          <w:b w:val="0"/>
          <w:bCs w:val="0"/>
          <w:w w:val="120"/>
        </w:rPr>
        <w:t>of</w:t>
      </w:r>
      <w:r>
        <w:rPr>
          <w:b w:val="0"/>
          <w:bCs w:val="0"/>
          <w:spacing w:val="-1"/>
          <w:w w:val="120"/>
        </w:rPr>
        <w:t xml:space="preserve"> </w:t>
      </w:r>
      <w:r>
        <w:rPr>
          <w:b w:val="0"/>
          <w:bCs w:val="0"/>
          <w:w w:val="120"/>
        </w:rPr>
        <w:t>classes</w:t>
      </w:r>
      <w:r>
        <w:rPr>
          <w:b w:val="0"/>
          <w:bCs w:val="0"/>
          <w:spacing w:val="-1"/>
          <w:w w:val="120"/>
        </w:rPr>
        <w:t xml:space="preserve"> </w:t>
      </w:r>
      <w:r>
        <w:rPr>
          <w:b w:val="0"/>
          <w:bCs w:val="0"/>
          <w:w w:val="120"/>
        </w:rPr>
        <w:t>and</w:t>
      </w:r>
      <w:r>
        <w:rPr>
          <w:b w:val="0"/>
          <w:bCs w:val="0"/>
          <w:spacing w:val="-1"/>
          <w:w w:val="120"/>
        </w:rPr>
        <w:t xml:space="preserve"> </w:t>
      </w:r>
      <w:r>
        <w:rPr>
          <w:b w:val="0"/>
          <w:bCs w:val="0"/>
          <w:w w:val="120"/>
        </w:rPr>
        <w:t>teachers</w:t>
      </w:r>
      <w:r>
        <w:rPr>
          <w:b w:val="0"/>
          <w:bCs w:val="0"/>
          <w:spacing w:val="-1"/>
          <w:w w:val="120"/>
        </w:rPr>
        <w:t xml:space="preserve"> </w:t>
      </w:r>
      <w:r>
        <w:rPr>
          <w:b w:val="0"/>
          <w:bCs w:val="0"/>
          <w:w w:val="120"/>
        </w:rPr>
        <w:t>maintaining</w:t>
      </w:r>
      <w:r>
        <w:rPr>
          <w:b w:val="0"/>
          <w:bCs w:val="0"/>
          <w:spacing w:val="-1"/>
          <w:w w:val="120"/>
        </w:rPr>
        <w:t xml:space="preserve"> </w:t>
      </w:r>
      <w:r>
        <w:rPr>
          <w:b w:val="0"/>
          <w:bCs w:val="0"/>
          <w:w w:val="120"/>
        </w:rPr>
        <w:t>attendance.</w:t>
      </w:r>
      <w:r>
        <w:rPr>
          <w:b w:val="0"/>
          <w:bCs w:val="0"/>
          <w:spacing w:val="31"/>
          <w:w w:val="120"/>
        </w:rPr>
        <w:t xml:space="preserve"> </w:t>
      </w:r>
      <w:r>
        <w:rPr>
          <w:b w:val="0"/>
          <w:bCs w:val="0"/>
          <w:w w:val="120"/>
        </w:rPr>
        <w:t>This</w:t>
      </w:r>
      <w:r>
        <w:rPr>
          <w:b w:val="0"/>
          <w:bCs w:val="0"/>
          <w:spacing w:val="-1"/>
          <w:w w:val="120"/>
        </w:rPr>
        <w:t xml:space="preserve"> </w:t>
      </w:r>
      <w:r>
        <w:rPr>
          <w:b w:val="0"/>
          <w:bCs w:val="0"/>
          <w:w w:val="120"/>
        </w:rPr>
        <w:t>model</w:t>
      </w:r>
      <w:r>
        <w:rPr>
          <w:b w:val="0"/>
          <w:bCs w:val="0"/>
          <w:spacing w:val="-1"/>
          <w:w w:val="120"/>
        </w:rPr>
        <w:t xml:space="preserve"> </w:t>
      </w:r>
      <w:r>
        <w:rPr>
          <w:b w:val="0"/>
          <w:bCs w:val="0"/>
          <w:w w:val="120"/>
        </w:rPr>
        <w:t>sim- plifies</w:t>
      </w:r>
      <w:r>
        <w:rPr>
          <w:b w:val="0"/>
          <w:bCs w:val="0"/>
          <w:spacing w:val="-7"/>
          <w:w w:val="120"/>
        </w:rPr>
        <w:t xml:space="preserve"> </w:t>
      </w:r>
      <w:r>
        <w:rPr>
          <w:b w:val="0"/>
          <w:bCs w:val="0"/>
          <w:w w:val="120"/>
        </w:rPr>
        <w:t>the</w:t>
      </w:r>
      <w:r>
        <w:rPr>
          <w:b w:val="0"/>
          <w:bCs w:val="0"/>
          <w:spacing w:val="-7"/>
          <w:w w:val="120"/>
        </w:rPr>
        <w:t xml:space="preserve"> </w:t>
      </w:r>
      <w:r>
        <w:rPr>
          <w:b w:val="0"/>
          <w:bCs w:val="0"/>
          <w:w w:val="120"/>
        </w:rPr>
        <w:t>system’s</w:t>
      </w:r>
      <w:r>
        <w:rPr>
          <w:b w:val="0"/>
          <w:bCs w:val="0"/>
          <w:spacing w:val="-7"/>
          <w:w w:val="120"/>
        </w:rPr>
        <w:t xml:space="preserve"> </w:t>
      </w:r>
      <w:r>
        <w:rPr>
          <w:b w:val="0"/>
          <w:bCs w:val="0"/>
          <w:w w:val="120"/>
        </w:rPr>
        <w:t>data</w:t>
      </w:r>
      <w:r>
        <w:rPr>
          <w:b w:val="0"/>
          <w:bCs w:val="0"/>
          <w:spacing w:val="-7"/>
          <w:w w:val="120"/>
        </w:rPr>
        <w:t xml:space="preserve"> </w:t>
      </w:r>
      <w:r>
        <w:rPr>
          <w:b w:val="0"/>
          <w:bCs w:val="0"/>
          <w:w w:val="120"/>
        </w:rPr>
        <w:t>flow,</w:t>
      </w:r>
      <w:r>
        <w:rPr>
          <w:b w:val="0"/>
          <w:bCs w:val="0"/>
          <w:spacing w:val="-5"/>
          <w:w w:val="120"/>
        </w:rPr>
        <w:t xml:space="preserve"> </w:t>
      </w:r>
      <w:r>
        <w:rPr>
          <w:b w:val="0"/>
          <w:bCs w:val="0"/>
          <w:w w:val="120"/>
        </w:rPr>
        <w:t>ensuring</w:t>
      </w:r>
      <w:r>
        <w:rPr>
          <w:b w:val="0"/>
          <w:bCs w:val="0"/>
          <w:spacing w:val="-7"/>
          <w:w w:val="120"/>
        </w:rPr>
        <w:t xml:space="preserve"> </w:t>
      </w:r>
      <w:r>
        <w:rPr>
          <w:b w:val="0"/>
          <w:bCs w:val="0"/>
          <w:w w:val="120"/>
        </w:rPr>
        <w:t>accurate</w:t>
      </w:r>
      <w:r>
        <w:rPr>
          <w:b w:val="0"/>
          <w:bCs w:val="0"/>
          <w:spacing w:val="-7"/>
          <w:w w:val="120"/>
        </w:rPr>
        <w:t xml:space="preserve"> </w:t>
      </w:r>
      <w:r>
        <w:rPr>
          <w:b w:val="0"/>
          <w:bCs w:val="0"/>
          <w:w w:val="120"/>
        </w:rPr>
        <w:t>data</w:t>
      </w:r>
      <w:r>
        <w:rPr>
          <w:b w:val="0"/>
          <w:bCs w:val="0"/>
          <w:spacing w:val="-7"/>
          <w:w w:val="120"/>
        </w:rPr>
        <w:t xml:space="preserve"> </w:t>
      </w:r>
      <w:r>
        <w:rPr>
          <w:b w:val="0"/>
          <w:bCs w:val="0"/>
          <w:w w:val="120"/>
        </w:rPr>
        <w:t>storage,</w:t>
      </w:r>
      <w:r>
        <w:rPr>
          <w:b w:val="0"/>
          <w:bCs w:val="0"/>
          <w:spacing w:val="-5"/>
          <w:w w:val="120"/>
        </w:rPr>
        <w:t xml:space="preserve"> </w:t>
      </w:r>
      <w:r>
        <w:rPr>
          <w:b w:val="0"/>
          <w:bCs w:val="0"/>
          <w:w w:val="120"/>
        </w:rPr>
        <w:t>retrieval,</w:t>
      </w:r>
      <w:r>
        <w:rPr>
          <w:b w:val="0"/>
          <w:bCs w:val="0"/>
          <w:spacing w:val="-5"/>
          <w:w w:val="120"/>
        </w:rPr>
        <w:t xml:space="preserve"> </w:t>
      </w:r>
      <w:r>
        <w:rPr>
          <w:b w:val="0"/>
          <w:bCs w:val="0"/>
          <w:w w:val="120"/>
        </w:rPr>
        <w:t xml:space="preserve">and </w:t>
      </w:r>
      <w:r>
        <w:rPr>
          <w:b w:val="0"/>
          <w:bCs w:val="0"/>
          <w:spacing w:val="-2"/>
          <w:w w:val="120"/>
        </w:rPr>
        <w:t>management.</w:t>
      </w:r>
    </w:p>
    <w:p w14:paraId="7FA1C47C">
      <w:pPr>
        <w:pStyle w:val="7"/>
        <w:spacing w:before="194"/>
      </w:pPr>
    </w:p>
    <w:p w14:paraId="476BB89E">
      <w:pPr>
        <w:pStyle w:val="4"/>
        <w:numPr>
          <w:ilvl w:val="1"/>
          <w:numId w:val="1"/>
        </w:numPr>
        <w:tabs>
          <w:tab w:val="left" w:pos="982"/>
        </w:tabs>
        <w:spacing w:before="1" w:after="0" w:line="240" w:lineRule="auto"/>
        <w:ind w:left="982" w:right="0" w:hanging="882"/>
        <w:jc w:val="left"/>
      </w:pPr>
      <w:r>
        <w:rPr>
          <w:spacing w:val="-2"/>
          <w:w w:val="125"/>
        </w:rPr>
        <w:t>Entities</w:t>
      </w:r>
    </w:p>
    <w:p w14:paraId="0A477974">
      <w:pPr>
        <w:spacing w:before="350"/>
        <w:ind w:left="100" w:right="0" w:firstLine="0"/>
        <w:jc w:val="both"/>
        <w:rPr>
          <w:sz w:val="24"/>
        </w:rPr>
      </w:pPr>
      <w:r>
        <w:rPr>
          <w:b/>
          <w:spacing w:val="-2"/>
          <w:w w:val="110"/>
          <w:sz w:val="24"/>
        </w:rPr>
        <w:t>”</w:t>
      </w:r>
      <w:r>
        <w:rPr>
          <w:b/>
          <w:spacing w:val="23"/>
          <w:w w:val="110"/>
          <w:sz w:val="24"/>
        </w:rPr>
        <w:t xml:space="preserve">  </w:t>
      </w:r>
      <w:r>
        <w:rPr>
          <w:spacing w:val="-2"/>
          <w:w w:val="110"/>
          <w:sz w:val="24"/>
        </w:rPr>
        <w:t>Student”</w:t>
      </w:r>
      <w:r>
        <w:rPr>
          <w:spacing w:val="-5"/>
          <w:w w:val="110"/>
          <w:sz w:val="24"/>
        </w:rPr>
        <w:t xml:space="preserve"> </w:t>
      </w:r>
      <w:r>
        <w:rPr>
          <w:spacing w:val="-2"/>
          <w:w w:val="110"/>
          <w:sz w:val="24"/>
        </w:rPr>
        <w:t>”Teacher”Teaches”</w:t>
      </w:r>
      <w:r>
        <w:rPr>
          <w:spacing w:val="-5"/>
          <w:w w:val="110"/>
          <w:sz w:val="24"/>
        </w:rPr>
        <w:t xml:space="preserve"> </w:t>
      </w:r>
      <w:r>
        <w:rPr>
          <w:spacing w:val="-2"/>
          <w:w w:val="110"/>
          <w:sz w:val="24"/>
        </w:rPr>
        <w:t>Admin”Attendance</w:t>
      </w:r>
    </w:p>
    <w:p w14:paraId="30C78F4C">
      <w:pPr>
        <w:pStyle w:val="7"/>
        <w:rPr>
          <w:b w:val="0"/>
        </w:rPr>
      </w:pPr>
    </w:p>
    <w:p w14:paraId="64532C95">
      <w:pPr>
        <w:pStyle w:val="7"/>
        <w:rPr>
          <w:b w:val="0"/>
        </w:rPr>
      </w:pPr>
    </w:p>
    <w:p w14:paraId="4C770838">
      <w:pPr>
        <w:pStyle w:val="7"/>
        <w:spacing w:before="3"/>
        <w:rPr>
          <w:b w:val="0"/>
        </w:rPr>
      </w:pPr>
    </w:p>
    <w:p w14:paraId="34ACB79B">
      <w:pPr>
        <w:spacing w:before="0"/>
        <w:ind w:left="483" w:right="1461" w:firstLine="0"/>
        <w:jc w:val="center"/>
        <w:rPr>
          <w:sz w:val="24"/>
        </w:rPr>
      </w:pPr>
      <w:r>
        <w:rPr>
          <w:spacing w:val="-10"/>
          <w:sz w:val="24"/>
        </w:rPr>
        <w:t>4</w:t>
      </w:r>
    </w:p>
    <w:p w14:paraId="7C1B0ACA">
      <w:pPr>
        <w:spacing w:after="0"/>
        <w:jc w:val="center"/>
        <w:rPr>
          <w:sz w:val="24"/>
        </w:rPr>
        <w:sectPr>
          <w:headerReference r:id="rId9" w:type="default"/>
          <w:footerReference r:id="rId10" w:type="default"/>
          <w:pgSz w:w="11910" w:h="16840"/>
          <w:pgMar w:top="1920" w:right="0" w:bottom="280" w:left="1700" w:header="0" w:footer="0" w:gutter="0"/>
          <w:cols w:space="720" w:num="1"/>
        </w:sectPr>
      </w:pPr>
    </w:p>
    <w:p w14:paraId="37B6D711">
      <w:pPr>
        <w:pStyle w:val="4"/>
        <w:numPr>
          <w:ilvl w:val="1"/>
          <w:numId w:val="1"/>
        </w:numPr>
        <w:tabs>
          <w:tab w:val="left" w:pos="982"/>
        </w:tabs>
        <w:spacing w:before="403" w:after="0" w:line="240" w:lineRule="auto"/>
        <w:ind w:left="982" w:right="0" w:hanging="882"/>
        <w:jc w:val="left"/>
      </w:pPr>
      <w:r>
        <w:rPr>
          <w:spacing w:val="-2"/>
          <w:w w:val="120"/>
        </w:rPr>
        <w:t>Attributes</w:t>
      </w:r>
    </w:p>
    <w:p w14:paraId="675E6FCA">
      <w:pPr>
        <w:numPr>
          <w:numId w:val="0"/>
        </w:numPr>
        <w:spacing w:before="351" w:line="355" w:lineRule="auto"/>
        <w:ind w:leftChars="0" w:right="1075" w:rightChars="0"/>
        <w:jc w:val="both"/>
        <w:rPr>
          <w:sz w:val="24"/>
        </w:rPr>
      </w:pPr>
      <w:r>
        <w:rPr>
          <w:sz w:val="24"/>
        </w:rPr>
        <w:t>Attributes:</w:t>
      </w:r>
      <w:r>
        <w:rPr>
          <w:spacing w:val="40"/>
          <w:sz w:val="24"/>
        </w:rPr>
        <w:t xml:space="preserve"> </w:t>
      </w:r>
      <w:r>
        <w:rPr>
          <w:sz w:val="24"/>
        </w:rPr>
        <w:t xml:space="preserve">SId (Student ID) SName (Student Name) Class Section Password Teacher </w:t>
      </w:r>
      <w:r>
        <w:rPr>
          <w:w w:val="110"/>
          <w:sz w:val="24"/>
        </w:rPr>
        <w:t>Attributes: TId</w:t>
      </w:r>
      <w:r>
        <w:rPr>
          <w:spacing w:val="-11"/>
          <w:w w:val="110"/>
          <w:sz w:val="24"/>
        </w:rPr>
        <w:t xml:space="preserve"> </w:t>
      </w:r>
      <w:r>
        <w:rPr>
          <w:w w:val="110"/>
          <w:sz w:val="24"/>
        </w:rPr>
        <w:t>(Teacher</w:t>
      </w:r>
      <w:r>
        <w:rPr>
          <w:spacing w:val="-10"/>
          <w:w w:val="110"/>
          <w:sz w:val="24"/>
        </w:rPr>
        <w:t xml:space="preserve"> </w:t>
      </w:r>
      <w:r>
        <w:rPr>
          <w:w w:val="110"/>
          <w:sz w:val="24"/>
        </w:rPr>
        <w:t>ID)</w:t>
      </w:r>
      <w:r>
        <w:rPr>
          <w:spacing w:val="-11"/>
          <w:w w:val="110"/>
          <w:sz w:val="24"/>
        </w:rPr>
        <w:t xml:space="preserve"> </w:t>
      </w:r>
      <w:r>
        <w:rPr>
          <w:w w:val="110"/>
          <w:sz w:val="24"/>
        </w:rPr>
        <w:t>TName</w:t>
      </w:r>
      <w:r>
        <w:rPr>
          <w:spacing w:val="-11"/>
          <w:w w:val="110"/>
          <w:sz w:val="24"/>
        </w:rPr>
        <w:t xml:space="preserve"> </w:t>
      </w:r>
      <w:r>
        <w:rPr>
          <w:w w:val="110"/>
          <w:sz w:val="24"/>
        </w:rPr>
        <w:t>(Teacher</w:t>
      </w:r>
      <w:r>
        <w:rPr>
          <w:spacing w:val="-10"/>
          <w:w w:val="110"/>
          <w:sz w:val="24"/>
        </w:rPr>
        <w:t xml:space="preserve"> </w:t>
      </w:r>
      <w:r>
        <w:rPr>
          <w:w w:val="110"/>
          <w:sz w:val="24"/>
        </w:rPr>
        <w:t>Name)</w:t>
      </w:r>
      <w:r>
        <w:rPr>
          <w:spacing w:val="-11"/>
          <w:w w:val="110"/>
          <w:sz w:val="24"/>
        </w:rPr>
        <w:t xml:space="preserve"> </w:t>
      </w:r>
      <w:r>
        <w:rPr>
          <w:w w:val="110"/>
          <w:sz w:val="24"/>
        </w:rPr>
        <w:t>Course</w:t>
      </w:r>
      <w:r>
        <w:rPr>
          <w:spacing w:val="-11"/>
          <w:w w:val="110"/>
          <w:sz w:val="24"/>
        </w:rPr>
        <w:t xml:space="preserve"> </w:t>
      </w:r>
      <w:r>
        <w:rPr>
          <w:w w:val="110"/>
          <w:sz w:val="24"/>
        </w:rPr>
        <w:t>Password</w:t>
      </w:r>
      <w:r>
        <w:rPr>
          <w:spacing w:val="-11"/>
          <w:w w:val="110"/>
          <w:sz w:val="24"/>
        </w:rPr>
        <w:t xml:space="preserve"> </w:t>
      </w:r>
      <w:r>
        <w:rPr>
          <w:w w:val="110"/>
          <w:sz w:val="24"/>
        </w:rPr>
        <w:t>Attendance Attributes:</w:t>
      </w:r>
      <w:r>
        <w:rPr>
          <w:spacing w:val="56"/>
          <w:w w:val="110"/>
          <w:sz w:val="24"/>
        </w:rPr>
        <w:t xml:space="preserve"> </w:t>
      </w:r>
      <w:r>
        <w:rPr>
          <w:w w:val="110"/>
          <w:sz w:val="24"/>
        </w:rPr>
        <w:t>SId</w:t>
      </w:r>
      <w:r>
        <w:rPr>
          <w:spacing w:val="23"/>
          <w:w w:val="110"/>
          <w:sz w:val="24"/>
        </w:rPr>
        <w:t xml:space="preserve"> </w:t>
      </w:r>
      <w:r>
        <w:rPr>
          <w:w w:val="110"/>
          <w:sz w:val="24"/>
        </w:rPr>
        <w:t>(Student</w:t>
      </w:r>
      <w:r>
        <w:rPr>
          <w:spacing w:val="21"/>
          <w:w w:val="110"/>
          <w:sz w:val="24"/>
        </w:rPr>
        <w:t xml:space="preserve"> </w:t>
      </w:r>
      <w:r>
        <w:rPr>
          <w:w w:val="110"/>
          <w:sz w:val="24"/>
        </w:rPr>
        <w:t>ID</w:t>
      </w:r>
      <w:r>
        <w:rPr>
          <w:spacing w:val="23"/>
          <w:w w:val="110"/>
          <w:sz w:val="24"/>
        </w:rPr>
        <w:t xml:space="preserve"> </w:t>
      </w:r>
      <w:r>
        <w:rPr>
          <w:w w:val="110"/>
          <w:sz w:val="24"/>
        </w:rPr>
        <w:t>-</w:t>
      </w:r>
      <w:r>
        <w:rPr>
          <w:spacing w:val="23"/>
          <w:w w:val="110"/>
          <w:sz w:val="24"/>
        </w:rPr>
        <w:t xml:space="preserve"> </w:t>
      </w:r>
      <w:r>
        <w:rPr>
          <w:w w:val="110"/>
          <w:sz w:val="24"/>
        </w:rPr>
        <w:t>Foreign</w:t>
      </w:r>
      <w:r>
        <w:rPr>
          <w:spacing w:val="22"/>
          <w:w w:val="110"/>
          <w:sz w:val="24"/>
        </w:rPr>
        <w:t xml:space="preserve"> </w:t>
      </w:r>
      <w:r>
        <w:rPr>
          <w:w w:val="110"/>
          <w:sz w:val="24"/>
        </w:rPr>
        <w:t>Key)</w:t>
      </w:r>
      <w:r>
        <w:rPr>
          <w:spacing w:val="22"/>
          <w:w w:val="110"/>
          <w:sz w:val="24"/>
        </w:rPr>
        <w:t xml:space="preserve"> </w:t>
      </w:r>
      <w:r>
        <w:rPr>
          <w:w w:val="110"/>
          <w:sz w:val="24"/>
        </w:rPr>
        <w:t>TId</w:t>
      </w:r>
      <w:r>
        <w:rPr>
          <w:spacing w:val="23"/>
          <w:w w:val="110"/>
          <w:sz w:val="24"/>
        </w:rPr>
        <w:t xml:space="preserve"> </w:t>
      </w:r>
      <w:r>
        <w:rPr>
          <w:w w:val="110"/>
          <w:sz w:val="24"/>
        </w:rPr>
        <w:t>(Teacher</w:t>
      </w:r>
      <w:r>
        <w:rPr>
          <w:spacing w:val="22"/>
          <w:w w:val="110"/>
          <w:sz w:val="24"/>
        </w:rPr>
        <w:t xml:space="preserve"> </w:t>
      </w:r>
      <w:r>
        <w:rPr>
          <w:w w:val="110"/>
          <w:sz w:val="24"/>
        </w:rPr>
        <w:t>ID</w:t>
      </w:r>
      <w:r>
        <w:rPr>
          <w:spacing w:val="23"/>
          <w:w w:val="110"/>
          <w:sz w:val="24"/>
        </w:rPr>
        <w:t xml:space="preserve"> </w:t>
      </w:r>
      <w:r>
        <w:rPr>
          <w:w w:val="110"/>
          <w:sz w:val="24"/>
        </w:rPr>
        <w:t>-</w:t>
      </w:r>
      <w:r>
        <w:rPr>
          <w:spacing w:val="22"/>
          <w:w w:val="110"/>
          <w:sz w:val="24"/>
        </w:rPr>
        <w:t xml:space="preserve"> </w:t>
      </w:r>
      <w:r>
        <w:rPr>
          <w:w w:val="110"/>
          <w:sz w:val="24"/>
        </w:rPr>
        <w:t>Foreign</w:t>
      </w:r>
      <w:r>
        <w:rPr>
          <w:spacing w:val="23"/>
          <w:w w:val="110"/>
          <w:sz w:val="24"/>
        </w:rPr>
        <w:t xml:space="preserve"> </w:t>
      </w:r>
      <w:r>
        <w:rPr>
          <w:w w:val="110"/>
          <w:sz w:val="24"/>
        </w:rPr>
        <w:t>Key)</w:t>
      </w:r>
      <w:r>
        <w:rPr>
          <w:spacing w:val="22"/>
          <w:w w:val="110"/>
          <w:sz w:val="24"/>
        </w:rPr>
        <w:t xml:space="preserve"> </w:t>
      </w:r>
      <w:r>
        <w:rPr>
          <w:spacing w:val="-2"/>
          <w:w w:val="110"/>
          <w:sz w:val="24"/>
        </w:rPr>
        <w:t>ADate</w:t>
      </w:r>
    </w:p>
    <w:p w14:paraId="2393E5C0">
      <w:pPr>
        <w:numPr>
          <w:numId w:val="0"/>
        </w:numPr>
        <w:spacing w:before="0" w:line="292" w:lineRule="exact"/>
        <w:ind w:leftChars="0" w:right="0" w:rightChars="0"/>
        <w:jc w:val="both"/>
        <w:rPr>
          <w:sz w:val="24"/>
        </w:rPr>
      </w:pPr>
      <w:r>
        <w:rPr>
          <w:w w:val="105"/>
          <w:sz w:val="24"/>
        </w:rPr>
        <w:t>(Attendance</w:t>
      </w:r>
      <w:r>
        <w:rPr>
          <w:spacing w:val="21"/>
          <w:w w:val="105"/>
          <w:sz w:val="24"/>
        </w:rPr>
        <w:t xml:space="preserve"> </w:t>
      </w:r>
      <w:r>
        <w:rPr>
          <w:w w:val="105"/>
          <w:sz w:val="24"/>
        </w:rPr>
        <w:t>Date)</w:t>
      </w:r>
      <w:r>
        <w:rPr>
          <w:spacing w:val="21"/>
          <w:w w:val="105"/>
          <w:sz w:val="24"/>
        </w:rPr>
        <w:t xml:space="preserve"> </w:t>
      </w:r>
      <w:r>
        <w:rPr>
          <w:spacing w:val="-2"/>
          <w:w w:val="105"/>
          <w:sz w:val="24"/>
        </w:rPr>
        <w:t>Session</w:t>
      </w:r>
    </w:p>
    <w:p w14:paraId="2BFD5452">
      <w:pPr>
        <w:numPr>
          <w:numId w:val="0"/>
        </w:numPr>
        <w:spacing w:before="140" w:line="355" w:lineRule="auto"/>
        <w:ind w:leftChars="0" w:right="1190" w:rightChars="0"/>
        <w:jc w:val="both"/>
        <w:rPr>
          <w:sz w:val="24"/>
        </w:rPr>
      </w:pPr>
      <w:r>
        <w:rPr>
          <w:w w:val="110"/>
          <w:sz w:val="24"/>
        </w:rPr>
        <w:t>Attributes: SId (Student ID - Foreign Key) TId (Teacher ID - Foreign Key) Admin Attributes:</w:t>
      </w:r>
      <w:r>
        <w:rPr>
          <w:spacing w:val="40"/>
          <w:w w:val="110"/>
          <w:sz w:val="24"/>
        </w:rPr>
        <w:t xml:space="preserve"> </w:t>
      </w:r>
      <w:r>
        <w:rPr>
          <w:w w:val="110"/>
          <w:sz w:val="24"/>
        </w:rPr>
        <w:t>AId (Admin ID) AName (Admin Name) Password]Student</w:t>
      </w:r>
    </w:p>
    <w:p w14:paraId="341BD799">
      <w:pPr>
        <w:numPr>
          <w:numId w:val="0"/>
        </w:numPr>
        <w:spacing w:before="0" w:line="355" w:lineRule="auto"/>
        <w:ind w:leftChars="0" w:right="1075" w:rightChars="0"/>
        <w:jc w:val="both"/>
        <w:rPr>
          <w:sz w:val="24"/>
        </w:rPr>
      </w:pPr>
      <w:r>
        <w:rPr>
          <w:sz w:val="24"/>
        </w:rPr>
        <w:t>Attributes:</w:t>
      </w:r>
      <w:r>
        <w:rPr>
          <w:spacing w:val="40"/>
          <w:sz w:val="24"/>
        </w:rPr>
        <w:t xml:space="preserve"> </w:t>
      </w:r>
      <w:r>
        <w:rPr>
          <w:sz w:val="24"/>
        </w:rPr>
        <w:t xml:space="preserve">SId (Student ID) SName (Student Name) Class Section Password Teacher </w:t>
      </w:r>
      <w:r>
        <w:rPr>
          <w:w w:val="110"/>
          <w:sz w:val="24"/>
        </w:rPr>
        <w:t>Attributes: TId</w:t>
      </w:r>
      <w:r>
        <w:rPr>
          <w:spacing w:val="-11"/>
          <w:w w:val="110"/>
          <w:sz w:val="24"/>
        </w:rPr>
        <w:t xml:space="preserve"> </w:t>
      </w:r>
      <w:r>
        <w:rPr>
          <w:w w:val="110"/>
          <w:sz w:val="24"/>
        </w:rPr>
        <w:t>(Teacher</w:t>
      </w:r>
      <w:r>
        <w:rPr>
          <w:spacing w:val="-10"/>
          <w:w w:val="110"/>
          <w:sz w:val="24"/>
        </w:rPr>
        <w:t xml:space="preserve"> </w:t>
      </w:r>
      <w:r>
        <w:rPr>
          <w:w w:val="110"/>
          <w:sz w:val="24"/>
        </w:rPr>
        <w:t>ID)</w:t>
      </w:r>
      <w:r>
        <w:rPr>
          <w:spacing w:val="-11"/>
          <w:w w:val="110"/>
          <w:sz w:val="24"/>
        </w:rPr>
        <w:t xml:space="preserve"> </w:t>
      </w:r>
      <w:r>
        <w:rPr>
          <w:w w:val="110"/>
          <w:sz w:val="24"/>
        </w:rPr>
        <w:t>TName</w:t>
      </w:r>
      <w:r>
        <w:rPr>
          <w:spacing w:val="-11"/>
          <w:w w:val="110"/>
          <w:sz w:val="24"/>
        </w:rPr>
        <w:t xml:space="preserve"> </w:t>
      </w:r>
      <w:r>
        <w:rPr>
          <w:w w:val="110"/>
          <w:sz w:val="24"/>
        </w:rPr>
        <w:t>(Teacher</w:t>
      </w:r>
      <w:r>
        <w:rPr>
          <w:spacing w:val="-10"/>
          <w:w w:val="110"/>
          <w:sz w:val="24"/>
        </w:rPr>
        <w:t xml:space="preserve"> </w:t>
      </w:r>
      <w:r>
        <w:rPr>
          <w:w w:val="110"/>
          <w:sz w:val="24"/>
        </w:rPr>
        <w:t>Name)</w:t>
      </w:r>
      <w:r>
        <w:rPr>
          <w:spacing w:val="-11"/>
          <w:w w:val="110"/>
          <w:sz w:val="24"/>
        </w:rPr>
        <w:t xml:space="preserve"> </w:t>
      </w:r>
      <w:r>
        <w:rPr>
          <w:w w:val="110"/>
          <w:sz w:val="24"/>
        </w:rPr>
        <w:t>Course</w:t>
      </w:r>
      <w:r>
        <w:rPr>
          <w:spacing w:val="-11"/>
          <w:w w:val="110"/>
          <w:sz w:val="24"/>
        </w:rPr>
        <w:t xml:space="preserve"> </w:t>
      </w:r>
      <w:r>
        <w:rPr>
          <w:w w:val="110"/>
          <w:sz w:val="24"/>
        </w:rPr>
        <w:t>Password</w:t>
      </w:r>
      <w:r>
        <w:rPr>
          <w:spacing w:val="-11"/>
          <w:w w:val="110"/>
          <w:sz w:val="24"/>
        </w:rPr>
        <w:t xml:space="preserve"> </w:t>
      </w:r>
      <w:r>
        <w:rPr>
          <w:w w:val="110"/>
          <w:sz w:val="24"/>
        </w:rPr>
        <w:t>Attendance Attributes:</w:t>
      </w:r>
      <w:r>
        <w:rPr>
          <w:spacing w:val="56"/>
          <w:w w:val="110"/>
          <w:sz w:val="24"/>
        </w:rPr>
        <w:t xml:space="preserve"> </w:t>
      </w:r>
      <w:r>
        <w:rPr>
          <w:w w:val="110"/>
          <w:sz w:val="24"/>
        </w:rPr>
        <w:t>SId</w:t>
      </w:r>
      <w:r>
        <w:rPr>
          <w:spacing w:val="23"/>
          <w:w w:val="110"/>
          <w:sz w:val="24"/>
        </w:rPr>
        <w:t xml:space="preserve"> </w:t>
      </w:r>
      <w:r>
        <w:rPr>
          <w:w w:val="110"/>
          <w:sz w:val="24"/>
        </w:rPr>
        <w:t>(Student</w:t>
      </w:r>
      <w:r>
        <w:rPr>
          <w:spacing w:val="21"/>
          <w:w w:val="110"/>
          <w:sz w:val="24"/>
        </w:rPr>
        <w:t xml:space="preserve"> </w:t>
      </w:r>
      <w:r>
        <w:rPr>
          <w:w w:val="110"/>
          <w:sz w:val="24"/>
        </w:rPr>
        <w:t>ID</w:t>
      </w:r>
      <w:r>
        <w:rPr>
          <w:spacing w:val="23"/>
          <w:w w:val="110"/>
          <w:sz w:val="24"/>
        </w:rPr>
        <w:t xml:space="preserve"> </w:t>
      </w:r>
      <w:r>
        <w:rPr>
          <w:w w:val="110"/>
          <w:sz w:val="24"/>
        </w:rPr>
        <w:t>-</w:t>
      </w:r>
      <w:r>
        <w:rPr>
          <w:spacing w:val="23"/>
          <w:w w:val="110"/>
          <w:sz w:val="24"/>
        </w:rPr>
        <w:t xml:space="preserve"> </w:t>
      </w:r>
      <w:r>
        <w:rPr>
          <w:w w:val="110"/>
          <w:sz w:val="24"/>
        </w:rPr>
        <w:t>Foreign</w:t>
      </w:r>
      <w:r>
        <w:rPr>
          <w:spacing w:val="22"/>
          <w:w w:val="110"/>
          <w:sz w:val="24"/>
        </w:rPr>
        <w:t xml:space="preserve"> </w:t>
      </w:r>
      <w:r>
        <w:rPr>
          <w:w w:val="110"/>
          <w:sz w:val="24"/>
        </w:rPr>
        <w:t>Key)</w:t>
      </w:r>
      <w:r>
        <w:rPr>
          <w:spacing w:val="22"/>
          <w:w w:val="110"/>
          <w:sz w:val="24"/>
        </w:rPr>
        <w:t xml:space="preserve"> </w:t>
      </w:r>
      <w:r>
        <w:rPr>
          <w:w w:val="110"/>
          <w:sz w:val="24"/>
        </w:rPr>
        <w:t>TId</w:t>
      </w:r>
      <w:r>
        <w:rPr>
          <w:spacing w:val="23"/>
          <w:w w:val="110"/>
          <w:sz w:val="24"/>
        </w:rPr>
        <w:t xml:space="preserve"> </w:t>
      </w:r>
      <w:r>
        <w:rPr>
          <w:w w:val="110"/>
          <w:sz w:val="24"/>
        </w:rPr>
        <w:t>(Teacher</w:t>
      </w:r>
      <w:r>
        <w:rPr>
          <w:spacing w:val="22"/>
          <w:w w:val="110"/>
          <w:sz w:val="24"/>
        </w:rPr>
        <w:t xml:space="preserve"> </w:t>
      </w:r>
      <w:r>
        <w:rPr>
          <w:w w:val="110"/>
          <w:sz w:val="24"/>
        </w:rPr>
        <w:t>ID</w:t>
      </w:r>
      <w:r>
        <w:rPr>
          <w:spacing w:val="23"/>
          <w:w w:val="110"/>
          <w:sz w:val="24"/>
        </w:rPr>
        <w:t xml:space="preserve"> </w:t>
      </w:r>
      <w:r>
        <w:rPr>
          <w:w w:val="110"/>
          <w:sz w:val="24"/>
        </w:rPr>
        <w:t>-</w:t>
      </w:r>
      <w:r>
        <w:rPr>
          <w:spacing w:val="22"/>
          <w:w w:val="110"/>
          <w:sz w:val="24"/>
        </w:rPr>
        <w:t xml:space="preserve"> </w:t>
      </w:r>
      <w:r>
        <w:rPr>
          <w:w w:val="110"/>
          <w:sz w:val="24"/>
        </w:rPr>
        <w:t>Foreign</w:t>
      </w:r>
      <w:r>
        <w:rPr>
          <w:spacing w:val="23"/>
          <w:w w:val="110"/>
          <w:sz w:val="24"/>
        </w:rPr>
        <w:t xml:space="preserve"> </w:t>
      </w:r>
      <w:r>
        <w:rPr>
          <w:w w:val="110"/>
          <w:sz w:val="24"/>
        </w:rPr>
        <w:t>Key)</w:t>
      </w:r>
      <w:r>
        <w:rPr>
          <w:spacing w:val="22"/>
          <w:w w:val="110"/>
          <w:sz w:val="24"/>
        </w:rPr>
        <w:t xml:space="preserve"> </w:t>
      </w:r>
      <w:r>
        <w:rPr>
          <w:spacing w:val="-2"/>
          <w:w w:val="110"/>
          <w:sz w:val="24"/>
        </w:rPr>
        <w:t>ADate</w:t>
      </w:r>
    </w:p>
    <w:p w14:paraId="1245515F">
      <w:pPr>
        <w:numPr>
          <w:numId w:val="0"/>
        </w:numPr>
        <w:spacing w:before="0" w:line="292" w:lineRule="exact"/>
        <w:ind w:leftChars="0" w:right="0" w:rightChars="0"/>
        <w:jc w:val="both"/>
        <w:rPr>
          <w:sz w:val="24"/>
        </w:rPr>
      </w:pPr>
      <w:r>
        <w:rPr>
          <w:w w:val="105"/>
          <w:sz w:val="24"/>
        </w:rPr>
        <w:t>(Attendance</w:t>
      </w:r>
      <w:r>
        <w:rPr>
          <w:spacing w:val="21"/>
          <w:w w:val="105"/>
          <w:sz w:val="24"/>
        </w:rPr>
        <w:t xml:space="preserve"> </w:t>
      </w:r>
      <w:r>
        <w:rPr>
          <w:w w:val="105"/>
          <w:sz w:val="24"/>
        </w:rPr>
        <w:t>Date)</w:t>
      </w:r>
      <w:r>
        <w:rPr>
          <w:spacing w:val="21"/>
          <w:w w:val="105"/>
          <w:sz w:val="24"/>
        </w:rPr>
        <w:t xml:space="preserve"> </w:t>
      </w:r>
      <w:r>
        <w:rPr>
          <w:spacing w:val="-2"/>
          <w:w w:val="105"/>
          <w:sz w:val="24"/>
        </w:rPr>
        <w:t>Session</w:t>
      </w:r>
    </w:p>
    <w:p w14:paraId="624BDCB4">
      <w:pPr>
        <w:numPr>
          <w:numId w:val="0"/>
        </w:numPr>
        <w:spacing w:before="140" w:line="355" w:lineRule="auto"/>
        <w:ind w:leftChars="0" w:right="1190" w:rightChars="0"/>
        <w:jc w:val="both"/>
        <w:rPr>
          <w:sz w:val="24"/>
        </w:rPr>
      </w:pPr>
      <w:r>
        <w:rPr>
          <w:w w:val="110"/>
          <w:sz w:val="24"/>
        </w:rPr>
        <w:t>Attributes: SId (Student ID - Foreign Key) TId (Teacher ID - Foreign Key) Admin Attributes:</w:t>
      </w:r>
      <w:r>
        <w:rPr>
          <w:spacing w:val="40"/>
          <w:w w:val="110"/>
          <w:sz w:val="24"/>
        </w:rPr>
        <w:t xml:space="preserve"> </w:t>
      </w:r>
      <w:r>
        <w:rPr>
          <w:w w:val="110"/>
          <w:sz w:val="24"/>
        </w:rPr>
        <w:t>AId (Admin ID) AName (Admin Name) Password</w:t>
      </w:r>
    </w:p>
    <w:p w14:paraId="05958AA0">
      <w:pPr>
        <w:pStyle w:val="4"/>
        <w:numPr>
          <w:ilvl w:val="1"/>
          <w:numId w:val="1"/>
        </w:numPr>
        <w:tabs>
          <w:tab w:val="left" w:pos="982"/>
        </w:tabs>
        <w:spacing w:before="128" w:after="0" w:line="240" w:lineRule="auto"/>
        <w:ind w:left="982" w:right="0" w:hanging="882"/>
        <w:jc w:val="left"/>
      </w:pPr>
      <w:r>
        <w:rPr>
          <w:spacing w:val="-2"/>
          <w:w w:val="120"/>
        </w:rPr>
        <w:t>Relationships</w:t>
      </w:r>
    </w:p>
    <w:p w14:paraId="423E9036">
      <w:pPr>
        <w:numPr>
          <w:numId w:val="0"/>
        </w:numPr>
        <w:spacing w:before="351" w:line="355" w:lineRule="auto"/>
        <w:ind w:leftChars="0" w:right="1077" w:rightChars="0"/>
        <w:jc w:val="left"/>
        <w:rPr>
          <w:sz w:val="24"/>
        </w:rPr>
      </w:pPr>
      <w:r>
        <w:rPr>
          <w:w w:val="105"/>
          <w:sz w:val="24"/>
        </w:rPr>
        <w:t xml:space="preserve">Entities Involved: Student Teacher Description: Represents the recording of atten- dance for students by teachers on a specific date. Attributes: ADate (Attendance Date) </w:t>
      </w:r>
      <w:r>
        <w:rPr>
          <w:spacing w:val="-2"/>
          <w:w w:val="105"/>
          <w:sz w:val="24"/>
        </w:rPr>
        <w:t>Teaches</w:t>
      </w:r>
    </w:p>
    <w:p w14:paraId="08AD6A83">
      <w:pPr>
        <w:numPr>
          <w:numId w:val="0"/>
        </w:numPr>
        <w:spacing w:before="0" w:line="355" w:lineRule="auto"/>
        <w:ind w:leftChars="0" w:right="1075" w:rightChars="0"/>
        <w:jc w:val="left"/>
        <w:rPr>
          <w:sz w:val="24"/>
        </w:rPr>
      </w:pPr>
      <w:r>
        <w:rPr>
          <w:sz w:val="24"/>
        </w:rPr>
        <w:t xml:space="preserve">Entities Involved: Teacher Session (linked to Student) Description: Represents the assignment of teachers to sessions where they teach specific classes or groups of students. </w:t>
      </w:r>
      <w:r>
        <w:rPr>
          <w:spacing w:val="-2"/>
          <w:sz w:val="24"/>
        </w:rPr>
        <w:t>Session</w:t>
      </w:r>
    </w:p>
    <w:p w14:paraId="6396BB85">
      <w:pPr>
        <w:numPr>
          <w:numId w:val="0"/>
        </w:numPr>
        <w:spacing w:before="0" w:line="355" w:lineRule="auto"/>
        <w:ind w:leftChars="0" w:right="1075" w:rightChars="0"/>
        <w:jc w:val="left"/>
        <w:rPr>
          <w:sz w:val="24"/>
        </w:rPr>
      </w:pPr>
      <w:r>
        <w:rPr>
          <w:w w:val="105"/>
          <w:sz w:val="24"/>
        </w:rPr>
        <w:t>Entities</w:t>
      </w:r>
      <w:r>
        <w:rPr>
          <w:spacing w:val="-4"/>
          <w:w w:val="105"/>
          <w:sz w:val="24"/>
        </w:rPr>
        <w:t xml:space="preserve"> </w:t>
      </w:r>
      <w:r>
        <w:rPr>
          <w:w w:val="105"/>
          <w:sz w:val="24"/>
        </w:rPr>
        <w:t>Involved: Student</w:t>
      </w:r>
      <w:r>
        <w:rPr>
          <w:spacing w:val="-4"/>
          <w:w w:val="105"/>
          <w:sz w:val="24"/>
        </w:rPr>
        <w:t xml:space="preserve"> </w:t>
      </w:r>
      <w:r>
        <w:rPr>
          <w:w w:val="105"/>
          <w:sz w:val="24"/>
        </w:rPr>
        <w:t>Teacher</w:t>
      </w:r>
      <w:r>
        <w:rPr>
          <w:spacing w:val="-4"/>
          <w:w w:val="105"/>
          <w:sz w:val="24"/>
        </w:rPr>
        <w:t xml:space="preserve"> </w:t>
      </w:r>
      <w:r>
        <w:rPr>
          <w:w w:val="105"/>
          <w:sz w:val="24"/>
        </w:rPr>
        <w:t>Description: Represents</w:t>
      </w:r>
      <w:r>
        <w:rPr>
          <w:spacing w:val="-4"/>
          <w:w w:val="105"/>
          <w:sz w:val="24"/>
        </w:rPr>
        <w:t xml:space="preserve"> </w:t>
      </w:r>
      <w:r>
        <w:rPr>
          <w:w w:val="105"/>
          <w:sz w:val="24"/>
        </w:rPr>
        <w:t>a</w:t>
      </w:r>
      <w:r>
        <w:rPr>
          <w:spacing w:val="-4"/>
          <w:w w:val="105"/>
          <w:sz w:val="24"/>
        </w:rPr>
        <w:t xml:space="preserve"> </w:t>
      </w:r>
      <w:r>
        <w:rPr>
          <w:w w:val="105"/>
          <w:sz w:val="24"/>
        </w:rPr>
        <w:t>session</w:t>
      </w:r>
      <w:r>
        <w:rPr>
          <w:spacing w:val="-4"/>
          <w:w w:val="105"/>
          <w:sz w:val="24"/>
        </w:rPr>
        <w:t xml:space="preserve"> </w:t>
      </w:r>
      <w:r>
        <w:rPr>
          <w:w w:val="105"/>
          <w:sz w:val="24"/>
        </w:rPr>
        <w:t>where</w:t>
      </w:r>
      <w:r>
        <w:rPr>
          <w:spacing w:val="-4"/>
          <w:w w:val="105"/>
          <w:sz w:val="24"/>
        </w:rPr>
        <w:t xml:space="preserve"> </w:t>
      </w:r>
      <w:r>
        <w:rPr>
          <w:w w:val="105"/>
          <w:sz w:val="24"/>
        </w:rPr>
        <w:t>students and teachers interact, and attendance is managed.</w:t>
      </w:r>
      <w:r>
        <w:rPr>
          <w:spacing w:val="40"/>
          <w:w w:val="105"/>
          <w:sz w:val="24"/>
        </w:rPr>
        <w:t xml:space="preserve"> </w:t>
      </w:r>
      <w:r>
        <w:rPr>
          <w:w w:val="105"/>
          <w:sz w:val="24"/>
        </w:rPr>
        <w:t>Has (Admin Relationship)</w:t>
      </w:r>
    </w:p>
    <w:p w14:paraId="670D9FE8">
      <w:pPr>
        <w:numPr>
          <w:numId w:val="0"/>
        </w:numPr>
        <w:spacing w:before="0" w:line="293" w:lineRule="exact"/>
        <w:ind w:leftChars="0" w:right="0" w:rightChars="0"/>
        <w:jc w:val="left"/>
        <w:rPr>
          <w:sz w:val="24"/>
        </w:rPr>
      </w:pPr>
      <w:r>
        <w:rPr>
          <w:w w:val="105"/>
          <w:sz w:val="24"/>
        </w:rPr>
        <w:t>Entities</w:t>
      </w:r>
      <w:r>
        <w:rPr>
          <w:spacing w:val="18"/>
          <w:w w:val="105"/>
          <w:sz w:val="24"/>
        </w:rPr>
        <w:t xml:space="preserve"> </w:t>
      </w:r>
      <w:r>
        <w:rPr>
          <w:w w:val="105"/>
          <w:sz w:val="24"/>
        </w:rPr>
        <w:t>Involved:</w:t>
      </w:r>
      <w:r>
        <w:rPr>
          <w:spacing w:val="44"/>
          <w:w w:val="105"/>
          <w:sz w:val="24"/>
        </w:rPr>
        <w:t xml:space="preserve"> </w:t>
      </w:r>
      <w:r>
        <w:rPr>
          <w:spacing w:val="-2"/>
          <w:w w:val="105"/>
          <w:sz w:val="24"/>
        </w:rPr>
        <w:t>Admin]Attendance</w:t>
      </w:r>
    </w:p>
    <w:p w14:paraId="65BFF70C">
      <w:pPr>
        <w:numPr>
          <w:numId w:val="0"/>
        </w:numPr>
        <w:spacing w:before="139" w:line="355" w:lineRule="auto"/>
        <w:ind w:leftChars="0" w:right="1077" w:rightChars="0"/>
        <w:jc w:val="left"/>
        <w:rPr>
          <w:sz w:val="24"/>
        </w:rPr>
      </w:pPr>
      <w:r>
        <w:rPr>
          <w:w w:val="105"/>
          <w:sz w:val="24"/>
        </w:rPr>
        <w:t xml:space="preserve">Entities Involved: Student Teacher Description: Represents the recording of atten- dance for students by teachers on a specific date. Attributes: ADate (Attendance Date) </w:t>
      </w:r>
      <w:r>
        <w:rPr>
          <w:spacing w:val="-2"/>
          <w:w w:val="105"/>
          <w:sz w:val="24"/>
        </w:rPr>
        <w:t>Teaches</w:t>
      </w:r>
    </w:p>
    <w:p w14:paraId="54EE9B6C">
      <w:pPr>
        <w:numPr>
          <w:numId w:val="0"/>
        </w:numPr>
        <w:spacing w:before="0" w:line="355" w:lineRule="auto"/>
        <w:ind w:leftChars="0" w:right="1075" w:rightChars="0"/>
        <w:jc w:val="left"/>
        <w:rPr>
          <w:sz w:val="24"/>
        </w:rPr>
      </w:pPr>
      <w:r>
        <w:rPr>
          <w:sz w:val="24"/>
        </w:rPr>
        <w:t xml:space="preserve">Entities Involved: Teacher Session (linked to Student) Description: Represents the assignment of teachers to sessions where they teach specific classes or groups of students. </w:t>
      </w:r>
      <w:r>
        <w:rPr>
          <w:spacing w:val="-2"/>
          <w:sz w:val="24"/>
        </w:rPr>
        <w:t>Session</w:t>
      </w:r>
    </w:p>
    <w:p w14:paraId="1D494128">
      <w:pPr>
        <w:numPr>
          <w:numId w:val="0"/>
        </w:numPr>
        <w:spacing w:before="0" w:line="355" w:lineRule="auto"/>
        <w:ind w:leftChars="0" w:right="1075" w:rightChars="0"/>
        <w:jc w:val="left"/>
        <w:rPr>
          <w:sz w:val="24"/>
        </w:rPr>
      </w:pPr>
      <w:r>
        <w:rPr>
          <w:w w:val="105"/>
          <w:sz w:val="24"/>
        </w:rPr>
        <w:t>Entities</w:t>
      </w:r>
      <w:r>
        <w:rPr>
          <w:spacing w:val="-4"/>
          <w:w w:val="105"/>
          <w:sz w:val="24"/>
        </w:rPr>
        <w:t xml:space="preserve"> </w:t>
      </w:r>
      <w:r>
        <w:rPr>
          <w:w w:val="105"/>
          <w:sz w:val="24"/>
        </w:rPr>
        <w:t>Involved: Student</w:t>
      </w:r>
      <w:r>
        <w:rPr>
          <w:spacing w:val="-4"/>
          <w:w w:val="105"/>
          <w:sz w:val="24"/>
        </w:rPr>
        <w:t xml:space="preserve"> </w:t>
      </w:r>
      <w:r>
        <w:rPr>
          <w:w w:val="105"/>
          <w:sz w:val="24"/>
        </w:rPr>
        <w:t>Teacher</w:t>
      </w:r>
      <w:r>
        <w:rPr>
          <w:spacing w:val="-4"/>
          <w:w w:val="105"/>
          <w:sz w:val="24"/>
        </w:rPr>
        <w:t xml:space="preserve"> </w:t>
      </w:r>
      <w:r>
        <w:rPr>
          <w:w w:val="105"/>
          <w:sz w:val="24"/>
        </w:rPr>
        <w:t>Description: Represents</w:t>
      </w:r>
      <w:r>
        <w:rPr>
          <w:spacing w:val="-4"/>
          <w:w w:val="105"/>
          <w:sz w:val="24"/>
        </w:rPr>
        <w:t xml:space="preserve"> </w:t>
      </w:r>
      <w:r>
        <w:rPr>
          <w:w w:val="105"/>
          <w:sz w:val="24"/>
        </w:rPr>
        <w:t>a</w:t>
      </w:r>
      <w:r>
        <w:rPr>
          <w:spacing w:val="-4"/>
          <w:w w:val="105"/>
          <w:sz w:val="24"/>
        </w:rPr>
        <w:t xml:space="preserve"> </w:t>
      </w:r>
      <w:r>
        <w:rPr>
          <w:w w:val="105"/>
          <w:sz w:val="24"/>
        </w:rPr>
        <w:t>session</w:t>
      </w:r>
      <w:r>
        <w:rPr>
          <w:spacing w:val="-4"/>
          <w:w w:val="105"/>
          <w:sz w:val="24"/>
        </w:rPr>
        <w:t xml:space="preserve"> </w:t>
      </w:r>
      <w:r>
        <w:rPr>
          <w:w w:val="105"/>
          <w:sz w:val="24"/>
        </w:rPr>
        <w:t>where</w:t>
      </w:r>
      <w:r>
        <w:rPr>
          <w:spacing w:val="-4"/>
          <w:w w:val="105"/>
          <w:sz w:val="24"/>
        </w:rPr>
        <w:t xml:space="preserve"> </w:t>
      </w:r>
      <w:r>
        <w:rPr>
          <w:w w:val="105"/>
          <w:sz w:val="24"/>
        </w:rPr>
        <w:t>students and teachers interact, and attendance is managed.</w:t>
      </w:r>
      <w:r>
        <w:rPr>
          <w:spacing w:val="40"/>
          <w:w w:val="105"/>
          <w:sz w:val="24"/>
        </w:rPr>
        <w:t xml:space="preserve"> </w:t>
      </w:r>
      <w:r>
        <w:rPr>
          <w:w w:val="105"/>
          <w:sz w:val="24"/>
        </w:rPr>
        <w:t>Has (Admin Relationship)</w:t>
      </w:r>
    </w:p>
    <w:p w14:paraId="26361948">
      <w:pPr>
        <w:numPr>
          <w:numId w:val="0"/>
        </w:numPr>
        <w:spacing w:before="0" w:line="293" w:lineRule="exact"/>
        <w:ind w:leftChars="0" w:right="0" w:rightChars="0"/>
        <w:jc w:val="left"/>
        <w:rPr>
          <w:sz w:val="24"/>
        </w:rPr>
      </w:pPr>
      <w:r>
        <w:rPr>
          <w:w w:val="105"/>
          <w:sz w:val="24"/>
        </w:rPr>
        <w:t>Entities</w:t>
      </w:r>
      <w:r>
        <w:rPr>
          <w:spacing w:val="18"/>
          <w:w w:val="105"/>
          <w:sz w:val="24"/>
        </w:rPr>
        <w:t xml:space="preserve"> </w:t>
      </w:r>
      <w:r>
        <w:rPr>
          <w:w w:val="105"/>
          <w:sz w:val="24"/>
        </w:rPr>
        <w:t>Involved:</w:t>
      </w:r>
      <w:r>
        <w:rPr>
          <w:spacing w:val="44"/>
          <w:w w:val="105"/>
          <w:sz w:val="24"/>
        </w:rPr>
        <w:t xml:space="preserve"> </w:t>
      </w:r>
      <w:r>
        <w:rPr>
          <w:spacing w:val="-2"/>
          <w:w w:val="105"/>
          <w:sz w:val="24"/>
        </w:rPr>
        <w:t>Admin</w:t>
      </w:r>
    </w:p>
    <w:p w14:paraId="05ED6E71">
      <w:pPr>
        <w:spacing w:after="0" w:line="293" w:lineRule="exact"/>
        <w:jc w:val="both"/>
        <w:rPr>
          <w:sz w:val="24"/>
        </w:rPr>
        <w:sectPr>
          <w:headerReference r:id="rId11" w:type="default"/>
          <w:footerReference r:id="rId12" w:type="default"/>
          <w:pgSz w:w="11910" w:h="16840"/>
          <w:pgMar w:top="580" w:right="0" w:bottom="660" w:left="1700" w:header="361" w:footer="466" w:gutter="0"/>
          <w:pgNumType w:start="5"/>
          <w:cols w:space="720" w:num="1"/>
        </w:sectPr>
      </w:pPr>
    </w:p>
    <w:p w14:paraId="04AD64F8">
      <w:pPr>
        <w:pStyle w:val="4"/>
        <w:numPr>
          <w:ilvl w:val="1"/>
          <w:numId w:val="1"/>
        </w:numPr>
        <w:tabs>
          <w:tab w:val="left" w:pos="982"/>
        </w:tabs>
        <w:spacing w:before="403" w:after="0" w:line="240" w:lineRule="auto"/>
        <w:ind w:left="982" w:right="0" w:hanging="882"/>
        <w:jc w:val="left"/>
      </w:pPr>
      <w:r>
        <w:rPr>
          <w:w w:val="125"/>
        </w:rPr>
        <w:t>Notation</w:t>
      </w:r>
      <w:r>
        <w:rPr>
          <w:spacing w:val="22"/>
          <w:w w:val="125"/>
        </w:rPr>
        <w:t xml:space="preserve"> </w:t>
      </w:r>
      <w:r>
        <w:rPr>
          <w:w w:val="125"/>
        </w:rPr>
        <w:t>for</w:t>
      </w:r>
      <w:r>
        <w:rPr>
          <w:spacing w:val="22"/>
          <w:w w:val="125"/>
        </w:rPr>
        <w:t xml:space="preserve"> </w:t>
      </w:r>
      <w:r>
        <w:rPr>
          <w:w w:val="125"/>
        </w:rPr>
        <w:t>ER</w:t>
      </w:r>
      <w:r>
        <w:rPr>
          <w:spacing w:val="23"/>
          <w:w w:val="125"/>
        </w:rPr>
        <w:t xml:space="preserve"> </w:t>
      </w:r>
      <w:r>
        <w:rPr>
          <w:spacing w:val="-2"/>
          <w:w w:val="125"/>
        </w:rPr>
        <w:t>Diagrams</w:t>
      </w:r>
    </w:p>
    <w:p w14:paraId="7BA31616">
      <w:pPr>
        <w:pStyle w:val="7"/>
        <w:spacing w:before="136"/>
        <w:rPr>
          <w:sz w:val="20"/>
        </w:rPr>
      </w:pPr>
      <w:r>
        <w:rPr>
          <w:sz w:val="20"/>
        </w:rPr>
        <w:drawing>
          <wp:anchor distT="0" distB="0" distL="0" distR="0" simplePos="0" relativeHeight="251684864" behindDoc="1" locked="0" layoutInCell="1" allowOverlap="1">
            <wp:simplePos x="0" y="0"/>
            <wp:positionH relativeFrom="page">
              <wp:posOffset>1524000</wp:posOffset>
            </wp:positionH>
            <wp:positionV relativeFrom="paragraph">
              <wp:posOffset>256540</wp:posOffset>
            </wp:positionV>
            <wp:extent cx="3628390" cy="701611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8" cstate="print"/>
                    <a:stretch>
                      <a:fillRect/>
                    </a:stretch>
                  </pic:blipFill>
                  <pic:spPr>
                    <a:xfrm>
                      <a:off x="0" y="0"/>
                      <a:ext cx="3628676" cy="7016115"/>
                    </a:xfrm>
                    <a:prstGeom prst="rect">
                      <a:avLst/>
                    </a:prstGeom>
                  </pic:spPr>
                </pic:pic>
              </a:graphicData>
            </a:graphic>
          </wp:anchor>
        </w:drawing>
      </w:r>
    </w:p>
    <w:p w14:paraId="3E14DC76">
      <w:pPr>
        <w:spacing w:before="71"/>
        <w:ind w:left="6697" w:right="0" w:firstLine="0"/>
        <w:jc w:val="left"/>
        <w:rPr>
          <w:sz w:val="24"/>
        </w:rPr>
      </w:pPr>
      <w:r>
        <w:rPr>
          <w:w w:val="105"/>
          <w:sz w:val="24"/>
        </w:rPr>
        <w:t>Summary</w:t>
      </w:r>
      <w:r>
        <w:rPr>
          <w:spacing w:val="46"/>
          <w:w w:val="105"/>
          <w:sz w:val="24"/>
        </w:rPr>
        <w:t xml:space="preserve"> </w:t>
      </w:r>
      <w:r>
        <w:rPr>
          <w:w w:val="105"/>
          <w:sz w:val="24"/>
        </w:rPr>
        <w:t>of</w:t>
      </w:r>
      <w:r>
        <w:rPr>
          <w:spacing w:val="46"/>
          <w:w w:val="105"/>
          <w:sz w:val="24"/>
        </w:rPr>
        <w:t xml:space="preserve"> </w:t>
      </w:r>
      <w:r>
        <w:rPr>
          <w:w w:val="105"/>
          <w:sz w:val="24"/>
        </w:rPr>
        <w:t>the</w:t>
      </w:r>
      <w:r>
        <w:rPr>
          <w:spacing w:val="47"/>
          <w:w w:val="105"/>
          <w:sz w:val="24"/>
        </w:rPr>
        <w:t xml:space="preserve"> </w:t>
      </w:r>
      <w:r>
        <w:rPr>
          <w:spacing w:val="-2"/>
          <w:w w:val="105"/>
          <w:sz w:val="24"/>
        </w:rPr>
        <w:t>Nota-</w:t>
      </w:r>
    </w:p>
    <w:p w14:paraId="50715A54">
      <w:pPr>
        <w:spacing w:before="140"/>
        <w:ind w:left="100" w:right="0" w:firstLine="0"/>
        <w:jc w:val="left"/>
        <w:rPr>
          <w:sz w:val="24"/>
        </w:rPr>
      </w:pPr>
      <w:r>
        <w:rPr>
          <w:w w:val="110"/>
          <w:sz w:val="24"/>
        </w:rPr>
        <w:t>tion</w:t>
      </w:r>
      <w:r>
        <w:rPr>
          <w:spacing w:val="16"/>
          <w:w w:val="110"/>
          <w:sz w:val="24"/>
        </w:rPr>
        <w:t xml:space="preserve"> </w:t>
      </w:r>
      <w:r>
        <w:rPr>
          <w:w w:val="110"/>
          <w:sz w:val="24"/>
        </w:rPr>
        <w:t>for</w:t>
      </w:r>
      <w:r>
        <w:rPr>
          <w:spacing w:val="17"/>
          <w:w w:val="110"/>
          <w:sz w:val="24"/>
        </w:rPr>
        <w:t xml:space="preserve"> </w:t>
      </w:r>
      <w:r>
        <w:rPr>
          <w:w w:val="110"/>
          <w:sz w:val="24"/>
        </w:rPr>
        <w:t>ER</w:t>
      </w:r>
      <w:r>
        <w:rPr>
          <w:spacing w:val="16"/>
          <w:w w:val="110"/>
          <w:sz w:val="24"/>
        </w:rPr>
        <w:t xml:space="preserve"> </w:t>
      </w:r>
      <w:r>
        <w:rPr>
          <w:spacing w:val="-2"/>
          <w:w w:val="110"/>
          <w:sz w:val="24"/>
        </w:rPr>
        <w:t>Diagrams</w:t>
      </w:r>
    </w:p>
    <w:p w14:paraId="19E0892F">
      <w:pPr>
        <w:spacing w:after="0"/>
        <w:jc w:val="left"/>
        <w:rPr>
          <w:sz w:val="24"/>
        </w:rPr>
        <w:sectPr>
          <w:pgSz w:w="11910" w:h="16840"/>
          <w:pgMar w:top="580" w:right="0" w:bottom="660" w:left="1700" w:header="361" w:footer="466" w:gutter="0"/>
          <w:cols w:space="720" w:num="1"/>
        </w:sectPr>
      </w:pPr>
    </w:p>
    <w:p w14:paraId="0C654084">
      <w:pPr>
        <w:pStyle w:val="7"/>
        <w:spacing w:before="209"/>
        <w:rPr>
          <w:b w:val="0"/>
          <w:sz w:val="49"/>
        </w:rPr>
      </w:pPr>
    </w:p>
    <w:p w14:paraId="00F22768">
      <w:pPr>
        <w:pStyle w:val="2"/>
      </w:pPr>
      <w:r>
        <w:rPr>
          <w:w w:val="120"/>
        </w:rPr>
        <w:t>Chapter</w:t>
      </w:r>
      <w:r>
        <w:rPr>
          <w:spacing w:val="67"/>
          <w:w w:val="150"/>
        </w:rPr>
        <w:t xml:space="preserve"> </w:t>
      </w:r>
      <w:r>
        <w:rPr>
          <w:spacing w:val="-10"/>
          <w:w w:val="120"/>
        </w:rPr>
        <w:t>3</w:t>
      </w:r>
    </w:p>
    <w:p w14:paraId="14733D7A">
      <w:pPr>
        <w:pStyle w:val="7"/>
        <w:spacing w:before="99"/>
        <w:rPr>
          <w:sz w:val="49"/>
        </w:rPr>
      </w:pPr>
    </w:p>
    <w:p w14:paraId="13F88AE0">
      <w:pPr>
        <w:spacing w:before="0"/>
        <w:ind w:left="100" w:right="0" w:firstLine="0"/>
        <w:jc w:val="left"/>
        <w:rPr>
          <w:b/>
          <w:sz w:val="49"/>
        </w:rPr>
      </w:pPr>
      <w:r>
        <w:rPr>
          <w:b/>
          <w:w w:val="120"/>
          <w:sz w:val="49"/>
        </w:rPr>
        <w:t>Relational</w:t>
      </w:r>
      <w:r>
        <w:rPr>
          <w:b/>
          <w:spacing w:val="66"/>
          <w:w w:val="120"/>
          <w:sz w:val="49"/>
        </w:rPr>
        <w:t xml:space="preserve"> </w:t>
      </w:r>
      <w:r>
        <w:rPr>
          <w:b/>
          <w:w w:val="120"/>
          <w:sz w:val="49"/>
        </w:rPr>
        <w:t>Data</w:t>
      </w:r>
      <w:r>
        <w:rPr>
          <w:b/>
          <w:spacing w:val="66"/>
          <w:w w:val="120"/>
          <w:sz w:val="49"/>
        </w:rPr>
        <w:t xml:space="preserve"> </w:t>
      </w:r>
      <w:r>
        <w:rPr>
          <w:b/>
          <w:spacing w:val="-2"/>
          <w:w w:val="120"/>
          <w:sz w:val="49"/>
        </w:rPr>
        <w:t>Model</w:t>
      </w:r>
    </w:p>
    <w:p w14:paraId="0B4FE786">
      <w:pPr>
        <w:pStyle w:val="7"/>
        <w:spacing w:before="401"/>
        <w:rPr>
          <w:sz w:val="49"/>
        </w:rPr>
      </w:pPr>
    </w:p>
    <w:p w14:paraId="6A67DB07">
      <w:pPr>
        <w:pStyle w:val="4"/>
        <w:numPr>
          <w:ilvl w:val="1"/>
          <w:numId w:val="7"/>
        </w:numPr>
        <w:tabs>
          <w:tab w:val="left" w:pos="982"/>
        </w:tabs>
        <w:spacing w:before="0" w:after="0" w:line="240" w:lineRule="auto"/>
        <w:ind w:left="982" w:right="0" w:hanging="882"/>
        <w:jc w:val="left"/>
      </w:pPr>
      <w:r>
        <w:rPr>
          <w:w w:val="120"/>
        </w:rPr>
        <w:t>Relational</w:t>
      </w:r>
      <w:r>
        <w:rPr>
          <w:spacing w:val="17"/>
          <w:w w:val="120"/>
        </w:rPr>
        <w:t xml:space="preserve"> </w:t>
      </w:r>
      <w:r>
        <w:rPr>
          <w:w w:val="120"/>
        </w:rPr>
        <w:t>Model</w:t>
      </w:r>
      <w:r>
        <w:rPr>
          <w:spacing w:val="18"/>
          <w:w w:val="120"/>
        </w:rPr>
        <w:t xml:space="preserve"> </w:t>
      </w:r>
      <w:r>
        <w:rPr>
          <w:spacing w:val="-2"/>
          <w:w w:val="120"/>
        </w:rPr>
        <w:t>Concepts</w:t>
      </w:r>
    </w:p>
    <w:p w14:paraId="4CEB0535">
      <w:pPr>
        <w:pStyle w:val="7"/>
        <w:spacing w:before="350" w:line="355" w:lineRule="auto"/>
        <w:ind w:left="100" w:right="1075"/>
        <w:jc w:val="both"/>
        <w:rPr>
          <w:b w:val="0"/>
          <w:bCs w:val="0"/>
        </w:rPr>
      </w:pPr>
      <w:r>
        <w:rPr>
          <w:b w:val="0"/>
          <w:bCs w:val="0"/>
          <w:w w:val="115"/>
        </w:rPr>
        <w:t>Relational Model Concepts for Student Attendance Management System: Relations (Tables):</w:t>
      </w:r>
      <w:r>
        <w:rPr>
          <w:b w:val="0"/>
          <w:bCs w:val="0"/>
          <w:spacing w:val="40"/>
          <w:w w:val="115"/>
        </w:rPr>
        <w:t xml:space="preserve"> </w:t>
      </w:r>
      <w:r>
        <w:rPr>
          <w:b w:val="0"/>
          <w:bCs w:val="0"/>
          <w:w w:val="115"/>
        </w:rPr>
        <w:t>A relation in the relational model refers to a table that organizes data into rows and columns. For the Student Attendance Manage- ment System, several tables can be designed, such as:</w:t>
      </w:r>
      <w:r>
        <w:rPr>
          <w:b w:val="0"/>
          <w:bCs w:val="0"/>
          <w:spacing w:val="40"/>
          <w:w w:val="115"/>
        </w:rPr>
        <w:t xml:space="preserve"> </w:t>
      </w:r>
      <w:r>
        <w:rPr>
          <w:b w:val="0"/>
          <w:bCs w:val="0"/>
          <w:w w:val="115"/>
        </w:rPr>
        <w:t>Students:</w:t>
      </w:r>
      <w:r>
        <w:rPr>
          <w:b w:val="0"/>
          <w:bCs w:val="0"/>
          <w:spacing w:val="40"/>
          <w:w w:val="115"/>
        </w:rPr>
        <w:t xml:space="preserve"> </w:t>
      </w:r>
      <w:r>
        <w:rPr>
          <w:b w:val="0"/>
          <w:bCs w:val="0"/>
          <w:w w:val="115"/>
        </w:rPr>
        <w:t>Contains information about each student, such as StudentID, Name, Class, Contact Details. Courses: Stores course information, such as CourseID, CourseName, and InstructorID. Instructors: Stores information about instructors, such as InstructorID, Name, and Department.</w:t>
      </w:r>
      <w:r>
        <w:rPr>
          <w:b w:val="0"/>
          <w:bCs w:val="0"/>
          <w:spacing w:val="40"/>
          <w:w w:val="115"/>
        </w:rPr>
        <w:t xml:space="preserve"> </w:t>
      </w:r>
      <w:r>
        <w:rPr>
          <w:b w:val="0"/>
          <w:bCs w:val="0"/>
          <w:w w:val="115"/>
        </w:rPr>
        <w:t>Attendance: Records student atten- dance for each class session, storing attributes like AttendanceID, StudentID, CourseID, Date,</w:t>
      </w:r>
      <w:r>
        <w:rPr>
          <w:b w:val="0"/>
          <w:bCs w:val="0"/>
          <w:spacing w:val="40"/>
          <w:w w:val="115"/>
        </w:rPr>
        <w:t xml:space="preserve"> </w:t>
      </w:r>
      <w:r>
        <w:rPr>
          <w:b w:val="0"/>
          <w:bCs w:val="0"/>
          <w:w w:val="115"/>
        </w:rPr>
        <w:t>and Status (Present/Absent).</w:t>
      </w:r>
      <w:r>
        <w:rPr>
          <w:b w:val="0"/>
          <w:bCs w:val="0"/>
          <w:spacing w:val="40"/>
          <w:w w:val="115"/>
        </w:rPr>
        <w:t xml:space="preserve"> </w:t>
      </w:r>
      <w:r>
        <w:rPr>
          <w:b w:val="0"/>
          <w:bCs w:val="0"/>
          <w:w w:val="115"/>
        </w:rPr>
        <w:t>Classes:</w:t>
      </w:r>
      <w:r>
        <w:rPr>
          <w:b w:val="0"/>
          <w:bCs w:val="0"/>
          <w:spacing w:val="40"/>
          <w:w w:val="115"/>
        </w:rPr>
        <w:t xml:space="preserve"> </w:t>
      </w:r>
      <w:r>
        <w:rPr>
          <w:b w:val="0"/>
          <w:bCs w:val="0"/>
          <w:w w:val="115"/>
        </w:rPr>
        <w:t>Contains details of</w:t>
      </w:r>
      <w:r>
        <w:rPr>
          <w:b w:val="0"/>
          <w:bCs w:val="0"/>
          <w:spacing w:val="40"/>
          <w:w w:val="115"/>
        </w:rPr>
        <w:t xml:space="preserve"> </w:t>
      </w:r>
      <w:r>
        <w:rPr>
          <w:b w:val="0"/>
          <w:bCs w:val="0"/>
          <w:w w:val="115"/>
        </w:rPr>
        <w:t>class sessions,</w:t>
      </w:r>
      <w:r>
        <w:rPr>
          <w:b w:val="0"/>
          <w:bCs w:val="0"/>
          <w:spacing w:val="40"/>
          <w:w w:val="115"/>
        </w:rPr>
        <w:t xml:space="preserve"> </w:t>
      </w:r>
      <w:r>
        <w:rPr>
          <w:b w:val="0"/>
          <w:bCs w:val="0"/>
          <w:w w:val="115"/>
        </w:rPr>
        <w:t>including ClassID, Date,</w:t>
      </w:r>
      <w:r>
        <w:rPr>
          <w:b w:val="0"/>
          <w:bCs w:val="0"/>
          <w:spacing w:val="40"/>
          <w:w w:val="115"/>
        </w:rPr>
        <w:t xml:space="preserve"> </w:t>
      </w:r>
      <w:r>
        <w:rPr>
          <w:b w:val="0"/>
          <w:bCs w:val="0"/>
          <w:w w:val="115"/>
        </w:rPr>
        <w:t>CourseID, and InstructorID.</w:t>
      </w:r>
      <w:r>
        <w:rPr>
          <w:b w:val="0"/>
          <w:bCs w:val="0"/>
          <w:spacing w:val="80"/>
          <w:w w:val="115"/>
        </w:rPr>
        <w:t xml:space="preserve"> </w:t>
      </w:r>
      <w:r>
        <w:rPr>
          <w:b w:val="0"/>
          <w:bCs w:val="0"/>
          <w:w w:val="115"/>
        </w:rPr>
        <w:t>At-</w:t>
      </w:r>
      <w:r>
        <w:rPr>
          <w:b w:val="0"/>
          <w:bCs w:val="0"/>
          <w:spacing w:val="40"/>
          <w:w w:val="115"/>
        </w:rPr>
        <w:t xml:space="preserve"> </w:t>
      </w:r>
      <w:r>
        <w:rPr>
          <w:b w:val="0"/>
          <w:bCs w:val="0"/>
          <w:w w:val="115"/>
        </w:rPr>
        <w:t>tributes (Columns):</w:t>
      </w:r>
      <w:r>
        <w:rPr>
          <w:b w:val="0"/>
          <w:bCs w:val="0"/>
          <w:spacing w:val="40"/>
          <w:w w:val="115"/>
        </w:rPr>
        <w:t xml:space="preserve"> </w:t>
      </w:r>
      <w:r>
        <w:rPr>
          <w:b w:val="0"/>
          <w:bCs w:val="0"/>
          <w:w w:val="115"/>
        </w:rPr>
        <w:t>Attributes represent the characteristics or properties of the entities in the system.</w:t>
      </w:r>
      <w:r>
        <w:rPr>
          <w:b w:val="0"/>
          <w:bCs w:val="0"/>
          <w:spacing w:val="40"/>
          <w:w w:val="115"/>
        </w:rPr>
        <w:t xml:space="preserve"> </w:t>
      </w:r>
      <w:r>
        <w:rPr>
          <w:b w:val="0"/>
          <w:bCs w:val="0"/>
          <w:w w:val="115"/>
        </w:rPr>
        <w:t>In the Students table, for instance, attributes may include StudentID, Name, DateOfBirth, Email, and Address.</w:t>
      </w:r>
      <w:r>
        <w:rPr>
          <w:b w:val="0"/>
          <w:bCs w:val="0"/>
          <w:spacing w:val="40"/>
          <w:w w:val="115"/>
        </w:rPr>
        <w:t xml:space="preserve"> </w:t>
      </w:r>
      <w:r>
        <w:rPr>
          <w:b w:val="0"/>
          <w:bCs w:val="0"/>
          <w:w w:val="115"/>
        </w:rPr>
        <w:t>Each column contains</w:t>
      </w:r>
      <w:r>
        <w:rPr>
          <w:b w:val="0"/>
          <w:bCs w:val="0"/>
          <w:spacing w:val="39"/>
          <w:w w:val="115"/>
        </w:rPr>
        <w:t xml:space="preserve"> </w:t>
      </w:r>
      <w:r>
        <w:rPr>
          <w:b w:val="0"/>
          <w:bCs w:val="0"/>
          <w:w w:val="115"/>
        </w:rPr>
        <w:t>data</w:t>
      </w:r>
      <w:r>
        <w:rPr>
          <w:b w:val="0"/>
          <w:bCs w:val="0"/>
          <w:spacing w:val="39"/>
          <w:w w:val="115"/>
        </w:rPr>
        <w:t xml:space="preserve"> </w:t>
      </w:r>
      <w:r>
        <w:rPr>
          <w:b w:val="0"/>
          <w:bCs w:val="0"/>
          <w:w w:val="115"/>
        </w:rPr>
        <w:t>of</w:t>
      </w:r>
      <w:r>
        <w:rPr>
          <w:b w:val="0"/>
          <w:bCs w:val="0"/>
          <w:spacing w:val="39"/>
          <w:w w:val="115"/>
        </w:rPr>
        <w:t xml:space="preserve"> </w:t>
      </w:r>
      <w:r>
        <w:rPr>
          <w:b w:val="0"/>
          <w:bCs w:val="0"/>
          <w:w w:val="115"/>
        </w:rPr>
        <w:t>a</w:t>
      </w:r>
      <w:r>
        <w:rPr>
          <w:b w:val="0"/>
          <w:bCs w:val="0"/>
          <w:spacing w:val="39"/>
          <w:w w:val="115"/>
        </w:rPr>
        <w:t xml:space="preserve"> </w:t>
      </w:r>
      <w:r>
        <w:rPr>
          <w:b w:val="0"/>
          <w:bCs w:val="0"/>
          <w:w w:val="115"/>
        </w:rPr>
        <w:t>specific</w:t>
      </w:r>
      <w:r>
        <w:rPr>
          <w:b w:val="0"/>
          <w:bCs w:val="0"/>
          <w:spacing w:val="39"/>
          <w:w w:val="115"/>
        </w:rPr>
        <w:t xml:space="preserve"> </w:t>
      </w:r>
      <w:r>
        <w:rPr>
          <w:b w:val="0"/>
          <w:bCs w:val="0"/>
          <w:w w:val="115"/>
        </w:rPr>
        <w:t>type,</w:t>
      </w:r>
      <w:r>
        <w:rPr>
          <w:b w:val="0"/>
          <w:bCs w:val="0"/>
          <w:spacing w:val="39"/>
          <w:w w:val="115"/>
        </w:rPr>
        <w:t xml:space="preserve"> </w:t>
      </w:r>
      <w:r>
        <w:rPr>
          <w:b w:val="0"/>
          <w:bCs w:val="0"/>
          <w:w w:val="115"/>
        </w:rPr>
        <w:t>like</w:t>
      </w:r>
      <w:r>
        <w:rPr>
          <w:b w:val="0"/>
          <w:bCs w:val="0"/>
          <w:spacing w:val="39"/>
          <w:w w:val="115"/>
        </w:rPr>
        <w:t xml:space="preserve"> </w:t>
      </w:r>
      <w:r>
        <w:rPr>
          <w:b w:val="0"/>
          <w:bCs w:val="0"/>
          <w:w w:val="115"/>
        </w:rPr>
        <w:t>integers,</w:t>
      </w:r>
      <w:r>
        <w:rPr>
          <w:b w:val="0"/>
          <w:bCs w:val="0"/>
          <w:spacing w:val="39"/>
          <w:w w:val="115"/>
        </w:rPr>
        <w:t xml:space="preserve"> </w:t>
      </w:r>
      <w:r>
        <w:rPr>
          <w:b w:val="0"/>
          <w:bCs w:val="0"/>
          <w:w w:val="115"/>
        </w:rPr>
        <w:t>strings,</w:t>
      </w:r>
      <w:r>
        <w:rPr>
          <w:b w:val="0"/>
          <w:bCs w:val="0"/>
          <w:spacing w:val="39"/>
          <w:w w:val="115"/>
        </w:rPr>
        <w:t xml:space="preserve"> </w:t>
      </w:r>
      <w:r>
        <w:rPr>
          <w:b w:val="0"/>
          <w:bCs w:val="0"/>
          <w:w w:val="115"/>
        </w:rPr>
        <w:t>or</w:t>
      </w:r>
      <w:r>
        <w:rPr>
          <w:b w:val="0"/>
          <w:bCs w:val="0"/>
          <w:spacing w:val="39"/>
          <w:w w:val="115"/>
        </w:rPr>
        <w:t xml:space="preserve"> </w:t>
      </w:r>
      <w:r>
        <w:rPr>
          <w:b w:val="0"/>
          <w:bCs w:val="0"/>
          <w:w w:val="115"/>
        </w:rPr>
        <w:t>dates.</w:t>
      </w:r>
    </w:p>
    <w:p w14:paraId="17D27D01">
      <w:pPr>
        <w:pStyle w:val="7"/>
        <w:spacing w:before="193"/>
      </w:pPr>
    </w:p>
    <w:p w14:paraId="09E4504F">
      <w:pPr>
        <w:pStyle w:val="4"/>
        <w:numPr>
          <w:ilvl w:val="1"/>
          <w:numId w:val="7"/>
        </w:numPr>
        <w:tabs>
          <w:tab w:val="left" w:pos="982"/>
        </w:tabs>
        <w:spacing w:before="0" w:after="0" w:line="240" w:lineRule="auto"/>
        <w:ind w:left="982" w:right="0" w:hanging="882"/>
        <w:jc w:val="left"/>
      </w:pPr>
      <w:r>
        <w:rPr>
          <w:w w:val="120"/>
        </w:rPr>
        <w:t>Relational</w:t>
      </w:r>
      <w:r>
        <w:rPr>
          <w:spacing w:val="17"/>
          <w:w w:val="120"/>
        </w:rPr>
        <w:t xml:space="preserve"> </w:t>
      </w:r>
      <w:r>
        <w:rPr>
          <w:w w:val="120"/>
        </w:rPr>
        <w:t>Model</w:t>
      </w:r>
      <w:r>
        <w:rPr>
          <w:spacing w:val="18"/>
          <w:w w:val="120"/>
        </w:rPr>
        <w:t xml:space="preserve"> </w:t>
      </w:r>
      <w:r>
        <w:rPr>
          <w:spacing w:val="-2"/>
          <w:w w:val="120"/>
        </w:rPr>
        <w:t>Constraints</w:t>
      </w:r>
    </w:p>
    <w:p w14:paraId="7DFA293E">
      <w:pPr>
        <w:numPr>
          <w:numId w:val="0"/>
        </w:numPr>
        <w:spacing w:before="351" w:line="355" w:lineRule="auto"/>
        <w:ind w:leftChars="0" w:right="1073" w:rightChars="0"/>
        <w:jc w:val="both"/>
        <w:rPr>
          <w:sz w:val="24"/>
        </w:rPr>
      </w:pPr>
      <w:r>
        <w:rPr>
          <w:w w:val="105"/>
          <w:sz w:val="24"/>
        </w:rPr>
        <w:t>Foreign Key Constraint: Maintains referential integrity between related entities. For example,</w:t>
      </w:r>
      <w:r>
        <w:rPr>
          <w:spacing w:val="-3"/>
          <w:w w:val="105"/>
          <w:sz w:val="24"/>
        </w:rPr>
        <w:t xml:space="preserve"> </w:t>
      </w:r>
      <w:r>
        <w:rPr>
          <w:w w:val="105"/>
          <w:sz w:val="24"/>
        </w:rPr>
        <w:t>SId</w:t>
      </w:r>
      <w:r>
        <w:rPr>
          <w:spacing w:val="-7"/>
          <w:w w:val="105"/>
          <w:sz w:val="24"/>
        </w:rPr>
        <w:t xml:space="preserve"> </w:t>
      </w:r>
      <w:r>
        <w:rPr>
          <w:w w:val="105"/>
          <w:sz w:val="24"/>
        </w:rPr>
        <w:t>in</w:t>
      </w:r>
      <w:r>
        <w:rPr>
          <w:spacing w:val="-7"/>
          <w:w w:val="105"/>
          <w:sz w:val="24"/>
        </w:rPr>
        <w:t xml:space="preserve"> </w:t>
      </w:r>
      <w:r>
        <w:rPr>
          <w:w w:val="105"/>
          <w:sz w:val="24"/>
        </w:rPr>
        <w:t>the</w:t>
      </w:r>
      <w:r>
        <w:rPr>
          <w:spacing w:val="-7"/>
          <w:w w:val="105"/>
          <w:sz w:val="24"/>
        </w:rPr>
        <w:t xml:space="preserve"> </w:t>
      </w:r>
      <w:r>
        <w:rPr>
          <w:w w:val="105"/>
          <w:sz w:val="24"/>
        </w:rPr>
        <w:t>Attendance</w:t>
      </w:r>
      <w:r>
        <w:rPr>
          <w:spacing w:val="-7"/>
          <w:w w:val="105"/>
          <w:sz w:val="24"/>
        </w:rPr>
        <w:t xml:space="preserve"> </w:t>
      </w:r>
      <w:r>
        <w:rPr>
          <w:w w:val="105"/>
          <w:sz w:val="24"/>
        </w:rPr>
        <w:t>table</w:t>
      </w:r>
      <w:r>
        <w:rPr>
          <w:spacing w:val="-7"/>
          <w:w w:val="105"/>
          <w:sz w:val="24"/>
        </w:rPr>
        <w:t xml:space="preserve"> </w:t>
      </w:r>
      <w:r>
        <w:rPr>
          <w:w w:val="105"/>
          <w:sz w:val="24"/>
        </w:rPr>
        <w:t>must</w:t>
      </w:r>
      <w:r>
        <w:rPr>
          <w:spacing w:val="-7"/>
          <w:w w:val="105"/>
          <w:sz w:val="24"/>
        </w:rPr>
        <w:t xml:space="preserve"> </w:t>
      </w:r>
      <w:r>
        <w:rPr>
          <w:w w:val="105"/>
          <w:sz w:val="24"/>
        </w:rPr>
        <w:t>correspond</w:t>
      </w:r>
      <w:r>
        <w:rPr>
          <w:spacing w:val="-7"/>
          <w:w w:val="105"/>
          <w:sz w:val="24"/>
        </w:rPr>
        <w:t xml:space="preserve"> </w:t>
      </w:r>
      <w:r>
        <w:rPr>
          <w:w w:val="105"/>
          <w:sz w:val="24"/>
        </w:rPr>
        <w:t>to</w:t>
      </w:r>
      <w:r>
        <w:rPr>
          <w:spacing w:val="-7"/>
          <w:w w:val="105"/>
          <w:sz w:val="24"/>
        </w:rPr>
        <w:t xml:space="preserve"> </w:t>
      </w:r>
      <w:r>
        <w:rPr>
          <w:w w:val="105"/>
          <w:sz w:val="24"/>
        </w:rPr>
        <w:t>a</w:t>
      </w:r>
      <w:r>
        <w:rPr>
          <w:spacing w:val="-7"/>
          <w:w w:val="105"/>
          <w:sz w:val="24"/>
        </w:rPr>
        <w:t xml:space="preserve"> </w:t>
      </w:r>
      <w:r>
        <w:rPr>
          <w:w w:val="105"/>
          <w:sz w:val="24"/>
        </w:rPr>
        <w:t>valid</w:t>
      </w:r>
      <w:r>
        <w:rPr>
          <w:spacing w:val="-7"/>
          <w:w w:val="105"/>
          <w:sz w:val="24"/>
        </w:rPr>
        <w:t xml:space="preserve"> </w:t>
      </w:r>
      <w:r>
        <w:rPr>
          <w:w w:val="105"/>
          <w:sz w:val="24"/>
        </w:rPr>
        <w:t>SId</w:t>
      </w:r>
      <w:r>
        <w:rPr>
          <w:spacing w:val="-7"/>
          <w:w w:val="105"/>
          <w:sz w:val="24"/>
        </w:rPr>
        <w:t xml:space="preserve"> </w:t>
      </w:r>
      <w:r>
        <w:rPr>
          <w:w w:val="105"/>
          <w:sz w:val="24"/>
        </w:rPr>
        <w:t>in</w:t>
      </w:r>
      <w:r>
        <w:rPr>
          <w:spacing w:val="-7"/>
          <w:w w:val="105"/>
          <w:sz w:val="24"/>
        </w:rPr>
        <w:t xml:space="preserve"> </w:t>
      </w:r>
      <w:r>
        <w:rPr>
          <w:w w:val="105"/>
          <w:sz w:val="24"/>
        </w:rPr>
        <w:t>the</w:t>
      </w:r>
      <w:r>
        <w:rPr>
          <w:spacing w:val="-7"/>
          <w:w w:val="105"/>
          <w:sz w:val="24"/>
        </w:rPr>
        <w:t xml:space="preserve"> </w:t>
      </w:r>
      <w:r>
        <w:rPr>
          <w:w w:val="105"/>
          <w:sz w:val="24"/>
        </w:rPr>
        <w:t>Student</w:t>
      </w:r>
      <w:r>
        <w:rPr>
          <w:spacing w:val="-7"/>
          <w:w w:val="105"/>
          <w:sz w:val="24"/>
        </w:rPr>
        <w:t xml:space="preserve"> </w:t>
      </w:r>
      <w:r>
        <w:rPr>
          <w:w w:val="105"/>
          <w:sz w:val="24"/>
        </w:rPr>
        <w:t>table, and</w:t>
      </w:r>
      <w:r>
        <w:rPr>
          <w:spacing w:val="33"/>
          <w:w w:val="105"/>
          <w:sz w:val="24"/>
        </w:rPr>
        <w:t xml:space="preserve"> </w:t>
      </w:r>
      <w:r>
        <w:rPr>
          <w:w w:val="105"/>
          <w:sz w:val="24"/>
        </w:rPr>
        <w:t>TId</w:t>
      </w:r>
      <w:r>
        <w:rPr>
          <w:spacing w:val="34"/>
          <w:w w:val="105"/>
          <w:sz w:val="24"/>
        </w:rPr>
        <w:t xml:space="preserve"> </w:t>
      </w:r>
      <w:r>
        <w:rPr>
          <w:w w:val="105"/>
          <w:sz w:val="24"/>
        </w:rPr>
        <w:t>must</w:t>
      </w:r>
      <w:r>
        <w:rPr>
          <w:spacing w:val="34"/>
          <w:w w:val="105"/>
          <w:sz w:val="24"/>
        </w:rPr>
        <w:t xml:space="preserve"> </w:t>
      </w:r>
      <w:r>
        <w:rPr>
          <w:w w:val="105"/>
          <w:sz w:val="24"/>
        </w:rPr>
        <w:t>correspond</w:t>
      </w:r>
      <w:r>
        <w:rPr>
          <w:spacing w:val="33"/>
          <w:w w:val="105"/>
          <w:sz w:val="24"/>
        </w:rPr>
        <w:t xml:space="preserve"> </w:t>
      </w:r>
      <w:r>
        <w:rPr>
          <w:w w:val="105"/>
          <w:sz w:val="24"/>
        </w:rPr>
        <w:t>to</w:t>
      </w:r>
      <w:r>
        <w:rPr>
          <w:spacing w:val="34"/>
          <w:w w:val="105"/>
          <w:sz w:val="24"/>
        </w:rPr>
        <w:t xml:space="preserve"> </w:t>
      </w:r>
      <w:r>
        <w:rPr>
          <w:w w:val="105"/>
          <w:sz w:val="24"/>
        </w:rPr>
        <w:t>a</w:t>
      </w:r>
      <w:r>
        <w:rPr>
          <w:spacing w:val="33"/>
          <w:w w:val="105"/>
          <w:sz w:val="24"/>
        </w:rPr>
        <w:t xml:space="preserve"> </w:t>
      </w:r>
      <w:r>
        <w:rPr>
          <w:w w:val="105"/>
          <w:sz w:val="24"/>
        </w:rPr>
        <w:t>valid</w:t>
      </w:r>
      <w:r>
        <w:rPr>
          <w:spacing w:val="34"/>
          <w:w w:val="105"/>
          <w:sz w:val="24"/>
        </w:rPr>
        <w:t xml:space="preserve"> </w:t>
      </w:r>
      <w:r>
        <w:rPr>
          <w:w w:val="105"/>
          <w:sz w:val="24"/>
        </w:rPr>
        <w:t>TId</w:t>
      </w:r>
      <w:r>
        <w:rPr>
          <w:spacing w:val="33"/>
          <w:w w:val="105"/>
          <w:sz w:val="24"/>
        </w:rPr>
        <w:t xml:space="preserve"> </w:t>
      </w:r>
      <w:r>
        <w:rPr>
          <w:w w:val="105"/>
          <w:sz w:val="24"/>
        </w:rPr>
        <w:t>in</w:t>
      </w:r>
      <w:r>
        <w:rPr>
          <w:spacing w:val="34"/>
          <w:w w:val="105"/>
          <w:sz w:val="24"/>
        </w:rPr>
        <w:t xml:space="preserve"> </w:t>
      </w:r>
      <w:r>
        <w:rPr>
          <w:w w:val="105"/>
          <w:sz w:val="24"/>
        </w:rPr>
        <w:t>the</w:t>
      </w:r>
      <w:r>
        <w:rPr>
          <w:spacing w:val="33"/>
          <w:w w:val="105"/>
          <w:sz w:val="24"/>
        </w:rPr>
        <w:t xml:space="preserve"> </w:t>
      </w:r>
      <w:r>
        <w:rPr>
          <w:w w:val="105"/>
          <w:sz w:val="24"/>
        </w:rPr>
        <w:t>Teacher</w:t>
      </w:r>
      <w:r>
        <w:rPr>
          <w:spacing w:val="33"/>
          <w:w w:val="105"/>
          <w:sz w:val="24"/>
        </w:rPr>
        <w:t xml:space="preserve"> </w:t>
      </w:r>
      <w:r>
        <w:rPr>
          <w:w w:val="105"/>
          <w:sz w:val="24"/>
        </w:rPr>
        <w:t>table.</w:t>
      </w:r>
    </w:p>
    <w:p w14:paraId="776CE9FE">
      <w:pPr>
        <w:pStyle w:val="7"/>
        <w:rPr>
          <w:b w:val="0"/>
        </w:rPr>
      </w:pPr>
    </w:p>
    <w:p w14:paraId="14D9AC82">
      <w:pPr>
        <w:pStyle w:val="7"/>
        <w:spacing w:before="81"/>
        <w:rPr>
          <w:b w:val="0"/>
        </w:rPr>
      </w:pPr>
    </w:p>
    <w:p w14:paraId="62952D52">
      <w:pPr>
        <w:spacing w:before="1"/>
        <w:ind w:left="483" w:right="1461" w:firstLine="0"/>
        <w:jc w:val="center"/>
        <w:rPr>
          <w:sz w:val="24"/>
        </w:rPr>
      </w:pPr>
      <w:r>
        <w:rPr>
          <w:spacing w:val="-10"/>
          <w:sz w:val="24"/>
        </w:rPr>
        <w:t>7</w:t>
      </w:r>
    </w:p>
    <w:p w14:paraId="1215207C">
      <w:pPr>
        <w:spacing w:after="0"/>
        <w:jc w:val="center"/>
        <w:rPr>
          <w:sz w:val="24"/>
        </w:rPr>
        <w:sectPr>
          <w:headerReference r:id="rId13" w:type="default"/>
          <w:footerReference r:id="rId14" w:type="default"/>
          <w:pgSz w:w="11910" w:h="16840"/>
          <w:pgMar w:top="1920" w:right="0" w:bottom="280" w:left="1700" w:header="0" w:footer="0" w:gutter="0"/>
          <w:cols w:space="720" w:num="1"/>
        </w:sectPr>
      </w:pPr>
    </w:p>
    <w:p w14:paraId="0BEFAD5D">
      <w:pPr>
        <w:tabs>
          <w:tab w:val="left" w:pos="8250"/>
        </w:tabs>
        <w:spacing w:before="42"/>
        <w:ind w:left="178" w:right="0" w:firstLine="0"/>
        <w:jc w:val="left"/>
        <w:rPr>
          <w:sz w:val="20"/>
        </w:rPr>
      </w:pPr>
      <w:r>
        <w:rPr>
          <w:sz w:val="20"/>
        </w:rPr>
        <mc:AlternateContent>
          <mc:Choice Requires="wps">
            <w:drawing>
              <wp:anchor distT="0" distB="0" distL="0" distR="0" simplePos="0" relativeHeight="251684864" behindDoc="1" locked="0" layoutInCell="1" allowOverlap="1">
                <wp:simplePos x="0" y="0"/>
                <wp:positionH relativeFrom="page">
                  <wp:posOffset>1143000</wp:posOffset>
                </wp:positionH>
                <wp:positionV relativeFrom="paragraph">
                  <wp:posOffset>196215</wp:posOffset>
                </wp:positionV>
                <wp:extent cx="5731510" cy="1270"/>
                <wp:effectExtent l="0" t="0" r="0" b="0"/>
                <wp:wrapTopAndBottom/>
                <wp:docPr id="20" name="Graphic 20"/>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0" o:spid="_x0000_s1026" o:spt="100" style="position:absolute;left:0pt;margin-left:90pt;margin-top:15.45pt;height:0.1pt;width:451.3pt;mso-position-horizontal-relative:page;mso-wrap-distance-bottom:0pt;mso-wrap-distance-top:0pt;z-index:-251631616;mso-width-relative:page;mso-height-relative:page;" filled="f" stroked="t" coordsize="5731510,1" o:gfxdata="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W51DtcAAAAKAQAADwAAAAAA&#10;AAABACAAAAAiAAAAZHJzL2Rvd25yZXYueG1sUEsBAhQAFAAAAAgAh07iQMbRBoMUAgAAfAQAAA4A&#10;AAAAAAAAAQAgAAAAJgEAAGRycy9lMm9Eb2MueG1sUEsFBgAAAAAGAAYAWQEAAKwFAAAAAA==&#10;" path="m0,0l5731205,0e">
                <v:fill on="f" focussize="0,0"/>
                <v:stroke weight="0.497952755905512pt" color="#000000" joinstyle="round"/>
                <v:imagedata o:title=""/>
                <o:lock v:ext="edit" aspectratio="f"/>
                <v:textbox inset="0mm,0mm,0mm,0mm"/>
                <w10:wrap type="topAndBottom"/>
              </v:shape>
            </w:pict>
          </mc:Fallback>
        </mc:AlternateContent>
      </w: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r>
        <w:rPr>
          <w:sz w:val="20"/>
        </w:rPr>
        <w:tab/>
      </w:r>
      <w:r>
        <w:rPr>
          <w:w w:val="110"/>
          <w:sz w:val="20"/>
        </w:rPr>
        <w:t>Chapter</w:t>
      </w:r>
      <w:r>
        <w:rPr>
          <w:spacing w:val="8"/>
          <w:w w:val="110"/>
          <w:sz w:val="20"/>
        </w:rPr>
        <w:t xml:space="preserve"> </w:t>
      </w:r>
      <w:r>
        <w:rPr>
          <w:spacing w:val="-10"/>
          <w:w w:val="110"/>
          <w:sz w:val="20"/>
        </w:rPr>
        <w:t>3</w:t>
      </w:r>
    </w:p>
    <w:p w14:paraId="3B530F28">
      <w:pPr>
        <w:pStyle w:val="7"/>
        <w:spacing w:before="205"/>
        <w:rPr>
          <w:b w:val="0"/>
        </w:rPr>
      </w:pPr>
    </w:p>
    <w:p w14:paraId="371EB113">
      <w:pPr>
        <w:numPr>
          <w:numId w:val="0"/>
        </w:numPr>
        <w:spacing w:before="0" w:line="355" w:lineRule="auto"/>
        <w:ind w:leftChars="0" w:right="1076" w:rightChars="0"/>
        <w:jc w:val="both"/>
        <w:rPr>
          <w:sz w:val="24"/>
        </w:rPr>
      </w:pPr>
      <w:r>
        <w:rPr>
          <w:w w:val="105"/>
          <w:sz w:val="24"/>
        </w:rPr>
        <w:t>Not Null Constraint:</w:t>
      </w:r>
      <w:r>
        <w:rPr>
          <w:spacing w:val="40"/>
          <w:w w:val="105"/>
          <w:sz w:val="24"/>
        </w:rPr>
        <w:t xml:space="preserve"> </w:t>
      </w:r>
      <w:r>
        <w:rPr>
          <w:w w:val="105"/>
          <w:sz w:val="24"/>
        </w:rPr>
        <w:t xml:space="preserve">Ensures that critical attributes, such as SName (Student Name) or ADate (Attendance Date), cannot have null values, preserving the completeness of </w:t>
      </w:r>
      <w:r>
        <w:rPr>
          <w:spacing w:val="-2"/>
          <w:w w:val="105"/>
          <w:sz w:val="24"/>
        </w:rPr>
        <w:t>records.</w:t>
      </w:r>
    </w:p>
    <w:p w14:paraId="628CC585">
      <w:pPr>
        <w:numPr>
          <w:numId w:val="0"/>
        </w:numPr>
        <w:spacing w:before="0" w:line="355" w:lineRule="auto"/>
        <w:ind w:leftChars="0" w:right="1077" w:rightChars="0"/>
        <w:jc w:val="both"/>
        <w:rPr>
          <w:sz w:val="24"/>
        </w:rPr>
      </w:pPr>
      <w:r>
        <w:rPr>
          <w:w w:val="105"/>
          <w:sz w:val="24"/>
        </w:rPr>
        <w:t>Unique Constraint: Guarantees that certain fields, like SId, TId, or AId, are unique within their tables, preventing duplicate records.</w:t>
      </w:r>
    </w:p>
    <w:p w14:paraId="6099096F">
      <w:pPr>
        <w:numPr>
          <w:numId w:val="0"/>
        </w:numPr>
        <w:spacing w:before="0" w:line="355" w:lineRule="auto"/>
        <w:ind w:leftChars="0" w:right="1078" w:rightChars="0"/>
        <w:jc w:val="both"/>
        <w:rPr>
          <w:sz w:val="24"/>
        </w:rPr>
      </w:pPr>
      <w:r>
        <w:rPr>
          <w:w w:val="105"/>
          <w:sz w:val="24"/>
        </w:rPr>
        <w:t>Domain Constraint: Restricts the values for specific attributes. For instance, Atten- dance Status might be limited to values like ”Present” or ”Absent.”</w:t>
      </w:r>
    </w:p>
    <w:p w14:paraId="1DD7F4B6">
      <w:pPr>
        <w:numPr>
          <w:numId w:val="0"/>
        </w:numPr>
        <w:spacing w:before="0" w:line="355" w:lineRule="auto"/>
        <w:ind w:leftChars="0" w:right="1076" w:rightChars="0"/>
        <w:jc w:val="both"/>
        <w:rPr>
          <w:sz w:val="24"/>
        </w:rPr>
      </w:pPr>
      <w:r>
        <w:rPr>
          <w:w w:val="105"/>
          <w:sz w:val="24"/>
        </w:rPr>
        <w:t>Check</w:t>
      </w:r>
      <w:r>
        <w:rPr>
          <w:spacing w:val="-1"/>
          <w:w w:val="105"/>
          <w:sz w:val="24"/>
        </w:rPr>
        <w:t xml:space="preserve"> </w:t>
      </w:r>
      <w:r>
        <w:rPr>
          <w:w w:val="105"/>
          <w:sz w:val="24"/>
        </w:rPr>
        <w:t>Constraint: Enforces</w:t>
      </w:r>
      <w:r>
        <w:rPr>
          <w:spacing w:val="-1"/>
          <w:w w:val="105"/>
          <w:sz w:val="24"/>
        </w:rPr>
        <w:t xml:space="preserve"> </w:t>
      </w:r>
      <w:r>
        <w:rPr>
          <w:w w:val="105"/>
          <w:sz w:val="24"/>
        </w:rPr>
        <w:t>conditions for specific</w:t>
      </w:r>
      <w:r>
        <w:rPr>
          <w:spacing w:val="-1"/>
          <w:w w:val="105"/>
          <w:sz w:val="24"/>
        </w:rPr>
        <w:t xml:space="preserve"> </w:t>
      </w:r>
      <w:r>
        <w:rPr>
          <w:w w:val="105"/>
          <w:sz w:val="24"/>
        </w:rPr>
        <w:t>attributes. For example, Password fields might require a minimum length for security.]Primary Key Constraint:</w:t>
      </w:r>
      <w:r>
        <w:rPr>
          <w:spacing w:val="40"/>
          <w:w w:val="105"/>
          <w:sz w:val="24"/>
        </w:rPr>
        <w:t xml:space="preserve"> </w:t>
      </w:r>
      <w:r>
        <w:rPr>
          <w:w w:val="105"/>
          <w:sz w:val="24"/>
        </w:rPr>
        <w:t>Ensures that each entity has a unique identifier, such as SId for students, TId for teachers, and AId for admins.</w:t>
      </w:r>
      <w:r>
        <w:rPr>
          <w:spacing w:val="40"/>
          <w:w w:val="105"/>
          <w:sz w:val="24"/>
        </w:rPr>
        <w:t xml:space="preserve"> </w:t>
      </w:r>
      <w:r>
        <w:rPr>
          <w:w w:val="105"/>
          <w:sz w:val="24"/>
        </w:rPr>
        <w:t>These attributes uniquely identify records in their respective tables.</w:t>
      </w:r>
    </w:p>
    <w:p w14:paraId="05F027A1">
      <w:pPr>
        <w:numPr>
          <w:numId w:val="0"/>
        </w:numPr>
        <w:spacing w:before="0" w:line="355" w:lineRule="auto"/>
        <w:ind w:leftChars="0" w:right="1073" w:rightChars="0"/>
        <w:jc w:val="both"/>
        <w:rPr>
          <w:sz w:val="24"/>
        </w:rPr>
      </w:pPr>
      <w:r>
        <w:rPr>
          <w:w w:val="105"/>
          <w:sz w:val="24"/>
        </w:rPr>
        <w:t>Foreign Key Constraint: Maintains referential integrity between related entities. For example,</w:t>
      </w:r>
      <w:r>
        <w:rPr>
          <w:spacing w:val="-3"/>
          <w:w w:val="105"/>
          <w:sz w:val="24"/>
        </w:rPr>
        <w:t xml:space="preserve"> </w:t>
      </w:r>
      <w:r>
        <w:rPr>
          <w:w w:val="105"/>
          <w:sz w:val="24"/>
        </w:rPr>
        <w:t>SId</w:t>
      </w:r>
      <w:r>
        <w:rPr>
          <w:spacing w:val="-7"/>
          <w:w w:val="105"/>
          <w:sz w:val="24"/>
        </w:rPr>
        <w:t xml:space="preserve"> </w:t>
      </w:r>
      <w:r>
        <w:rPr>
          <w:w w:val="105"/>
          <w:sz w:val="24"/>
        </w:rPr>
        <w:t>in</w:t>
      </w:r>
      <w:r>
        <w:rPr>
          <w:spacing w:val="-7"/>
          <w:w w:val="105"/>
          <w:sz w:val="24"/>
        </w:rPr>
        <w:t xml:space="preserve"> </w:t>
      </w:r>
      <w:r>
        <w:rPr>
          <w:w w:val="105"/>
          <w:sz w:val="24"/>
        </w:rPr>
        <w:t>the</w:t>
      </w:r>
      <w:r>
        <w:rPr>
          <w:spacing w:val="-7"/>
          <w:w w:val="105"/>
          <w:sz w:val="24"/>
        </w:rPr>
        <w:t xml:space="preserve"> </w:t>
      </w:r>
      <w:r>
        <w:rPr>
          <w:w w:val="105"/>
          <w:sz w:val="24"/>
        </w:rPr>
        <w:t>Attendance</w:t>
      </w:r>
      <w:r>
        <w:rPr>
          <w:spacing w:val="-7"/>
          <w:w w:val="105"/>
          <w:sz w:val="24"/>
        </w:rPr>
        <w:t xml:space="preserve"> </w:t>
      </w:r>
      <w:r>
        <w:rPr>
          <w:w w:val="105"/>
          <w:sz w:val="24"/>
        </w:rPr>
        <w:t>table</w:t>
      </w:r>
      <w:r>
        <w:rPr>
          <w:spacing w:val="-7"/>
          <w:w w:val="105"/>
          <w:sz w:val="24"/>
        </w:rPr>
        <w:t xml:space="preserve"> </w:t>
      </w:r>
      <w:r>
        <w:rPr>
          <w:w w:val="105"/>
          <w:sz w:val="24"/>
        </w:rPr>
        <w:t>must</w:t>
      </w:r>
      <w:r>
        <w:rPr>
          <w:spacing w:val="-7"/>
          <w:w w:val="105"/>
          <w:sz w:val="24"/>
        </w:rPr>
        <w:t xml:space="preserve"> </w:t>
      </w:r>
      <w:r>
        <w:rPr>
          <w:w w:val="105"/>
          <w:sz w:val="24"/>
        </w:rPr>
        <w:t>correspond</w:t>
      </w:r>
      <w:r>
        <w:rPr>
          <w:spacing w:val="-7"/>
          <w:w w:val="105"/>
          <w:sz w:val="24"/>
        </w:rPr>
        <w:t xml:space="preserve"> </w:t>
      </w:r>
      <w:r>
        <w:rPr>
          <w:w w:val="105"/>
          <w:sz w:val="24"/>
        </w:rPr>
        <w:t>to</w:t>
      </w:r>
      <w:r>
        <w:rPr>
          <w:spacing w:val="-7"/>
          <w:w w:val="105"/>
          <w:sz w:val="24"/>
        </w:rPr>
        <w:t xml:space="preserve"> </w:t>
      </w:r>
      <w:r>
        <w:rPr>
          <w:w w:val="105"/>
          <w:sz w:val="24"/>
        </w:rPr>
        <w:t>a</w:t>
      </w:r>
      <w:r>
        <w:rPr>
          <w:spacing w:val="-7"/>
          <w:w w:val="105"/>
          <w:sz w:val="24"/>
        </w:rPr>
        <w:t xml:space="preserve"> </w:t>
      </w:r>
      <w:r>
        <w:rPr>
          <w:w w:val="105"/>
          <w:sz w:val="24"/>
        </w:rPr>
        <w:t>valid</w:t>
      </w:r>
      <w:r>
        <w:rPr>
          <w:spacing w:val="-7"/>
          <w:w w:val="105"/>
          <w:sz w:val="24"/>
        </w:rPr>
        <w:t xml:space="preserve"> </w:t>
      </w:r>
      <w:r>
        <w:rPr>
          <w:w w:val="105"/>
          <w:sz w:val="24"/>
        </w:rPr>
        <w:t>SId</w:t>
      </w:r>
      <w:r>
        <w:rPr>
          <w:spacing w:val="-7"/>
          <w:w w:val="105"/>
          <w:sz w:val="24"/>
        </w:rPr>
        <w:t xml:space="preserve"> </w:t>
      </w:r>
      <w:r>
        <w:rPr>
          <w:w w:val="105"/>
          <w:sz w:val="24"/>
        </w:rPr>
        <w:t>in</w:t>
      </w:r>
      <w:r>
        <w:rPr>
          <w:spacing w:val="-7"/>
          <w:w w:val="105"/>
          <w:sz w:val="24"/>
        </w:rPr>
        <w:t xml:space="preserve"> </w:t>
      </w:r>
      <w:r>
        <w:rPr>
          <w:w w:val="105"/>
          <w:sz w:val="24"/>
        </w:rPr>
        <w:t>the</w:t>
      </w:r>
      <w:r>
        <w:rPr>
          <w:spacing w:val="-7"/>
          <w:w w:val="105"/>
          <w:sz w:val="24"/>
        </w:rPr>
        <w:t xml:space="preserve"> </w:t>
      </w:r>
      <w:r>
        <w:rPr>
          <w:w w:val="105"/>
          <w:sz w:val="24"/>
        </w:rPr>
        <w:t>Student</w:t>
      </w:r>
      <w:r>
        <w:rPr>
          <w:spacing w:val="-7"/>
          <w:w w:val="105"/>
          <w:sz w:val="24"/>
        </w:rPr>
        <w:t xml:space="preserve"> </w:t>
      </w:r>
      <w:r>
        <w:rPr>
          <w:w w:val="105"/>
          <w:sz w:val="24"/>
        </w:rPr>
        <w:t>table, and</w:t>
      </w:r>
      <w:r>
        <w:rPr>
          <w:spacing w:val="33"/>
          <w:w w:val="105"/>
          <w:sz w:val="24"/>
        </w:rPr>
        <w:t xml:space="preserve"> </w:t>
      </w:r>
      <w:r>
        <w:rPr>
          <w:w w:val="105"/>
          <w:sz w:val="24"/>
        </w:rPr>
        <w:t>TId</w:t>
      </w:r>
      <w:r>
        <w:rPr>
          <w:spacing w:val="34"/>
          <w:w w:val="105"/>
          <w:sz w:val="24"/>
        </w:rPr>
        <w:t xml:space="preserve"> </w:t>
      </w:r>
      <w:r>
        <w:rPr>
          <w:w w:val="105"/>
          <w:sz w:val="24"/>
        </w:rPr>
        <w:t>must</w:t>
      </w:r>
      <w:r>
        <w:rPr>
          <w:spacing w:val="34"/>
          <w:w w:val="105"/>
          <w:sz w:val="24"/>
        </w:rPr>
        <w:t xml:space="preserve"> </w:t>
      </w:r>
      <w:r>
        <w:rPr>
          <w:w w:val="105"/>
          <w:sz w:val="24"/>
        </w:rPr>
        <w:t>correspond</w:t>
      </w:r>
      <w:r>
        <w:rPr>
          <w:spacing w:val="33"/>
          <w:w w:val="105"/>
          <w:sz w:val="24"/>
        </w:rPr>
        <w:t xml:space="preserve"> </w:t>
      </w:r>
      <w:r>
        <w:rPr>
          <w:w w:val="105"/>
          <w:sz w:val="24"/>
        </w:rPr>
        <w:t>to</w:t>
      </w:r>
      <w:r>
        <w:rPr>
          <w:spacing w:val="34"/>
          <w:w w:val="105"/>
          <w:sz w:val="24"/>
        </w:rPr>
        <w:t xml:space="preserve"> </w:t>
      </w:r>
      <w:r>
        <w:rPr>
          <w:w w:val="105"/>
          <w:sz w:val="24"/>
        </w:rPr>
        <w:t>a</w:t>
      </w:r>
      <w:r>
        <w:rPr>
          <w:spacing w:val="33"/>
          <w:w w:val="105"/>
          <w:sz w:val="24"/>
        </w:rPr>
        <w:t xml:space="preserve"> </w:t>
      </w:r>
      <w:r>
        <w:rPr>
          <w:w w:val="105"/>
          <w:sz w:val="24"/>
        </w:rPr>
        <w:t>valid</w:t>
      </w:r>
      <w:r>
        <w:rPr>
          <w:spacing w:val="34"/>
          <w:w w:val="105"/>
          <w:sz w:val="24"/>
        </w:rPr>
        <w:t xml:space="preserve"> </w:t>
      </w:r>
      <w:r>
        <w:rPr>
          <w:w w:val="105"/>
          <w:sz w:val="24"/>
        </w:rPr>
        <w:t>TId</w:t>
      </w:r>
      <w:r>
        <w:rPr>
          <w:spacing w:val="33"/>
          <w:w w:val="105"/>
          <w:sz w:val="24"/>
        </w:rPr>
        <w:t xml:space="preserve"> </w:t>
      </w:r>
      <w:r>
        <w:rPr>
          <w:w w:val="105"/>
          <w:sz w:val="24"/>
        </w:rPr>
        <w:t>in</w:t>
      </w:r>
      <w:r>
        <w:rPr>
          <w:spacing w:val="34"/>
          <w:w w:val="105"/>
          <w:sz w:val="24"/>
        </w:rPr>
        <w:t xml:space="preserve"> </w:t>
      </w:r>
      <w:r>
        <w:rPr>
          <w:w w:val="105"/>
          <w:sz w:val="24"/>
        </w:rPr>
        <w:t>the</w:t>
      </w:r>
      <w:r>
        <w:rPr>
          <w:spacing w:val="33"/>
          <w:w w:val="105"/>
          <w:sz w:val="24"/>
        </w:rPr>
        <w:t xml:space="preserve"> </w:t>
      </w:r>
      <w:r>
        <w:rPr>
          <w:w w:val="105"/>
          <w:sz w:val="24"/>
        </w:rPr>
        <w:t>Teacher</w:t>
      </w:r>
      <w:r>
        <w:rPr>
          <w:spacing w:val="33"/>
          <w:w w:val="105"/>
          <w:sz w:val="24"/>
        </w:rPr>
        <w:t xml:space="preserve"> </w:t>
      </w:r>
      <w:r>
        <w:rPr>
          <w:w w:val="105"/>
          <w:sz w:val="24"/>
        </w:rPr>
        <w:t>table.</w:t>
      </w:r>
    </w:p>
    <w:p w14:paraId="5557BEE8">
      <w:pPr>
        <w:numPr>
          <w:numId w:val="0"/>
        </w:numPr>
        <w:spacing w:before="0" w:line="355" w:lineRule="auto"/>
        <w:ind w:leftChars="0" w:right="1076" w:rightChars="0"/>
        <w:jc w:val="both"/>
        <w:rPr>
          <w:sz w:val="24"/>
        </w:rPr>
      </w:pPr>
      <w:r>
        <w:rPr>
          <w:w w:val="105"/>
          <w:sz w:val="24"/>
        </w:rPr>
        <w:t>Not Null Constraint:</w:t>
      </w:r>
      <w:r>
        <w:rPr>
          <w:spacing w:val="40"/>
          <w:w w:val="105"/>
          <w:sz w:val="24"/>
        </w:rPr>
        <w:t xml:space="preserve"> </w:t>
      </w:r>
      <w:r>
        <w:rPr>
          <w:w w:val="105"/>
          <w:sz w:val="24"/>
        </w:rPr>
        <w:t xml:space="preserve">Ensures that critical attributes, such as SName (Student Name) or ADate (Attendance Date), cannot have null values, preserving the completeness of </w:t>
      </w:r>
      <w:r>
        <w:rPr>
          <w:spacing w:val="-2"/>
          <w:w w:val="105"/>
          <w:sz w:val="24"/>
        </w:rPr>
        <w:t>records.</w:t>
      </w:r>
    </w:p>
    <w:p w14:paraId="4C6F8C2A">
      <w:pPr>
        <w:numPr>
          <w:numId w:val="0"/>
        </w:numPr>
        <w:spacing w:before="0" w:line="355" w:lineRule="auto"/>
        <w:ind w:leftChars="0" w:right="1077" w:rightChars="0"/>
        <w:jc w:val="both"/>
        <w:rPr>
          <w:sz w:val="24"/>
        </w:rPr>
      </w:pPr>
      <w:r>
        <w:rPr>
          <w:w w:val="105"/>
          <w:sz w:val="24"/>
        </w:rPr>
        <w:t>Unique Constraint: Guarantees that certain fields, like SId, TId, or AId, are unique within their tables, preventing duplicate records.</w:t>
      </w:r>
    </w:p>
    <w:p w14:paraId="12AC2EBA">
      <w:pPr>
        <w:numPr>
          <w:numId w:val="0"/>
        </w:numPr>
        <w:spacing w:before="0" w:line="355" w:lineRule="auto"/>
        <w:ind w:leftChars="0" w:right="1078" w:rightChars="0"/>
        <w:jc w:val="both"/>
        <w:rPr>
          <w:sz w:val="24"/>
        </w:rPr>
      </w:pPr>
      <w:r>
        <w:rPr>
          <w:w w:val="105"/>
          <w:sz w:val="24"/>
        </w:rPr>
        <w:t>Domain Constraint: Restricts the values for specific attributes. For instance, Atten- dance Status might be limited to values like ”Present” or ”Absent.”</w:t>
      </w:r>
    </w:p>
    <w:p w14:paraId="0F04E4FB">
      <w:pPr>
        <w:numPr>
          <w:numId w:val="0"/>
        </w:numPr>
        <w:spacing w:before="0" w:line="355" w:lineRule="auto"/>
        <w:ind w:leftChars="0" w:right="1077" w:rightChars="0"/>
        <w:jc w:val="both"/>
        <w:rPr>
          <w:sz w:val="24"/>
        </w:rPr>
      </w:pPr>
      <w:r>
        <w:rPr>
          <w:w w:val="105"/>
          <w:sz w:val="24"/>
        </w:rPr>
        <w:t>Check</w:t>
      </w:r>
      <w:r>
        <w:rPr>
          <w:spacing w:val="-1"/>
          <w:w w:val="105"/>
          <w:sz w:val="24"/>
        </w:rPr>
        <w:t xml:space="preserve"> </w:t>
      </w:r>
      <w:r>
        <w:rPr>
          <w:w w:val="105"/>
          <w:sz w:val="24"/>
        </w:rPr>
        <w:t>Constraint: Enforces</w:t>
      </w:r>
      <w:r>
        <w:rPr>
          <w:spacing w:val="-1"/>
          <w:w w:val="105"/>
          <w:sz w:val="24"/>
        </w:rPr>
        <w:t xml:space="preserve"> </w:t>
      </w:r>
      <w:r>
        <w:rPr>
          <w:w w:val="105"/>
          <w:sz w:val="24"/>
        </w:rPr>
        <w:t>conditions for specific</w:t>
      </w:r>
      <w:r>
        <w:rPr>
          <w:spacing w:val="-1"/>
          <w:w w:val="105"/>
          <w:sz w:val="24"/>
        </w:rPr>
        <w:t xml:space="preserve"> </w:t>
      </w:r>
      <w:r>
        <w:rPr>
          <w:w w:val="105"/>
          <w:sz w:val="24"/>
        </w:rPr>
        <w:t>attributes. For example, Password fields might require a minimum length for security.</w:t>
      </w:r>
    </w:p>
    <w:p w14:paraId="52C72D46">
      <w:pPr>
        <w:pStyle w:val="7"/>
        <w:rPr>
          <w:b w:val="0"/>
          <w:sz w:val="20"/>
        </w:rPr>
      </w:pPr>
    </w:p>
    <w:p w14:paraId="0D1B395E">
      <w:pPr>
        <w:pStyle w:val="7"/>
        <w:rPr>
          <w:b w:val="0"/>
          <w:sz w:val="20"/>
        </w:rPr>
      </w:pPr>
    </w:p>
    <w:p w14:paraId="227C298F">
      <w:pPr>
        <w:pStyle w:val="7"/>
        <w:rPr>
          <w:b w:val="0"/>
          <w:sz w:val="20"/>
        </w:rPr>
      </w:pPr>
    </w:p>
    <w:p w14:paraId="7B089C37">
      <w:pPr>
        <w:pStyle w:val="7"/>
        <w:rPr>
          <w:b w:val="0"/>
          <w:sz w:val="20"/>
        </w:rPr>
      </w:pPr>
    </w:p>
    <w:p w14:paraId="4156E653">
      <w:pPr>
        <w:pStyle w:val="7"/>
        <w:rPr>
          <w:b w:val="0"/>
          <w:sz w:val="20"/>
        </w:rPr>
      </w:pPr>
    </w:p>
    <w:p w14:paraId="0212DBEC">
      <w:pPr>
        <w:pStyle w:val="7"/>
        <w:rPr>
          <w:b w:val="0"/>
          <w:sz w:val="20"/>
        </w:rPr>
      </w:pPr>
    </w:p>
    <w:p w14:paraId="1F39B018">
      <w:pPr>
        <w:pStyle w:val="7"/>
        <w:rPr>
          <w:b w:val="0"/>
          <w:sz w:val="20"/>
        </w:rPr>
      </w:pPr>
    </w:p>
    <w:p w14:paraId="7EA59084">
      <w:pPr>
        <w:pStyle w:val="7"/>
        <w:rPr>
          <w:b w:val="0"/>
          <w:sz w:val="20"/>
        </w:rPr>
      </w:pPr>
    </w:p>
    <w:p w14:paraId="794C235A">
      <w:pPr>
        <w:pStyle w:val="7"/>
        <w:rPr>
          <w:b w:val="0"/>
          <w:sz w:val="20"/>
        </w:rPr>
      </w:pPr>
    </w:p>
    <w:p w14:paraId="3A8C5006">
      <w:pPr>
        <w:pStyle w:val="7"/>
        <w:rPr>
          <w:b w:val="0"/>
          <w:sz w:val="20"/>
        </w:rPr>
      </w:pPr>
    </w:p>
    <w:p w14:paraId="004191F4">
      <w:pPr>
        <w:pStyle w:val="7"/>
        <w:rPr>
          <w:b w:val="0"/>
          <w:sz w:val="20"/>
        </w:rPr>
      </w:pPr>
    </w:p>
    <w:p w14:paraId="54D9A13B">
      <w:pPr>
        <w:pStyle w:val="7"/>
        <w:rPr>
          <w:b w:val="0"/>
          <w:sz w:val="20"/>
        </w:rPr>
      </w:pPr>
    </w:p>
    <w:p w14:paraId="17584357">
      <w:pPr>
        <w:pStyle w:val="7"/>
        <w:rPr>
          <w:b w:val="0"/>
          <w:sz w:val="20"/>
        </w:rPr>
      </w:pPr>
    </w:p>
    <w:p w14:paraId="5610A338">
      <w:pPr>
        <w:pStyle w:val="7"/>
        <w:rPr>
          <w:b w:val="0"/>
          <w:sz w:val="20"/>
        </w:rPr>
      </w:pPr>
    </w:p>
    <w:p w14:paraId="18A5FDDF">
      <w:pPr>
        <w:pStyle w:val="7"/>
        <w:rPr>
          <w:b w:val="0"/>
          <w:sz w:val="20"/>
        </w:rPr>
      </w:pPr>
    </w:p>
    <w:p w14:paraId="5382D02A">
      <w:pPr>
        <w:pStyle w:val="7"/>
        <w:rPr>
          <w:b w:val="0"/>
          <w:sz w:val="20"/>
        </w:rPr>
      </w:pPr>
    </w:p>
    <w:p w14:paraId="547AF303">
      <w:pPr>
        <w:pStyle w:val="7"/>
        <w:rPr>
          <w:b w:val="0"/>
          <w:sz w:val="20"/>
        </w:rPr>
      </w:pPr>
    </w:p>
    <w:p w14:paraId="6FBC0514">
      <w:pPr>
        <w:pStyle w:val="7"/>
        <w:rPr>
          <w:b w:val="0"/>
          <w:sz w:val="20"/>
        </w:rPr>
      </w:pPr>
    </w:p>
    <w:p w14:paraId="0AAFCD6C">
      <w:pPr>
        <w:pStyle w:val="7"/>
        <w:rPr>
          <w:b w:val="0"/>
          <w:sz w:val="20"/>
        </w:rPr>
      </w:pPr>
    </w:p>
    <w:p w14:paraId="0E752560">
      <w:pPr>
        <w:pStyle w:val="7"/>
        <w:spacing w:before="127"/>
        <w:rPr>
          <w:b w:val="0"/>
          <w:sz w:val="20"/>
        </w:rPr>
      </w:pPr>
      <w:r>
        <w:rPr>
          <w:b w:val="0"/>
          <w:sz w:val="20"/>
        </w:rPr>
        <mc:AlternateContent>
          <mc:Choice Requires="wps">
            <w:drawing>
              <wp:anchor distT="0" distB="0" distL="0" distR="0" simplePos="0" relativeHeight="251685888" behindDoc="1" locked="0" layoutInCell="1" allowOverlap="1">
                <wp:simplePos x="0" y="0"/>
                <wp:positionH relativeFrom="page">
                  <wp:posOffset>1143000</wp:posOffset>
                </wp:positionH>
                <wp:positionV relativeFrom="paragraph">
                  <wp:posOffset>250825</wp:posOffset>
                </wp:positionV>
                <wp:extent cx="5731510" cy="1270"/>
                <wp:effectExtent l="0" t="0" r="0" b="0"/>
                <wp:wrapTopAndBottom/>
                <wp:docPr id="21" name="Graphic 21"/>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1" o:spid="_x0000_s1026" o:spt="100" style="position:absolute;left:0pt;margin-left:90pt;margin-top:19.75pt;height:0.1pt;width:451.3pt;mso-position-horizontal-relative:page;mso-wrap-distance-bottom:0pt;mso-wrap-distance-top:0pt;z-index:-251630592;mso-width-relative:page;mso-height-relative:page;" filled="f" stroked="t" coordsize="5731510,1" o:gfxdata="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XU9uhtYAAAAKAQAADwAAAAAA&#10;AAABACAAAAAiAAAAZHJzL2Rvd25yZXYueG1sUEsBAhQAFAAAAAgAh07iQP3/w+IVAgAAfAQAAA4A&#10;AAAAAAAAAQAgAAAAJQEAAGRycy9lMm9Eb2MueG1sUEsFBgAAAAAGAAYAWQEAAKwFAAAAAA==&#10;" path="m0,0l5731205,0e">
                <v:fill on="f" focussize="0,0"/>
                <v:stroke weight="0.497952755905512pt" color="#000000" joinstyle="round"/>
                <v:imagedata o:title=""/>
                <o:lock v:ext="edit" aspectratio="f"/>
                <v:textbox inset="0mm,0mm,0mm,0mm"/>
                <w10:wrap type="topAndBottom"/>
              </v:shape>
            </w:pict>
          </mc:Fallback>
        </mc:AlternateContent>
      </w:r>
    </w:p>
    <w:p w14:paraId="355BBAFE">
      <w:pPr>
        <w:tabs>
          <w:tab w:val="left" w:pos="8543"/>
        </w:tabs>
        <w:spacing w:before="63"/>
        <w:ind w:left="178"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r>
        <w:rPr>
          <w:sz w:val="20"/>
        </w:rPr>
        <w:tab/>
      </w:r>
      <w:r>
        <w:rPr>
          <w:w w:val="105"/>
          <w:sz w:val="20"/>
        </w:rPr>
        <w:t>Page</w:t>
      </w:r>
      <w:r>
        <w:rPr>
          <w:spacing w:val="22"/>
          <w:w w:val="105"/>
          <w:sz w:val="20"/>
        </w:rPr>
        <w:t xml:space="preserve"> </w:t>
      </w:r>
      <w:r>
        <w:rPr>
          <w:spacing w:val="-10"/>
          <w:w w:val="105"/>
          <w:sz w:val="20"/>
        </w:rPr>
        <w:t>8</w:t>
      </w:r>
    </w:p>
    <w:p w14:paraId="12185E78">
      <w:pPr>
        <w:spacing w:after="0"/>
        <w:jc w:val="left"/>
        <w:rPr>
          <w:sz w:val="20"/>
        </w:rPr>
        <w:sectPr>
          <w:headerReference r:id="rId15" w:type="default"/>
          <w:footerReference r:id="rId16" w:type="default"/>
          <w:pgSz w:w="11910" w:h="16840"/>
          <w:pgMar w:top="260" w:right="0" w:bottom="280" w:left="1700" w:header="0" w:footer="0" w:gutter="0"/>
          <w:cols w:space="720" w:num="1"/>
        </w:sectPr>
      </w:pPr>
    </w:p>
    <w:p w14:paraId="7F6B5EB5">
      <w:pPr>
        <w:pStyle w:val="7"/>
        <w:spacing w:before="209"/>
        <w:rPr>
          <w:b w:val="0"/>
          <w:sz w:val="49"/>
        </w:rPr>
      </w:pPr>
    </w:p>
    <w:p w14:paraId="7AE34BF6">
      <w:pPr>
        <w:pStyle w:val="2"/>
      </w:pPr>
      <w:r>
        <w:rPr>
          <w:w w:val="120"/>
        </w:rPr>
        <w:t>Chapter</w:t>
      </w:r>
      <w:r>
        <w:rPr>
          <w:spacing w:val="67"/>
          <w:w w:val="150"/>
        </w:rPr>
        <w:t xml:space="preserve"> </w:t>
      </w:r>
      <w:r>
        <w:rPr>
          <w:spacing w:val="-10"/>
          <w:w w:val="120"/>
        </w:rPr>
        <w:t>4</w:t>
      </w:r>
    </w:p>
    <w:p w14:paraId="4C5136C5">
      <w:pPr>
        <w:pStyle w:val="7"/>
        <w:spacing w:before="99"/>
        <w:rPr>
          <w:sz w:val="49"/>
        </w:rPr>
      </w:pPr>
    </w:p>
    <w:p w14:paraId="42E74A8B">
      <w:pPr>
        <w:spacing w:before="0" w:line="360" w:lineRule="auto"/>
        <w:ind w:left="100" w:right="0" w:firstLine="0"/>
        <w:jc w:val="left"/>
        <w:rPr>
          <w:b/>
          <w:sz w:val="49"/>
        </w:rPr>
      </w:pPr>
      <w:r>
        <w:rPr>
          <w:b/>
          <w:w w:val="120"/>
          <w:sz w:val="49"/>
        </w:rPr>
        <w:t>Structured Query Language(SQL)</w:t>
      </w:r>
      <w:r>
        <w:rPr>
          <w:b/>
          <w:spacing w:val="40"/>
          <w:w w:val="120"/>
          <w:sz w:val="49"/>
        </w:rPr>
        <w:t xml:space="preserve"> </w:t>
      </w:r>
      <w:r>
        <w:rPr>
          <w:b/>
          <w:spacing w:val="-2"/>
          <w:w w:val="120"/>
          <w:sz w:val="49"/>
        </w:rPr>
        <w:t>Programming</w:t>
      </w:r>
    </w:p>
    <w:p w14:paraId="1F8DFD98">
      <w:pPr>
        <w:pStyle w:val="7"/>
        <w:spacing w:before="101"/>
        <w:rPr>
          <w:sz w:val="49"/>
        </w:rPr>
      </w:pPr>
    </w:p>
    <w:p w14:paraId="0A6FD494">
      <w:pPr>
        <w:pStyle w:val="4"/>
        <w:numPr>
          <w:ilvl w:val="1"/>
          <w:numId w:val="8"/>
        </w:numPr>
        <w:tabs>
          <w:tab w:val="left" w:pos="982"/>
        </w:tabs>
        <w:spacing w:before="0" w:after="0" w:line="240" w:lineRule="auto"/>
        <w:ind w:left="982" w:right="0" w:hanging="882"/>
        <w:jc w:val="left"/>
      </w:pPr>
      <w:r>
        <w:rPr>
          <w:w w:val="125"/>
        </w:rPr>
        <w:t>SQL</w:t>
      </w:r>
      <w:r>
        <w:rPr>
          <w:spacing w:val="12"/>
          <w:w w:val="125"/>
        </w:rPr>
        <w:t xml:space="preserve"> </w:t>
      </w:r>
      <w:r>
        <w:rPr>
          <w:w w:val="125"/>
        </w:rPr>
        <w:t>Data</w:t>
      </w:r>
      <w:r>
        <w:rPr>
          <w:spacing w:val="13"/>
          <w:w w:val="125"/>
        </w:rPr>
        <w:t xml:space="preserve"> </w:t>
      </w:r>
      <w:r>
        <w:rPr>
          <w:w w:val="125"/>
        </w:rPr>
        <w:t>Definition</w:t>
      </w:r>
      <w:r>
        <w:rPr>
          <w:spacing w:val="13"/>
          <w:w w:val="125"/>
        </w:rPr>
        <w:t xml:space="preserve"> </w:t>
      </w:r>
      <w:r>
        <w:rPr>
          <w:w w:val="125"/>
        </w:rPr>
        <w:t>and</w:t>
      </w:r>
      <w:r>
        <w:rPr>
          <w:spacing w:val="13"/>
          <w:w w:val="125"/>
        </w:rPr>
        <w:t xml:space="preserve"> </w:t>
      </w:r>
      <w:r>
        <w:rPr>
          <w:w w:val="125"/>
        </w:rPr>
        <w:t>Data</w:t>
      </w:r>
      <w:r>
        <w:rPr>
          <w:spacing w:val="13"/>
          <w:w w:val="125"/>
        </w:rPr>
        <w:t xml:space="preserve"> </w:t>
      </w:r>
      <w:r>
        <w:rPr>
          <w:spacing w:val="-2"/>
          <w:w w:val="125"/>
        </w:rPr>
        <w:t>Types</w:t>
      </w:r>
    </w:p>
    <w:p w14:paraId="18E494CA">
      <w:pPr>
        <w:pStyle w:val="7"/>
        <w:spacing w:before="351" w:line="355" w:lineRule="auto"/>
        <w:ind w:left="100" w:right="1077"/>
        <w:jc w:val="both"/>
      </w:pPr>
      <w:r>
        <w:rPr>
          <w:b w:val="0"/>
          <w:bCs w:val="0"/>
          <w:w w:val="120"/>
        </w:rPr>
        <w:t>I</w:t>
      </w:r>
      <w:r>
        <w:rPr>
          <w:b w:val="0"/>
          <w:bCs w:val="0"/>
          <w:w w:val="120"/>
        </w:rPr>
        <w:t>n</w:t>
      </w:r>
      <w:r>
        <w:rPr>
          <w:b w:val="0"/>
          <w:bCs w:val="0"/>
          <w:spacing w:val="40"/>
          <w:w w:val="120"/>
        </w:rPr>
        <w:t xml:space="preserve"> </w:t>
      </w:r>
      <w:r>
        <w:rPr>
          <w:b w:val="0"/>
          <w:bCs w:val="0"/>
          <w:w w:val="120"/>
        </w:rPr>
        <w:t>SQL,</w:t>
      </w:r>
      <w:r>
        <w:rPr>
          <w:b w:val="0"/>
          <w:bCs w:val="0"/>
          <w:spacing w:val="40"/>
          <w:w w:val="120"/>
        </w:rPr>
        <w:t xml:space="preserve"> </w:t>
      </w:r>
      <w:r>
        <w:rPr>
          <w:b w:val="0"/>
          <w:bCs w:val="0"/>
          <w:w w:val="120"/>
        </w:rPr>
        <w:t>Data</w:t>
      </w:r>
      <w:r>
        <w:rPr>
          <w:b w:val="0"/>
          <w:bCs w:val="0"/>
          <w:spacing w:val="40"/>
          <w:w w:val="120"/>
        </w:rPr>
        <w:t xml:space="preserve"> </w:t>
      </w:r>
      <w:r>
        <w:rPr>
          <w:b w:val="0"/>
          <w:bCs w:val="0"/>
          <w:w w:val="120"/>
        </w:rPr>
        <w:t>Definition</w:t>
      </w:r>
      <w:r>
        <w:rPr>
          <w:b w:val="0"/>
          <w:bCs w:val="0"/>
          <w:spacing w:val="40"/>
          <w:w w:val="120"/>
        </w:rPr>
        <w:t xml:space="preserve"> </w:t>
      </w:r>
      <w:r>
        <w:rPr>
          <w:b w:val="0"/>
          <w:bCs w:val="0"/>
          <w:w w:val="120"/>
        </w:rPr>
        <w:t>Language</w:t>
      </w:r>
      <w:r>
        <w:rPr>
          <w:b w:val="0"/>
          <w:bCs w:val="0"/>
          <w:spacing w:val="40"/>
          <w:w w:val="120"/>
        </w:rPr>
        <w:t xml:space="preserve"> </w:t>
      </w:r>
      <w:r>
        <w:rPr>
          <w:b w:val="0"/>
          <w:bCs w:val="0"/>
          <w:w w:val="120"/>
        </w:rPr>
        <w:t>(DDL)</w:t>
      </w:r>
      <w:r>
        <w:rPr>
          <w:b w:val="0"/>
          <w:bCs w:val="0"/>
          <w:spacing w:val="40"/>
          <w:w w:val="120"/>
        </w:rPr>
        <w:t xml:space="preserve"> </w:t>
      </w:r>
      <w:r>
        <w:rPr>
          <w:b w:val="0"/>
          <w:bCs w:val="0"/>
          <w:w w:val="120"/>
        </w:rPr>
        <w:t>is</w:t>
      </w:r>
      <w:r>
        <w:rPr>
          <w:b w:val="0"/>
          <w:bCs w:val="0"/>
          <w:spacing w:val="40"/>
          <w:w w:val="120"/>
        </w:rPr>
        <w:t xml:space="preserve"> </w:t>
      </w:r>
      <w:r>
        <w:rPr>
          <w:b w:val="0"/>
          <w:bCs w:val="0"/>
          <w:w w:val="120"/>
        </w:rPr>
        <w:t>used</w:t>
      </w:r>
      <w:r>
        <w:rPr>
          <w:b w:val="0"/>
          <w:bCs w:val="0"/>
          <w:spacing w:val="40"/>
          <w:w w:val="120"/>
        </w:rPr>
        <w:t xml:space="preserve"> </w:t>
      </w:r>
      <w:r>
        <w:rPr>
          <w:b w:val="0"/>
          <w:bCs w:val="0"/>
          <w:w w:val="120"/>
        </w:rPr>
        <w:t>to</w:t>
      </w:r>
      <w:r>
        <w:rPr>
          <w:b w:val="0"/>
          <w:bCs w:val="0"/>
          <w:spacing w:val="40"/>
          <w:w w:val="120"/>
        </w:rPr>
        <w:t xml:space="preserve"> </w:t>
      </w:r>
      <w:r>
        <w:rPr>
          <w:b w:val="0"/>
          <w:bCs w:val="0"/>
          <w:w w:val="120"/>
        </w:rPr>
        <w:t>define</w:t>
      </w:r>
      <w:r>
        <w:rPr>
          <w:b w:val="0"/>
          <w:bCs w:val="0"/>
          <w:spacing w:val="40"/>
          <w:w w:val="120"/>
        </w:rPr>
        <w:t xml:space="preserve"> </w:t>
      </w:r>
      <w:r>
        <w:rPr>
          <w:b w:val="0"/>
          <w:bCs w:val="0"/>
          <w:w w:val="120"/>
        </w:rPr>
        <w:t>the</w:t>
      </w:r>
      <w:r>
        <w:rPr>
          <w:b w:val="0"/>
          <w:bCs w:val="0"/>
          <w:spacing w:val="40"/>
          <w:w w:val="120"/>
        </w:rPr>
        <w:t xml:space="preserve"> </w:t>
      </w:r>
      <w:r>
        <w:rPr>
          <w:b w:val="0"/>
          <w:bCs w:val="0"/>
          <w:w w:val="120"/>
        </w:rPr>
        <w:t>structure</w:t>
      </w:r>
      <w:r>
        <w:rPr>
          <w:b w:val="0"/>
          <w:bCs w:val="0"/>
          <w:spacing w:val="40"/>
          <w:w w:val="120"/>
        </w:rPr>
        <w:t xml:space="preserve"> </w:t>
      </w:r>
      <w:r>
        <w:rPr>
          <w:b w:val="0"/>
          <w:bCs w:val="0"/>
          <w:w w:val="120"/>
        </w:rPr>
        <w:t>of</w:t>
      </w:r>
      <w:r>
        <w:rPr>
          <w:b w:val="0"/>
          <w:bCs w:val="0"/>
          <w:spacing w:val="-9"/>
          <w:w w:val="120"/>
        </w:rPr>
        <w:t xml:space="preserve"> </w:t>
      </w:r>
      <w:r>
        <w:rPr>
          <w:b w:val="0"/>
          <w:bCs w:val="0"/>
          <w:w w:val="120"/>
        </w:rPr>
        <w:t>a</w:t>
      </w:r>
      <w:r>
        <w:rPr>
          <w:b w:val="0"/>
          <w:bCs w:val="0"/>
          <w:spacing w:val="-8"/>
          <w:w w:val="120"/>
        </w:rPr>
        <w:t xml:space="preserve"> </w:t>
      </w:r>
      <w:r>
        <w:rPr>
          <w:b w:val="0"/>
          <w:bCs w:val="0"/>
          <w:w w:val="120"/>
        </w:rPr>
        <w:t>database,</w:t>
      </w:r>
      <w:r>
        <w:rPr>
          <w:b w:val="0"/>
          <w:bCs w:val="0"/>
          <w:spacing w:val="-7"/>
          <w:w w:val="120"/>
        </w:rPr>
        <w:t xml:space="preserve"> </w:t>
      </w:r>
      <w:r>
        <w:rPr>
          <w:b w:val="0"/>
          <w:bCs w:val="0"/>
          <w:w w:val="120"/>
        </w:rPr>
        <w:t>including</w:t>
      </w:r>
      <w:r>
        <w:rPr>
          <w:b w:val="0"/>
          <w:bCs w:val="0"/>
          <w:spacing w:val="-9"/>
          <w:w w:val="120"/>
        </w:rPr>
        <w:t xml:space="preserve"> </w:t>
      </w:r>
      <w:r>
        <w:rPr>
          <w:b w:val="0"/>
          <w:bCs w:val="0"/>
          <w:w w:val="120"/>
        </w:rPr>
        <w:t>the</w:t>
      </w:r>
      <w:r>
        <w:rPr>
          <w:b w:val="0"/>
          <w:bCs w:val="0"/>
          <w:spacing w:val="-9"/>
          <w:w w:val="120"/>
        </w:rPr>
        <w:t xml:space="preserve"> </w:t>
      </w:r>
      <w:r>
        <w:rPr>
          <w:b w:val="0"/>
          <w:bCs w:val="0"/>
          <w:w w:val="120"/>
        </w:rPr>
        <w:t>creation</w:t>
      </w:r>
      <w:r>
        <w:rPr>
          <w:b w:val="0"/>
          <w:bCs w:val="0"/>
          <w:spacing w:val="-9"/>
          <w:w w:val="120"/>
        </w:rPr>
        <w:t xml:space="preserve"> </w:t>
      </w:r>
      <w:r>
        <w:rPr>
          <w:b w:val="0"/>
          <w:bCs w:val="0"/>
          <w:w w:val="120"/>
        </w:rPr>
        <w:t>of</w:t>
      </w:r>
      <w:r>
        <w:rPr>
          <w:b w:val="0"/>
          <w:bCs w:val="0"/>
          <w:spacing w:val="-9"/>
          <w:w w:val="120"/>
        </w:rPr>
        <w:t xml:space="preserve"> </w:t>
      </w:r>
      <w:r>
        <w:rPr>
          <w:b w:val="0"/>
          <w:bCs w:val="0"/>
          <w:w w:val="120"/>
        </w:rPr>
        <w:t>tables,</w:t>
      </w:r>
      <w:r>
        <w:rPr>
          <w:b w:val="0"/>
          <w:bCs w:val="0"/>
          <w:spacing w:val="-7"/>
          <w:w w:val="120"/>
        </w:rPr>
        <w:t xml:space="preserve"> </w:t>
      </w:r>
      <w:r>
        <w:rPr>
          <w:b w:val="0"/>
          <w:bCs w:val="0"/>
          <w:w w:val="120"/>
        </w:rPr>
        <w:t>attributes,</w:t>
      </w:r>
      <w:r>
        <w:rPr>
          <w:b w:val="0"/>
          <w:bCs w:val="0"/>
          <w:spacing w:val="-7"/>
          <w:w w:val="120"/>
        </w:rPr>
        <w:t xml:space="preserve"> </w:t>
      </w:r>
      <w:r>
        <w:rPr>
          <w:b w:val="0"/>
          <w:bCs w:val="0"/>
          <w:w w:val="120"/>
        </w:rPr>
        <w:t>and</w:t>
      </w:r>
      <w:r>
        <w:rPr>
          <w:b w:val="0"/>
          <w:bCs w:val="0"/>
          <w:spacing w:val="-9"/>
          <w:w w:val="120"/>
        </w:rPr>
        <w:t xml:space="preserve"> </w:t>
      </w:r>
      <w:r>
        <w:rPr>
          <w:b w:val="0"/>
          <w:bCs w:val="0"/>
          <w:w w:val="120"/>
        </w:rPr>
        <w:t>relationships. Below</w:t>
      </w:r>
      <w:r>
        <w:rPr>
          <w:b w:val="0"/>
          <w:bCs w:val="0"/>
          <w:spacing w:val="-16"/>
          <w:w w:val="120"/>
        </w:rPr>
        <w:t xml:space="preserve"> </w:t>
      </w:r>
      <w:r>
        <w:rPr>
          <w:b w:val="0"/>
          <w:bCs w:val="0"/>
          <w:w w:val="120"/>
        </w:rPr>
        <w:t>is</w:t>
      </w:r>
      <w:r>
        <w:rPr>
          <w:b w:val="0"/>
          <w:bCs w:val="0"/>
          <w:spacing w:val="-16"/>
          <w:w w:val="120"/>
        </w:rPr>
        <w:t xml:space="preserve"> </w:t>
      </w:r>
      <w:r>
        <w:rPr>
          <w:b w:val="0"/>
          <w:bCs w:val="0"/>
          <w:w w:val="120"/>
        </w:rPr>
        <w:t>a</w:t>
      </w:r>
      <w:r>
        <w:rPr>
          <w:b w:val="0"/>
          <w:bCs w:val="0"/>
          <w:spacing w:val="-16"/>
          <w:w w:val="120"/>
        </w:rPr>
        <w:t xml:space="preserve"> </w:t>
      </w:r>
      <w:r>
        <w:rPr>
          <w:b w:val="0"/>
          <w:bCs w:val="0"/>
          <w:w w:val="120"/>
        </w:rPr>
        <w:t>breakdown</w:t>
      </w:r>
      <w:r>
        <w:rPr>
          <w:b w:val="0"/>
          <w:bCs w:val="0"/>
          <w:spacing w:val="-16"/>
          <w:w w:val="120"/>
        </w:rPr>
        <w:t xml:space="preserve"> </w:t>
      </w:r>
      <w:r>
        <w:rPr>
          <w:b w:val="0"/>
          <w:bCs w:val="0"/>
          <w:w w:val="120"/>
        </w:rPr>
        <w:t>of</w:t>
      </w:r>
      <w:r>
        <w:rPr>
          <w:b w:val="0"/>
          <w:bCs w:val="0"/>
          <w:spacing w:val="-16"/>
          <w:w w:val="120"/>
        </w:rPr>
        <w:t xml:space="preserve"> </w:t>
      </w:r>
      <w:r>
        <w:rPr>
          <w:b w:val="0"/>
          <w:bCs w:val="0"/>
          <w:w w:val="120"/>
        </w:rPr>
        <w:t>SQL</w:t>
      </w:r>
      <w:r>
        <w:rPr>
          <w:b w:val="0"/>
          <w:bCs w:val="0"/>
          <w:spacing w:val="-16"/>
          <w:w w:val="120"/>
        </w:rPr>
        <w:t xml:space="preserve"> </w:t>
      </w:r>
      <w:r>
        <w:rPr>
          <w:b w:val="0"/>
          <w:bCs w:val="0"/>
          <w:w w:val="120"/>
        </w:rPr>
        <w:t>DDL</w:t>
      </w:r>
      <w:r>
        <w:rPr>
          <w:b w:val="0"/>
          <w:bCs w:val="0"/>
          <w:spacing w:val="-16"/>
          <w:w w:val="120"/>
        </w:rPr>
        <w:t xml:space="preserve"> </w:t>
      </w:r>
      <w:r>
        <w:rPr>
          <w:b w:val="0"/>
          <w:bCs w:val="0"/>
          <w:w w:val="120"/>
        </w:rPr>
        <w:t>and</w:t>
      </w:r>
      <w:r>
        <w:rPr>
          <w:b w:val="0"/>
          <w:bCs w:val="0"/>
          <w:spacing w:val="-16"/>
          <w:w w:val="120"/>
        </w:rPr>
        <w:t xml:space="preserve"> </w:t>
      </w:r>
      <w:r>
        <w:rPr>
          <w:b w:val="0"/>
          <w:bCs w:val="0"/>
          <w:w w:val="120"/>
        </w:rPr>
        <w:t>common</w:t>
      </w:r>
      <w:r>
        <w:rPr>
          <w:b w:val="0"/>
          <w:bCs w:val="0"/>
          <w:spacing w:val="-16"/>
          <w:w w:val="120"/>
        </w:rPr>
        <w:t xml:space="preserve"> </w:t>
      </w:r>
      <w:r>
        <w:rPr>
          <w:b w:val="0"/>
          <w:bCs w:val="0"/>
          <w:w w:val="120"/>
        </w:rPr>
        <w:t>data</w:t>
      </w:r>
      <w:r>
        <w:rPr>
          <w:b w:val="0"/>
          <w:bCs w:val="0"/>
          <w:spacing w:val="-16"/>
          <w:w w:val="120"/>
        </w:rPr>
        <w:t xml:space="preserve"> </w:t>
      </w:r>
      <w:r>
        <w:rPr>
          <w:b w:val="0"/>
          <w:bCs w:val="0"/>
          <w:w w:val="120"/>
        </w:rPr>
        <w:t>types</w:t>
      </w:r>
      <w:r>
        <w:rPr>
          <w:b w:val="0"/>
          <w:bCs w:val="0"/>
          <w:spacing w:val="-16"/>
          <w:w w:val="120"/>
        </w:rPr>
        <w:t xml:space="preserve"> </w:t>
      </w:r>
      <w:r>
        <w:rPr>
          <w:b w:val="0"/>
          <w:bCs w:val="0"/>
          <w:w w:val="120"/>
        </w:rPr>
        <w:t>for</w:t>
      </w:r>
      <w:r>
        <w:rPr>
          <w:b w:val="0"/>
          <w:bCs w:val="0"/>
          <w:spacing w:val="-16"/>
          <w:w w:val="120"/>
        </w:rPr>
        <w:t xml:space="preserve"> </w:t>
      </w:r>
      <w:r>
        <w:rPr>
          <w:b w:val="0"/>
          <w:bCs w:val="0"/>
          <w:w w:val="120"/>
        </w:rPr>
        <w:t>an</w:t>
      </w:r>
      <w:r>
        <w:rPr>
          <w:b w:val="0"/>
          <w:bCs w:val="0"/>
          <w:spacing w:val="-16"/>
          <w:w w:val="120"/>
        </w:rPr>
        <w:t xml:space="preserve"> </w:t>
      </w:r>
      <w:r>
        <w:rPr>
          <w:b w:val="0"/>
          <w:bCs w:val="0"/>
          <w:w w:val="120"/>
        </w:rPr>
        <w:t>Attendance Management System</w:t>
      </w:r>
    </w:p>
    <w:p w14:paraId="06D4E12D">
      <w:pPr>
        <w:pStyle w:val="7"/>
        <w:spacing w:before="40"/>
      </w:pPr>
    </w:p>
    <w:p w14:paraId="415CB3A1">
      <w:pPr>
        <w:numPr>
          <w:numId w:val="0"/>
        </w:numPr>
        <w:spacing w:before="1" w:line="355" w:lineRule="auto"/>
        <w:ind w:leftChars="0" w:right="1074" w:rightChars="0"/>
        <w:jc w:val="both"/>
        <w:rPr>
          <w:sz w:val="24"/>
        </w:rPr>
      </w:pPr>
      <w:r>
        <w:rPr>
          <w:w w:val="110"/>
          <w:sz w:val="24"/>
        </w:rPr>
        <w:t>INT or BIGINT: For IDs such as SId, TId, AId.</w:t>
      </w:r>
      <w:r>
        <w:rPr>
          <w:spacing w:val="40"/>
          <w:w w:val="110"/>
          <w:sz w:val="24"/>
        </w:rPr>
        <w:t xml:space="preserve"> </w:t>
      </w:r>
      <w:r>
        <w:rPr>
          <w:w w:val="110"/>
          <w:sz w:val="24"/>
        </w:rPr>
        <w:t>DECIMAL or FLOAT: For numerical data</w:t>
      </w:r>
      <w:r>
        <w:rPr>
          <w:spacing w:val="-6"/>
          <w:w w:val="110"/>
          <w:sz w:val="24"/>
        </w:rPr>
        <w:t xml:space="preserve"> </w:t>
      </w:r>
      <w:r>
        <w:rPr>
          <w:w w:val="110"/>
          <w:sz w:val="24"/>
        </w:rPr>
        <w:t>requiring</w:t>
      </w:r>
      <w:r>
        <w:rPr>
          <w:spacing w:val="-6"/>
          <w:w w:val="110"/>
          <w:sz w:val="24"/>
        </w:rPr>
        <w:t xml:space="preserve"> </w:t>
      </w:r>
      <w:r>
        <w:rPr>
          <w:w w:val="110"/>
          <w:sz w:val="24"/>
        </w:rPr>
        <w:t>precision</w:t>
      </w:r>
      <w:r>
        <w:rPr>
          <w:spacing w:val="-6"/>
          <w:w w:val="110"/>
          <w:sz w:val="24"/>
        </w:rPr>
        <w:t xml:space="preserve"> </w:t>
      </w:r>
      <w:r>
        <w:rPr>
          <w:w w:val="110"/>
          <w:sz w:val="24"/>
        </w:rPr>
        <w:t>(e.g.,</w:t>
      </w:r>
      <w:r>
        <w:rPr>
          <w:spacing w:val="-6"/>
          <w:w w:val="110"/>
          <w:sz w:val="24"/>
        </w:rPr>
        <w:t xml:space="preserve"> </w:t>
      </w:r>
      <w:r>
        <w:rPr>
          <w:w w:val="110"/>
          <w:sz w:val="24"/>
        </w:rPr>
        <w:t>percentages).</w:t>
      </w:r>
      <w:r>
        <w:rPr>
          <w:spacing w:val="12"/>
          <w:w w:val="110"/>
          <w:sz w:val="24"/>
        </w:rPr>
        <w:t xml:space="preserve"> </w:t>
      </w:r>
      <w:r>
        <w:rPr>
          <w:w w:val="110"/>
          <w:sz w:val="24"/>
        </w:rPr>
        <w:t>String</w:t>
      </w:r>
      <w:r>
        <w:rPr>
          <w:spacing w:val="-6"/>
          <w:w w:val="110"/>
          <w:sz w:val="24"/>
        </w:rPr>
        <w:t xml:space="preserve"> </w:t>
      </w:r>
      <w:r>
        <w:rPr>
          <w:w w:val="110"/>
          <w:sz w:val="24"/>
        </w:rPr>
        <w:t>Data</w:t>
      </w:r>
      <w:r>
        <w:rPr>
          <w:spacing w:val="-6"/>
          <w:w w:val="110"/>
          <w:sz w:val="24"/>
        </w:rPr>
        <w:t xml:space="preserve"> </w:t>
      </w:r>
      <w:r>
        <w:rPr>
          <w:w w:val="110"/>
          <w:sz w:val="24"/>
        </w:rPr>
        <w:t>Types:</w:t>
      </w:r>
    </w:p>
    <w:p w14:paraId="19CAA84C">
      <w:pPr>
        <w:numPr>
          <w:numId w:val="0"/>
        </w:numPr>
        <w:spacing w:before="0" w:line="355" w:lineRule="auto"/>
        <w:ind w:leftChars="0" w:right="1003" w:rightChars="0"/>
        <w:jc w:val="both"/>
        <w:rPr>
          <w:sz w:val="24"/>
        </w:rPr>
      </w:pPr>
      <w:r>
        <w:rPr>
          <w:w w:val="105"/>
          <w:sz w:val="24"/>
        </w:rPr>
        <w:t>VARCHAR(n):</w:t>
      </w:r>
      <w:r>
        <w:rPr>
          <w:spacing w:val="20"/>
          <w:w w:val="105"/>
          <w:sz w:val="24"/>
        </w:rPr>
        <w:t xml:space="preserve"> </w:t>
      </w:r>
      <w:r>
        <w:rPr>
          <w:w w:val="105"/>
          <w:sz w:val="24"/>
        </w:rPr>
        <w:t>For</w:t>
      </w:r>
      <w:r>
        <w:rPr>
          <w:spacing w:val="-13"/>
          <w:w w:val="105"/>
          <w:sz w:val="24"/>
        </w:rPr>
        <w:t xml:space="preserve"> </w:t>
      </w:r>
      <w:r>
        <w:rPr>
          <w:w w:val="105"/>
          <w:sz w:val="24"/>
        </w:rPr>
        <w:t>attributes</w:t>
      </w:r>
      <w:r>
        <w:rPr>
          <w:spacing w:val="-14"/>
          <w:w w:val="105"/>
          <w:sz w:val="24"/>
        </w:rPr>
        <w:t xml:space="preserve"> </w:t>
      </w:r>
      <w:r>
        <w:rPr>
          <w:w w:val="105"/>
          <w:sz w:val="24"/>
        </w:rPr>
        <w:t>like</w:t>
      </w:r>
      <w:r>
        <w:rPr>
          <w:spacing w:val="-14"/>
          <w:w w:val="105"/>
          <w:sz w:val="24"/>
        </w:rPr>
        <w:t xml:space="preserve"> </w:t>
      </w:r>
      <w:r>
        <w:rPr>
          <w:w w:val="105"/>
          <w:sz w:val="24"/>
        </w:rPr>
        <w:t>names,</w:t>
      </w:r>
      <w:r>
        <w:rPr>
          <w:spacing w:val="-8"/>
          <w:w w:val="105"/>
          <w:sz w:val="24"/>
        </w:rPr>
        <w:t xml:space="preserve"> </w:t>
      </w:r>
      <w:r>
        <w:rPr>
          <w:w w:val="105"/>
          <w:sz w:val="24"/>
        </w:rPr>
        <w:t>course</w:t>
      </w:r>
      <w:r>
        <w:rPr>
          <w:spacing w:val="-14"/>
          <w:w w:val="105"/>
          <w:sz w:val="24"/>
        </w:rPr>
        <w:t xml:space="preserve"> </w:t>
      </w:r>
      <w:r>
        <w:rPr>
          <w:w w:val="105"/>
          <w:sz w:val="24"/>
        </w:rPr>
        <w:t>names,</w:t>
      </w:r>
      <w:r>
        <w:rPr>
          <w:spacing w:val="-8"/>
          <w:w w:val="105"/>
          <w:sz w:val="24"/>
        </w:rPr>
        <w:t xml:space="preserve"> </w:t>
      </w:r>
      <w:r>
        <w:rPr>
          <w:w w:val="105"/>
          <w:sz w:val="24"/>
        </w:rPr>
        <w:t>and</w:t>
      </w:r>
      <w:r>
        <w:rPr>
          <w:spacing w:val="-13"/>
          <w:w w:val="105"/>
          <w:sz w:val="24"/>
        </w:rPr>
        <w:t xml:space="preserve"> </w:t>
      </w:r>
      <w:r>
        <w:rPr>
          <w:w w:val="105"/>
          <w:sz w:val="24"/>
        </w:rPr>
        <w:t>passwords</w:t>
      </w:r>
      <w:r>
        <w:rPr>
          <w:spacing w:val="-14"/>
          <w:w w:val="105"/>
          <w:sz w:val="24"/>
        </w:rPr>
        <w:t xml:space="preserve"> </w:t>
      </w:r>
      <w:r>
        <w:rPr>
          <w:w w:val="105"/>
          <w:sz w:val="24"/>
        </w:rPr>
        <w:t>where</w:t>
      </w:r>
      <w:r>
        <w:rPr>
          <w:spacing w:val="-14"/>
          <w:w w:val="105"/>
          <w:sz w:val="24"/>
        </w:rPr>
        <w:t xml:space="preserve"> </w:t>
      </w:r>
      <w:r>
        <w:rPr>
          <w:w w:val="105"/>
          <w:sz w:val="24"/>
        </w:rPr>
        <w:t>variable- length text is needed.</w:t>
      </w:r>
      <w:r>
        <w:rPr>
          <w:spacing w:val="40"/>
          <w:w w:val="105"/>
          <w:sz w:val="24"/>
        </w:rPr>
        <w:t xml:space="preserve"> </w:t>
      </w:r>
      <w:r>
        <w:rPr>
          <w:w w:val="105"/>
          <w:sz w:val="24"/>
        </w:rPr>
        <w:t>CHAR(n):</w:t>
      </w:r>
      <w:r>
        <w:rPr>
          <w:spacing w:val="40"/>
          <w:w w:val="105"/>
          <w:sz w:val="24"/>
        </w:rPr>
        <w:t xml:space="preserve"> </w:t>
      </w:r>
      <w:r>
        <w:rPr>
          <w:w w:val="105"/>
          <w:sz w:val="24"/>
        </w:rPr>
        <w:t>For fixed-length strings like Section.</w:t>
      </w:r>
      <w:r>
        <w:rPr>
          <w:spacing w:val="40"/>
          <w:w w:val="105"/>
          <w:sz w:val="24"/>
        </w:rPr>
        <w:t xml:space="preserve"> </w:t>
      </w:r>
      <w:r>
        <w:rPr>
          <w:w w:val="105"/>
          <w:sz w:val="24"/>
        </w:rPr>
        <w:t>Date and Time</w:t>
      </w:r>
      <w:r>
        <w:rPr>
          <w:spacing w:val="40"/>
          <w:w w:val="105"/>
          <w:sz w:val="24"/>
        </w:rPr>
        <w:t xml:space="preserve"> </w:t>
      </w:r>
      <w:r>
        <w:rPr>
          <w:w w:val="105"/>
          <w:sz w:val="24"/>
        </w:rPr>
        <w:t>Data Types:</w:t>
      </w:r>
    </w:p>
    <w:p w14:paraId="3D92E898">
      <w:pPr>
        <w:numPr>
          <w:numId w:val="0"/>
        </w:numPr>
        <w:spacing w:before="0" w:line="355" w:lineRule="auto"/>
        <w:ind w:leftChars="0" w:right="1077" w:rightChars="0"/>
        <w:jc w:val="both"/>
        <w:rPr>
          <w:sz w:val="24"/>
        </w:rPr>
      </w:pPr>
      <w:r>
        <w:rPr>
          <w:w w:val="110"/>
          <w:sz w:val="24"/>
        </w:rPr>
        <w:t>DATE: For attributes like ADate to store attendance dates.</w:t>
      </w:r>
      <w:r>
        <w:rPr>
          <w:spacing w:val="37"/>
          <w:w w:val="110"/>
          <w:sz w:val="24"/>
        </w:rPr>
        <w:t xml:space="preserve"> </w:t>
      </w:r>
      <w:r>
        <w:rPr>
          <w:w w:val="110"/>
          <w:sz w:val="24"/>
        </w:rPr>
        <w:t>DATETIME or TIMES- TAMP:</w:t>
      </w:r>
      <w:r>
        <w:rPr>
          <w:spacing w:val="-2"/>
          <w:w w:val="110"/>
          <w:sz w:val="24"/>
        </w:rPr>
        <w:t xml:space="preserve"> </w:t>
      </w:r>
      <w:r>
        <w:rPr>
          <w:w w:val="110"/>
          <w:sz w:val="24"/>
        </w:rPr>
        <w:t>If</w:t>
      </w:r>
      <w:r>
        <w:rPr>
          <w:spacing w:val="-2"/>
          <w:w w:val="110"/>
          <w:sz w:val="24"/>
        </w:rPr>
        <w:t xml:space="preserve"> </w:t>
      </w:r>
      <w:r>
        <w:rPr>
          <w:w w:val="110"/>
          <w:sz w:val="24"/>
        </w:rPr>
        <w:t>time</w:t>
      </w:r>
      <w:r>
        <w:rPr>
          <w:spacing w:val="-2"/>
          <w:w w:val="110"/>
          <w:sz w:val="24"/>
        </w:rPr>
        <w:t xml:space="preserve"> </w:t>
      </w:r>
      <w:r>
        <w:rPr>
          <w:w w:val="110"/>
          <w:sz w:val="24"/>
        </w:rPr>
        <w:t>tracking</w:t>
      </w:r>
      <w:r>
        <w:rPr>
          <w:spacing w:val="-2"/>
          <w:w w:val="110"/>
          <w:sz w:val="24"/>
        </w:rPr>
        <w:t xml:space="preserve"> </w:t>
      </w:r>
      <w:r>
        <w:rPr>
          <w:w w:val="110"/>
          <w:sz w:val="24"/>
        </w:rPr>
        <w:t>is</w:t>
      </w:r>
      <w:r>
        <w:rPr>
          <w:spacing w:val="-2"/>
          <w:w w:val="110"/>
          <w:sz w:val="24"/>
        </w:rPr>
        <w:t xml:space="preserve"> </w:t>
      </w:r>
      <w:r>
        <w:rPr>
          <w:w w:val="110"/>
          <w:sz w:val="24"/>
        </w:rPr>
        <w:t>required</w:t>
      </w:r>
      <w:r>
        <w:rPr>
          <w:spacing w:val="-2"/>
          <w:w w:val="110"/>
          <w:sz w:val="24"/>
        </w:rPr>
        <w:t xml:space="preserve"> </w:t>
      </w:r>
      <w:r>
        <w:rPr>
          <w:w w:val="110"/>
          <w:sz w:val="24"/>
        </w:rPr>
        <w:t>along</w:t>
      </w:r>
      <w:r>
        <w:rPr>
          <w:spacing w:val="-2"/>
          <w:w w:val="110"/>
          <w:sz w:val="24"/>
        </w:rPr>
        <w:t xml:space="preserve"> </w:t>
      </w:r>
      <w:r>
        <w:rPr>
          <w:w w:val="110"/>
          <w:sz w:val="24"/>
        </w:rPr>
        <w:t>with</w:t>
      </w:r>
      <w:r>
        <w:rPr>
          <w:spacing w:val="-2"/>
          <w:w w:val="110"/>
          <w:sz w:val="24"/>
        </w:rPr>
        <w:t xml:space="preserve"> </w:t>
      </w:r>
      <w:r>
        <w:rPr>
          <w:w w:val="110"/>
          <w:sz w:val="24"/>
        </w:rPr>
        <w:t>the</w:t>
      </w:r>
      <w:r>
        <w:rPr>
          <w:spacing w:val="-2"/>
          <w:w w:val="110"/>
          <w:sz w:val="24"/>
        </w:rPr>
        <w:t xml:space="preserve"> </w:t>
      </w:r>
      <w:r>
        <w:rPr>
          <w:w w:val="110"/>
          <w:sz w:val="24"/>
        </w:rPr>
        <w:t>date.</w:t>
      </w:r>
      <w:r>
        <w:rPr>
          <w:spacing w:val="27"/>
          <w:w w:val="110"/>
          <w:sz w:val="24"/>
        </w:rPr>
        <w:t xml:space="preserve"> </w:t>
      </w:r>
      <w:r>
        <w:rPr>
          <w:w w:val="110"/>
          <w:sz w:val="24"/>
        </w:rPr>
        <w:t>Boolean</w:t>
      </w:r>
      <w:r>
        <w:rPr>
          <w:spacing w:val="-2"/>
          <w:w w:val="110"/>
          <w:sz w:val="24"/>
        </w:rPr>
        <w:t xml:space="preserve"> </w:t>
      </w:r>
      <w:r>
        <w:rPr>
          <w:w w:val="110"/>
          <w:sz w:val="24"/>
        </w:rPr>
        <w:t>Data</w:t>
      </w:r>
      <w:r>
        <w:rPr>
          <w:spacing w:val="-2"/>
          <w:w w:val="110"/>
          <w:sz w:val="24"/>
        </w:rPr>
        <w:t xml:space="preserve"> </w:t>
      </w:r>
      <w:r>
        <w:rPr>
          <w:w w:val="110"/>
          <w:sz w:val="24"/>
        </w:rPr>
        <w:t>Types</w:t>
      </w:r>
      <w:r>
        <w:rPr>
          <w:spacing w:val="-2"/>
          <w:w w:val="110"/>
          <w:sz w:val="24"/>
        </w:rPr>
        <w:t xml:space="preserve"> </w:t>
      </w:r>
      <w:r>
        <w:rPr>
          <w:w w:val="110"/>
          <w:sz w:val="24"/>
        </w:rPr>
        <w:t>(in</w:t>
      </w:r>
      <w:r>
        <w:rPr>
          <w:spacing w:val="-2"/>
          <w:w w:val="110"/>
          <w:sz w:val="24"/>
        </w:rPr>
        <w:t xml:space="preserve"> </w:t>
      </w:r>
      <w:r>
        <w:rPr>
          <w:w w:val="110"/>
          <w:sz w:val="24"/>
        </w:rPr>
        <w:t xml:space="preserve">some </w:t>
      </w:r>
      <w:r>
        <w:rPr>
          <w:spacing w:val="-2"/>
          <w:w w:val="110"/>
          <w:sz w:val="24"/>
        </w:rPr>
        <w:t>databases):</w:t>
      </w:r>
    </w:p>
    <w:p w14:paraId="2EC93192">
      <w:pPr>
        <w:numPr>
          <w:numId w:val="0"/>
        </w:numPr>
        <w:spacing w:before="0" w:line="355" w:lineRule="auto"/>
        <w:ind w:leftChars="0" w:right="556" w:rightChars="0"/>
        <w:jc w:val="both"/>
        <w:rPr>
          <w:sz w:val="24"/>
        </w:rPr>
      </w:pPr>
      <w:r>
        <w:rPr>
          <w:sz w:val="24"/>
        </w:rPr>
        <w:t>BOOLEAN:</w:t>
      </w:r>
      <w:r>
        <w:rPr>
          <w:spacing w:val="40"/>
          <w:sz w:val="24"/>
        </w:rPr>
        <w:t xml:space="preserve"> </w:t>
      </w:r>
      <w:r>
        <w:rPr>
          <w:sz w:val="24"/>
        </w:rPr>
        <w:t>To</w:t>
      </w:r>
      <w:r>
        <w:rPr>
          <w:spacing w:val="40"/>
          <w:sz w:val="24"/>
        </w:rPr>
        <w:t xml:space="preserve"> </w:t>
      </w:r>
      <w:r>
        <w:rPr>
          <w:sz w:val="24"/>
        </w:rPr>
        <w:t>store</w:t>
      </w:r>
      <w:r>
        <w:rPr>
          <w:spacing w:val="40"/>
          <w:sz w:val="24"/>
        </w:rPr>
        <w:t xml:space="preserve"> </w:t>
      </w:r>
      <w:r>
        <w:rPr>
          <w:sz w:val="24"/>
        </w:rPr>
        <w:t>true/false</w:t>
      </w:r>
      <w:r>
        <w:rPr>
          <w:spacing w:val="40"/>
          <w:sz w:val="24"/>
        </w:rPr>
        <w:t xml:space="preserve"> </w:t>
      </w:r>
      <w:r>
        <w:rPr>
          <w:sz w:val="24"/>
        </w:rPr>
        <w:t>values,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attendance</w:t>
      </w:r>
      <w:r>
        <w:rPr>
          <w:spacing w:val="40"/>
          <w:sz w:val="24"/>
        </w:rPr>
        <w:t xml:space="preserve"> </w:t>
      </w:r>
      <w:r>
        <w:rPr>
          <w:sz w:val="24"/>
        </w:rPr>
        <w:t>status</w:t>
      </w:r>
      <w:r>
        <w:rPr>
          <w:spacing w:val="40"/>
          <w:sz w:val="24"/>
        </w:rPr>
        <w:t xml:space="preserve"> </w:t>
      </w:r>
      <w:r>
        <w:rPr>
          <w:sz w:val="24"/>
        </w:rPr>
        <w:t>(can</w:t>
      </w:r>
      <w:r>
        <w:rPr>
          <w:spacing w:val="40"/>
          <w:sz w:val="24"/>
        </w:rPr>
        <w:t xml:space="preserve"> </w:t>
      </w:r>
      <w:r>
        <w:rPr>
          <w:sz w:val="24"/>
        </w:rPr>
        <w:t>also</w:t>
      </w:r>
      <w:r>
        <w:rPr>
          <w:spacing w:val="40"/>
          <w:sz w:val="24"/>
        </w:rPr>
        <w:t xml:space="preserve"> </w:t>
      </w:r>
      <w:r>
        <w:rPr>
          <w:sz w:val="24"/>
        </w:rPr>
        <w:t>use</w:t>
      </w:r>
      <w:r>
        <w:rPr>
          <w:spacing w:val="40"/>
          <w:sz w:val="24"/>
        </w:rPr>
        <w:t xml:space="preserve"> </w:t>
      </w:r>
      <w:r>
        <w:rPr>
          <w:sz w:val="24"/>
        </w:rPr>
        <w:t xml:space="preserve">TINYINT(1) </w:t>
      </w:r>
      <w:r>
        <w:rPr>
          <w:w w:val="110"/>
          <w:sz w:val="24"/>
        </w:rPr>
        <w:t>in MySQL).]Numeric Data Types:</w:t>
      </w:r>
    </w:p>
    <w:p w14:paraId="237C21C9">
      <w:pPr>
        <w:numPr>
          <w:numId w:val="0"/>
        </w:numPr>
        <w:spacing w:before="0" w:line="355" w:lineRule="auto"/>
        <w:ind w:leftChars="0" w:right="1074" w:rightChars="0"/>
        <w:jc w:val="both"/>
        <w:rPr>
          <w:sz w:val="24"/>
        </w:rPr>
      </w:pPr>
      <w:r>
        <w:rPr>
          <w:w w:val="110"/>
          <w:sz w:val="24"/>
        </w:rPr>
        <w:t>INT or BIGINT: For IDs such as SId, TId, AId.</w:t>
      </w:r>
      <w:r>
        <w:rPr>
          <w:spacing w:val="40"/>
          <w:w w:val="110"/>
          <w:sz w:val="24"/>
        </w:rPr>
        <w:t xml:space="preserve"> </w:t>
      </w:r>
      <w:r>
        <w:rPr>
          <w:w w:val="110"/>
          <w:sz w:val="24"/>
        </w:rPr>
        <w:t>DECIMAL or FLOAT: For numerical data</w:t>
      </w:r>
      <w:r>
        <w:rPr>
          <w:spacing w:val="-6"/>
          <w:w w:val="110"/>
          <w:sz w:val="24"/>
        </w:rPr>
        <w:t xml:space="preserve"> </w:t>
      </w:r>
      <w:r>
        <w:rPr>
          <w:w w:val="110"/>
          <w:sz w:val="24"/>
        </w:rPr>
        <w:t>requiring</w:t>
      </w:r>
      <w:r>
        <w:rPr>
          <w:spacing w:val="-6"/>
          <w:w w:val="110"/>
          <w:sz w:val="24"/>
        </w:rPr>
        <w:t xml:space="preserve"> </w:t>
      </w:r>
      <w:r>
        <w:rPr>
          <w:w w:val="110"/>
          <w:sz w:val="24"/>
        </w:rPr>
        <w:t>precision</w:t>
      </w:r>
      <w:r>
        <w:rPr>
          <w:spacing w:val="-6"/>
          <w:w w:val="110"/>
          <w:sz w:val="24"/>
        </w:rPr>
        <w:t xml:space="preserve"> </w:t>
      </w:r>
      <w:r>
        <w:rPr>
          <w:w w:val="110"/>
          <w:sz w:val="24"/>
        </w:rPr>
        <w:t>(e.g.,</w:t>
      </w:r>
      <w:r>
        <w:rPr>
          <w:spacing w:val="-6"/>
          <w:w w:val="110"/>
          <w:sz w:val="24"/>
        </w:rPr>
        <w:t xml:space="preserve"> </w:t>
      </w:r>
      <w:r>
        <w:rPr>
          <w:w w:val="110"/>
          <w:sz w:val="24"/>
        </w:rPr>
        <w:t>percentages).</w:t>
      </w:r>
      <w:r>
        <w:rPr>
          <w:spacing w:val="12"/>
          <w:w w:val="110"/>
          <w:sz w:val="24"/>
        </w:rPr>
        <w:t xml:space="preserve"> </w:t>
      </w:r>
      <w:r>
        <w:rPr>
          <w:w w:val="110"/>
          <w:sz w:val="24"/>
        </w:rPr>
        <w:t>String</w:t>
      </w:r>
      <w:r>
        <w:rPr>
          <w:spacing w:val="-6"/>
          <w:w w:val="110"/>
          <w:sz w:val="24"/>
        </w:rPr>
        <w:t xml:space="preserve"> </w:t>
      </w:r>
      <w:r>
        <w:rPr>
          <w:w w:val="110"/>
          <w:sz w:val="24"/>
        </w:rPr>
        <w:t>Data</w:t>
      </w:r>
      <w:r>
        <w:rPr>
          <w:spacing w:val="-6"/>
          <w:w w:val="110"/>
          <w:sz w:val="24"/>
        </w:rPr>
        <w:t xml:space="preserve"> </w:t>
      </w:r>
      <w:r>
        <w:rPr>
          <w:w w:val="110"/>
          <w:sz w:val="24"/>
        </w:rPr>
        <w:t>Types:</w:t>
      </w:r>
    </w:p>
    <w:p w14:paraId="5AD696D6">
      <w:pPr>
        <w:numPr>
          <w:numId w:val="0"/>
        </w:numPr>
        <w:spacing w:before="0" w:line="355" w:lineRule="auto"/>
        <w:ind w:leftChars="0" w:right="1003" w:rightChars="0"/>
        <w:jc w:val="both"/>
        <w:rPr>
          <w:sz w:val="24"/>
        </w:rPr>
      </w:pPr>
      <w:r>
        <w:rPr>
          <w:w w:val="105"/>
          <w:sz w:val="24"/>
        </w:rPr>
        <w:t>VARCHAR(n):</w:t>
      </w:r>
      <w:r>
        <w:rPr>
          <w:spacing w:val="20"/>
          <w:w w:val="105"/>
          <w:sz w:val="24"/>
        </w:rPr>
        <w:t xml:space="preserve"> </w:t>
      </w:r>
      <w:r>
        <w:rPr>
          <w:w w:val="105"/>
          <w:sz w:val="24"/>
        </w:rPr>
        <w:t>For</w:t>
      </w:r>
      <w:r>
        <w:rPr>
          <w:spacing w:val="-13"/>
          <w:w w:val="105"/>
          <w:sz w:val="24"/>
        </w:rPr>
        <w:t xml:space="preserve"> </w:t>
      </w:r>
      <w:r>
        <w:rPr>
          <w:w w:val="105"/>
          <w:sz w:val="24"/>
        </w:rPr>
        <w:t>attributes</w:t>
      </w:r>
      <w:r>
        <w:rPr>
          <w:spacing w:val="-14"/>
          <w:w w:val="105"/>
          <w:sz w:val="24"/>
        </w:rPr>
        <w:t xml:space="preserve"> </w:t>
      </w:r>
      <w:r>
        <w:rPr>
          <w:w w:val="105"/>
          <w:sz w:val="24"/>
        </w:rPr>
        <w:t>like</w:t>
      </w:r>
      <w:r>
        <w:rPr>
          <w:spacing w:val="-14"/>
          <w:w w:val="105"/>
          <w:sz w:val="24"/>
        </w:rPr>
        <w:t xml:space="preserve"> </w:t>
      </w:r>
      <w:r>
        <w:rPr>
          <w:w w:val="105"/>
          <w:sz w:val="24"/>
        </w:rPr>
        <w:t>names,</w:t>
      </w:r>
      <w:r>
        <w:rPr>
          <w:spacing w:val="-8"/>
          <w:w w:val="105"/>
          <w:sz w:val="24"/>
        </w:rPr>
        <w:t xml:space="preserve"> </w:t>
      </w:r>
      <w:r>
        <w:rPr>
          <w:w w:val="105"/>
          <w:sz w:val="24"/>
        </w:rPr>
        <w:t>course</w:t>
      </w:r>
      <w:r>
        <w:rPr>
          <w:spacing w:val="-14"/>
          <w:w w:val="105"/>
          <w:sz w:val="24"/>
        </w:rPr>
        <w:t xml:space="preserve"> </w:t>
      </w:r>
      <w:r>
        <w:rPr>
          <w:w w:val="105"/>
          <w:sz w:val="24"/>
        </w:rPr>
        <w:t>names,</w:t>
      </w:r>
      <w:r>
        <w:rPr>
          <w:spacing w:val="-8"/>
          <w:w w:val="105"/>
          <w:sz w:val="24"/>
        </w:rPr>
        <w:t xml:space="preserve"> </w:t>
      </w:r>
      <w:r>
        <w:rPr>
          <w:w w:val="105"/>
          <w:sz w:val="24"/>
        </w:rPr>
        <w:t>and</w:t>
      </w:r>
      <w:r>
        <w:rPr>
          <w:spacing w:val="-13"/>
          <w:w w:val="105"/>
          <w:sz w:val="24"/>
        </w:rPr>
        <w:t xml:space="preserve"> </w:t>
      </w:r>
      <w:r>
        <w:rPr>
          <w:w w:val="105"/>
          <w:sz w:val="24"/>
        </w:rPr>
        <w:t>passwords</w:t>
      </w:r>
      <w:r>
        <w:rPr>
          <w:spacing w:val="-14"/>
          <w:w w:val="105"/>
          <w:sz w:val="24"/>
        </w:rPr>
        <w:t xml:space="preserve"> </w:t>
      </w:r>
      <w:r>
        <w:rPr>
          <w:w w:val="105"/>
          <w:sz w:val="24"/>
        </w:rPr>
        <w:t>where</w:t>
      </w:r>
      <w:r>
        <w:rPr>
          <w:spacing w:val="-14"/>
          <w:w w:val="105"/>
          <w:sz w:val="24"/>
        </w:rPr>
        <w:t xml:space="preserve"> </w:t>
      </w:r>
      <w:r>
        <w:rPr>
          <w:w w:val="105"/>
          <w:sz w:val="24"/>
        </w:rPr>
        <w:t>variable- length text is needed.</w:t>
      </w:r>
      <w:r>
        <w:rPr>
          <w:spacing w:val="40"/>
          <w:w w:val="105"/>
          <w:sz w:val="24"/>
        </w:rPr>
        <w:t xml:space="preserve"> </w:t>
      </w:r>
      <w:r>
        <w:rPr>
          <w:w w:val="105"/>
          <w:sz w:val="24"/>
        </w:rPr>
        <w:t>CHAR(n):</w:t>
      </w:r>
      <w:r>
        <w:rPr>
          <w:spacing w:val="40"/>
          <w:w w:val="105"/>
          <w:sz w:val="24"/>
        </w:rPr>
        <w:t xml:space="preserve"> </w:t>
      </w:r>
      <w:r>
        <w:rPr>
          <w:w w:val="105"/>
          <w:sz w:val="24"/>
        </w:rPr>
        <w:t>For fixed-length strings like Section.</w:t>
      </w:r>
      <w:r>
        <w:rPr>
          <w:spacing w:val="40"/>
          <w:w w:val="105"/>
          <w:sz w:val="24"/>
        </w:rPr>
        <w:t xml:space="preserve"> </w:t>
      </w:r>
      <w:r>
        <w:rPr>
          <w:w w:val="105"/>
          <w:sz w:val="24"/>
        </w:rPr>
        <w:t>Date and Time</w:t>
      </w:r>
      <w:r>
        <w:rPr>
          <w:spacing w:val="40"/>
          <w:w w:val="105"/>
          <w:sz w:val="24"/>
        </w:rPr>
        <w:t xml:space="preserve"> </w:t>
      </w:r>
      <w:r>
        <w:rPr>
          <w:w w:val="105"/>
          <w:sz w:val="24"/>
        </w:rPr>
        <w:t>Data Types:</w:t>
      </w:r>
    </w:p>
    <w:p w14:paraId="3F2F4191">
      <w:pPr>
        <w:spacing w:before="255"/>
        <w:ind w:left="483" w:right="1461" w:firstLine="0"/>
        <w:jc w:val="center"/>
        <w:rPr>
          <w:sz w:val="24"/>
        </w:rPr>
      </w:pPr>
      <w:r>
        <w:rPr>
          <w:spacing w:val="-10"/>
          <w:sz w:val="24"/>
        </w:rPr>
        <w:t>9</w:t>
      </w:r>
    </w:p>
    <w:p w14:paraId="55C6A69A">
      <w:pPr>
        <w:spacing w:after="0"/>
        <w:jc w:val="center"/>
        <w:rPr>
          <w:sz w:val="24"/>
        </w:rPr>
        <w:sectPr>
          <w:headerReference r:id="rId17" w:type="default"/>
          <w:footerReference r:id="rId18" w:type="default"/>
          <w:pgSz w:w="11910" w:h="16840"/>
          <w:pgMar w:top="1920" w:right="0" w:bottom="280" w:left="1700" w:header="0" w:footer="0" w:gutter="0"/>
          <w:cols w:space="720" w:num="1"/>
        </w:sectPr>
      </w:pPr>
    </w:p>
    <w:p w14:paraId="155774F6">
      <w:pPr>
        <w:pStyle w:val="7"/>
        <w:spacing w:before="205"/>
        <w:rPr>
          <w:b w:val="0"/>
        </w:rPr>
      </w:pPr>
    </w:p>
    <w:p w14:paraId="4AF0F7C8">
      <w:pPr>
        <w:numPr>
          <w:numId w:val="0"/>
        </w:numPr>
        <w:spacing w:before="0" w:line="355" w:lineRule="auto"/>
        <w:ind w:leftChars="0" w:right="1077" w:rightChars="0"/>
        <w:jc w:val="both"/>
        <w:rPr>
          <w:sz w:val="24"/>
        </w:rPr>
      </w:pPr>
      <w:r>
        <w:rPr>
          <w:w w:val="110"/>
          <w:sz w:val="24"/>
        </w:rPr>
        <w:t>DATE: For attributes like ADate to store attendance dates.</w:t>
      </w:r>
      <w:r>
        <w:rPr>
          <w:spacing w:val="37"/>
          <w:w w:val="110"/>
          <w:sz w:val="24"/>
        </w:rPr>
        <w:t xml:space="preserve"> </w:t>
      </w:r>
      <w:r>
        <w:rPr>
          <w:w w:val="110"/>
          <w:sz w:val="24"/>
        </w:rPr>
        <w:t>DATETIME or TIMES- TAMP:</w:t>
      </w:r>
      <w:r>
        <w:rPr>
          <w:spacing w:val="-2"/>
          <w:w w:val="110"/>
          <w:sz w:val="24"/>
        </w:rPr>
        <w:t xml:space="preserve"> </w:t>
      </w:r>
      <w:r>
        <w:rPr>
          <w:w w:val="110"/>
          <w:sz w:val="24"/>
        </w:rPr>
        <w:t>If</w:t>
      </w:r>
      <w:r>
        <w:rPr>
          <w:spacing w:val="-2"/>
          <w:w w:val="110"/>
          <w:sz w:val="24"/>
        </w:rPr>
        <w:t xml:space="preserve"> </w:t>
      </w:r>
      <w:r>
        <w:rPr>
          <w:w w:val="110"/>
          <w:sz w:val="24"/>
        </w:rPr>
        <w:t>time</w:t>
      </w:r>
      <w:r>
        <w:rPr>
          <w:spacing w:val="-2"/>
          <w:w w:val="110"/>
          <w:sz w:val="24"/>
        </w:rPr>
        <w:t xml:space="preserve"> </w:t>
      </w:r>
      <w:r>
        <w:rPr>
          <w:w w:val="110"/>
          <w:sz w:val="24"/>
        </w:rPr>
        <w:t>tracking</w:t>
      </w:r>
      <w:r>
        <w:rPr>
          <w:spacing w:val="-2"/>
          <w:w w:val="110"/>
          <w:sz w:val="24"/>
        </w:rPr>
        <w:t xml:space="preserve"> </w:t>
      </w:r>
      <w:r>
        <w:rPr>
          <w:w w:val="110"/>
          <w:sz w:val="24"/>
        </w:rPr>
        <w:t>is</w:t>
      </w:r>
      <w:r>
        <w:rPr>
          <w:spacing w:val="-2"/>
          <w:w w:val="110"/>
          <w:sz w:val="24"/>
        </w:rPr>
        <w:t xml:space="preserve"> </w:t>
      </w:r>
      <w:r>
        <w:rPr>
          <w:w w:val="110"/>
          <w:sz w:val="24"/>
        </w:rPr>
        <w:t>required</w:t>
      </w:r>
      <w:r>
        <w:rPr>
          <w:spacing w:val="-2"/>
          <w:w w:val="110"/>
          <w:sz w:val="24"/>
        </w:rPr>
        <w:t xml:space="preserve"> </w:t>
      </w:r>
      <w:r>
        <w:rPr>
          <w:w w:val="110"/>
          <w:sz w:val="24"/>
        </w:rPr>
        <w:t>along</w:t>
      </w:r>
      <w:r>
        <w:rPr>
          <w:spacing w:val="-2"/>
          <w:w w:val="110"/>
          <w:sz w:val="24"/>
        </w:rPr>
        <w:t xml:space="preserve"> </w:t>
      </w:r>
      <w:r>
        <w:rPr>
          <w:w w:val="110"/>
          <w:sz w:val="24"/>
        </w:rPr>
        <w:t>with</w:t>
      </w:r>
      <w:r>
        <w:rPr>
          <w:spacing w:val="-2"/>
          <w:w w:val="110"/>
          <w:sz w:val="24"/>
        </w:rPr>
        <w:t xml:space="preserve"> </w:t>
      </w:r>
      <w:r>
        <w:rPr>
          <w:w w:val="110"/>
          <w:sz w:val="24"/>
        </w:rPr>
        <w:t>the</w:t>
      </w:r>
      <w:r>
        <w:rPr>
          <w:spacing w:val="-2"/>
          <w:w w:val="110"/>
          <w:sz w:val="24"/>
        </w:rPr>
        <w:t xml:space="preserve"> </w:t>
      </w:r>
      <w:r>
        <w:rPr>
          <w:w w:val="110"/>
          <w:sz w:val="24"/>
        </w:rPr>
        <w:t>date.</w:t>
      </w:r>
      <w:r>
        <w:rPr>
          <w:spacing w:val="27"/>
          <w:w w:val="110"/>
          <w:sz w:val="24"/>
        </w:rPr>
        <w:t xml:space="preserve"> </w:t>
      </w:r>
      <w:r>
        <w:rPr>
          <w:w w:val="110"/>
          <w:sz w:val="24"/>
        </w:rPr>
        <w:t>Boolean</w:t>
      </w:r>
      <w:r>
        <w:rPr>
          <w:spacing w:val="-2"/>
          <w:w w:val="110"/>
          <w:sz w:val="24"/>
        </w:rPr>
        <w:t xml:space="preserve"> </w:t>
      </w:r>
      <w:r>
        <w:rPr>
          <w:w w:val="110"/>
          <w:sz w:val="24"/>
        </w:rPr>
        <w:t>Data</w:t>
      </w:r>
      <w:r>
        <w:rPr>
          <w:spacing w:val="-2"/>
          <w:w w:val="110"/>
          <w:sz w:val="24"/>
        </w:rPr>
        <w:t xml:space="preserve"> </w:t>
      </w:r>
      <w:r>
        <w:rPr>
          <w:w w:val="110"/>
          <w:sz w:val="24"/>
        </w:rPr>
        <w:t>Types</w:t>
      </w:r>
      <w:r>
        <w:rPr>
          <w:spacing w:val="-2"/>
          <w:w w:val="110"/>
          <w:sz w:val="24"/>
        </w:rPr>
        <w:t xml:space="preserve"> </w:t>
      </w:r>
      <w:r>
        <w:rPr>
          <w:w w:val="110"/>
          <w:sz w:val="24"/>
        </w:rPr>
        <w:t>(in</w:t>
      </w:r>
      <w:r>
        <w:rPr>
          <w:spacing w:val="-2"/>
          <w:w w:val="110"/>
          <w:sz w:val="24"/>
        </w:rPr>
        <w:t xml:space="preserve"> </w:t>
      </w:r>
      <w:r>
        <w:rPr>
          <w:w w:val="110"/>
          <w:sz w:val="24"/>
        </w:rPr>
        <w:t xml:space="preserve">some </w:t>
      </w:r>
      <w:r>
        <w:rPr>
          <w:spacing w:val="-2"/>
          <w:w w:val="110"/>
          <w:sz w:val="24"/>
        </w:rPr>
        <w:t>databases):</w:t>
      </w:r>
    </w:p>
    <w:p w14:paraId="097C40D3">
      <w:pPr>
        <w:numPr>
          <w:numId w:val="0"/>
        </w:numPr>
        <w:spacing w:before="0" w:line="355" w:lineRule="auto"/>
        <w:ind w:leftChars="0" w:right="556" w:rightChars="0"/>
        <w:jc w:val="both"/>
        <w:rPr>
          <w:sz w:val="24"/>
        </w:rPr>
      </w:pPr>
      <w:r>
        <w:rPr>
          <w:sz w:val="24"/>
        </w:rPr>
        <w:t>BOOLEAN:</w:t>
      </w:r>
      <w:r>
        <w:rPr>
          <w:spacing w:val="40"/>
          <w:sz w:val="24"/>
        </w:rPr>
        <w:t xml:space="preserve"> </w:t>
      </w:r>
      <w:r>
        <w:rPr>
          <w:sz w:val="24"/>
        </w:rPr>
        <w:t>To</w:t>
      </w:r>
      <w:r>
        <w:rPr>
          <w:spacing w:val="40"/>
          <w:sz w:val="24"/>
        </w:rPr>
        <w:t xml:space="preserve"> </w:t>
      </w:r>
      <w:r>
        <w:rPr>
          <w:sz w:val="24"/>
        </w:rPr>
        <w:t>store</w:t>
      </w:r>
      <w:r>
        <w:rPr>
          <w:spacing w:val="40"/>
          <w:sz w:val="24"/>
        </w:rPr>
        <w:t xml:space="preserve"> </w:t>
      </w:r>
      <w:r>
        <w:rPr>
          <w:sz w:val="24"/>
        </w:rPr>
        <w:t>true/false</w:t>
      </w:r>
      <w:r>
        <w:rPr>
          <w:spacing w:val="40"/>
          <w:sz w:val="24"/>
        </w:rPr>
        <w:t xml:space="preserve"> </w:t>
      </w:r>
      <w:r>
        <w:rPr>
          <w:sz w:val="24"/>
        </w:rPr>
        <w:t>values,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attendance</w:t>
      </w:r>
      <w:r>
        <w:rPr>
          <w:spacing w:val="40"/>
          <w:sz w:val="24"/>
        </w:rPr>
        <w:t xml:space="preserve"> </w:t>
      </w:r>
      <w:r>
        <w:rPr>
          <w:sz w:val="24"/>
        </w:rPr>
        <w:t>status</w:t>
      </w:r>
      <w:r>
        <w:rPr>
          <w:spacing w:val="40"/>
          <w:sz w:val="24"/>
        </w:rPr>
        <w:t xml:space="preserve"> </w:t>
      </w:r>
      <w:r>
        <w:rPr>
          <w:sz w:val="24"/>
        </w:rPr>
        <w:t>(can</w:t>
      </w:r>
      <w:r>
        <w:rPr>
          <w:spacing w:val="40"/>
          <w:sz w:val="24"/>
        </w:rPr>
        <w:t xml:space="preserve"> </w:t>
      </w:r>
      <w:r>
        <w:rPr>
          <w:sz w:val="24"/>
        </w:rPr>
        <w:t>also</w:t>
      </w:r>
      <w:r>
        <w:rPr>
          <w:spacing w:val="40"/>
          <w:sz w:val="24"/>
        </w:rPr>
        <w:t xml:space="preserve"> </w:t>
      </w:r>
      <w:r>
        <w:rPr>
          <w:sz w:val="24"/>
        </w:rPr>
        <w:t>use</w:t>
      </w:r>
      <w:r>
        <w:rPr>
          <w:spacing w:val="40"/>
          <w:sz w:val="24"/>
        </w:rPr>
        <w:t xml:space="preserve"> </w:t>
      </w:r>
      <w:r>
        <w:rPr>
          <w:sz w:val="24"/>
        </w:rPr>
        <w:t xml:space="preserve">TINYINT(1) </w:t>
      </w:r>
      <w:r>
        <w:rPr>
          <w:w w:val="110"/>
          <w:sz w:val="24"/>
        </w:rPr>
        <w:t>in MySQL).</w:t>
      </w:r>
    </w:p>
    <w:p w14:paraId="33B2DFAC">
      <w:pPr>
        <w:pStyle w:val="7"/>
        <w:spacing w:before="195"/>
        <w:rPr>
          <w:b w:val="0"/>
        </w:rPr>
      </w:pPr>
    </w:p>
    <w:p w14:paraId="12B4FFD4">
      <w:pPr>
        <w:pStyle w:val="4"/>
        <w:numPr>
          <w:ilvl w:val="1"/>
          <w:numId w:val="8"/>
        </w:numPr>
        <w:tabs>
          <w:tab w:val="left" w:pos="982"/>
        </w:tabs>
        <w:spacing w:before="1" w:after="0" w:line="240" w:lineRule="auto"/>
        <w:ind w:left="982" w:right="0" w:hanging="882"/>
        <w:jc w:val="left"/>
      </w:pPr>
      <w:r>
        <w:rPr>
          <w:spacing w:val="-2"/>
          <w:w w:val="120"/>
        </w:rPr>
        <w:t>Assertions</w:t>
      </w:r>
    </w:p>
    <w:p w14:paraId="0D11F5EB">
      <w:pPr>
        <w:pStyle w:val="7"/>
        <w:spacing w:before="350" w:line="355" w:lineRule="auto"/>
        <w:ind w:left="100" w:right="1065"/>
        <w:jc w:val="both"/>
        <w:rPr>
          <w:b w:val="0"/>
          <w:bCs w:val="0"/>
        </w:rPr>
      </w:pPr>
      <w:r>
        <w:rPr>
          <w:b w:val="0"/>
          <w:bCs w:val="0"/>
          <w:w w:val="115"/>
        </w:rPr>
        <w:t>For the Student Attendance Management System (SAMS) in a DBMS project, assertions can be used to ensure data integrity and enforce certain conditions that should always hold true. In this context, assertions can be used to vali- date conditions related to attendance, enrollment, and relationships between students, session, and teachers,attributes.</w:t>
      </w:r>
    </w:p>
    <w:p w14:paraId="19C1A682">
      <w:pPr>
        <w:pStyle w:val="7"/>
        <w:spacing w:before="195"/>
      </w:pPr>
    </w:p>
    <w:p w14:paraId="64746895">
      <w:pPr>
        <w:pStyle w:val="4"/>
        <w:numPr>
          <w:ilvl w:val="1"/>
          <w:numId w:val="8"/>
        </w:numPr>
        <w:tabs>
          <w:tab w:val="left" w:pos="982"/>
        </w:tabs>
        <w:spacing w:before="0" w:after="0" w:line="240" w:lineRule="auto"/>
        <w:ind w:left="982" w:right="0" w:hanging="882"/>
        <w:jc w:val="left"/>
      </w:pPr>
      <w:r>
        <w:rPr>
          <w:spacing w:val="-2"/>
          <w:w w:val="125"/>
        </w:rPr>
        <w:t>Triggers</w:t>
      </w:r>
    </w:p>
    <w:p w14:paraId="5CC95020">
      <w:pPr>
        <w:spacing w:before="351" w:line="355" w:lineRule="auto"/>
        <w:ind w:left="100" w:right="1075" w:firstLine="351"/>
        <w:jc w:val="both"/>
        <w:rPr>
          <w:sz w:val="24"/>
        </w:rPr>
      </w:pPr>
      <w:r>
        <w:rPr>
          <w:w w:val="105"/>
          <w:sz w:val="24"/>
        </w:rPr>
        <w:t xml:space="preserve">Here are a few examples of how triggers can be used in your SAMS project:]In a Student Attendance Management System (SAMS) in a DBMS project, triggers can be </w:t>
      </w:r>
      <w:r>
        <w:rPr>
          <w:sz w:val="24"/>
        </w:rPr>
        <w:t xml:space="preserve">used to automatically perform certain actions when specific changes occur in the database. </w:t>
      </w:r>
      <w:r>
        <w:rPr>
          <w:w w:val="105"/>
          <w:sz w:val="24"/>
        </w:rPr>
        <w:t xml:space="preserve">Triggers can be helpful for enforcing business rules, auditing data, and maintaining data </w:t>
      </w:r>
      <w:r>
        <w:rPr>
          <w:spacing w:val="-2"/>
          <w:w w:val="105"/>
          <w:sz w:val="24"/>
        </w:rPr>
        <w:t>integrity.</w:t>
      </w:r>
    </w:p>
    <w:p w14:paraId="77CFAE08">
      <w:pPr>
        <w:spacing w:before="0" w:line="292" w:lineRule="exact"/>
        <w:ind w:left="451" w:right="0" w:firstLine="0"/>
        <w:jc w:val="both"/>
        <w:rPr>
          <w:sz w:val="24"/>
        </w:rPr>
      </w:pPr>
      <w:r>
        <w:rPr>
          <w:sz w:val="24"/>
        </w:rPr>
        <w:t>Here</w:t>
      </w:r>
      <w:r>
        <w:rPr>
          <w:spacing w:val="26"/>
          <w:sz w:val="24"/>
        </w:rPr>
        <w:t xml:space="preserve"> </w:t>
      </w:r>
      <w:r>
        <w:rPr>
          <w:sz w:val="24"/>
        </w:rPr>
        <w:t>are</w:t>
      </w:r>
      <w:r>
        <w:rPr>
          <w:spacing w:val="27"/>
          <w:sz w:val="24"/>
        </w:rPr>
        <w:t xml:space="preserve"> </w:t>
      </w:r>
      <w:r>
        <w:rPr>
          <w:sz w:val="24"/>
        </w:rPr>
        <w:t>a</w:t>
      </w:r>
      <w:r>
        <w:rPr>
          <w:spacing w:val="27"/>
          <w:sz w:val="24"/>
        </w:rPr>
        <w:t xml:space="preserve"> </w:t>
      </w:r>
      <w:r>
        <w:rPr>
          <w:sz w:val="24"/>
        </w:rPr>
        <w:t>few</w:t>
      </w:r>
      <w:r>
        <w:rPr>
          <w:spacing w:val="27"/>
          <w:sz w:val="24"/>
        </w:rPr>
        <w:t xml:space="preserve"> </w:t>
      </w:r>
      <w:r>
        <w:rPr>
          <w:sz w:val="24"/>
        </w:rPr>
        <w:t>examples</w:t>
      </w:r>
      <w:r>
        <w:rPr>
          <w:spacing w:val="27"/>
          <w:sz w:val="24"/>
        </w:rPr>
        <w:t xml:space="preserve"> </w:t>
      </w:r>
      <w:r>
        <w:rPr>
          <w:sz w:val="24"/>
        </w:rPr>
        <w:t>of</w:t>
      </w:r>
      <w:r>
        <w:rPr>
          <w:spacing w:val="27"/>
          <w:sz w:val="24"/>
        </w:rPr>
        <w:t xml:space="preserve"> </w:t>
      </w:r>
      <w:r>
        <w:rPr>
          <w:sz w:val="24"/>
        </w:rPr>
        <w:t>how</w:t>
      </w:r>
      <w:r>
        <w:rPr>
          <w:spacing w:val="27"/>
          <w:sz w:val="24"/>
        </w:rPr>
        <w:t xml:space="preserve"> </w:t>
      </w:r>
      <w:r>
        <w:rPr>
          <w:sz w:val="24"/>
        </w:rPr>
        <w:t>triggers</w:t>
      </w:r>
      <w:r>
        <w:rPr>
          <w:spacing w:val="27"/>
          <w:sz w:val="24"/>
        </w:rPr>
        <w:t xml:space="preserve"> </w:t>
      </w:r>
      <w:r>
        <w:rPr>
          <w:sz w:val="24"/>
        </w:rPr>
        <w:t>can</w:t>
      </w:r>
      <w:r>
        <w:rPr>
          <w:spacing w:val="28"/>
          <w:sz w:val="24"/>
        </w:rPr>
        <w:t xml:space="preserve"> </w:t>
      </w:r>
      <w:r>
        <w:rPr>
          <w:sz w:val="24"/>
        </w:rPr>
        <w:t>be</w:t>
      </w:r>
      <w:r>
        <w:rPr>
          <w:spacing w:val="27"/>
          <w:sz w:val="24"/>
        </w:rPr>
        <w:t xml:space="preserve"> </w:t>
      </w:r>
      <w:r>
        <w:rPr>
          <w:sz w:val="24"/>
        </w:rPr>
        <w:t>used</w:t>
      </w:r>
      <w:r>
        <w:rPr>
          <w:spacing w:val="28"/>
          <w:sz w:val="24"/>
        </w:rPr>
        <w:t xml:space="preserve"> </w:t>
      </w:r>
      <w:r>
        <w:rPr>
          <w:sz w:val="24"/>
        </w:rPr>
        <w:t>in</w:t>
      </w:r>
      <w:r>
        <w:rPr>
          <w:spacing w:val="27"/>
          <w:sz w:val="24"/>
        </w:rPr>
        <w:t xml:space="preserve"> </w:t>
      </w:r>
      <w:r>
        <w:rPr>
          <w:sz w:val="24"/>
        </w:rPr>
        <w:t>your</w:t>
      </w:r>
      <w:r>
        <w:rPr>
          <w:spacing w:val="27"/>
          <w:sz w:val="24"/>
        </w:rPr>
        <w:t xml:space="preserve"> </w:t>
      </w:r>
      <w:r>
        <w:rPr>
          <w:sz w:val="24"/>
        </w:rPr>
        <w:t>SAMS</w:t>
      </w:r>
      <w:r>
        <w:rPr>
          <w:spacing w:val="27"/>
          <w:sz w:val="24"/>
        </w:rPr>
        <w:t xml:space="preserve"> </w:t>
      </w:r>
      <w:r>
        <w:rPr>
          <w:spacing w:val="-2"/>
          <w:sz w:val="24"/>
        </w:rPr>
        <w:t>project:</w:t>
      </w:r>
    </w:p>
    <w:p w14:paraId="28C521C9">
      <w:pPr>
        <w:pStyle w:val="4"/>
        <w:numPr>
          <w:ilvl w:val="1"/>
          <w:numId w:val="8"/>
        </w:numPr>
        <w:tabs>
          <w:tab w:val="left" w:pos="982"/>
        </w:tabs>
        <w:spacing w:before="269" w:after="0" w:line="240" w:lineRule="auto"/>
        <w:ind w:left="982" w:right="0" w:hanging="882"/>
        <w:jc w:val="left"/>
      </w:pPr>
      <w:bookmarkStart w:id="0" w:name="_TOC_250010"/>
      <w:r>
        <w:rPr>
          <w:w w:val="120"/>
        </w:rPr>
        <w:t>Database</w:t>
      </w:r>
      <w:r>
        <w:rPr>
          <w:spacing w:val="-5"/>
          <w:w w:val="120"/>
        </w:rPr>
        <w:t xml:space="preserve"> </w:t>
      </w:r>
      <w:bookmarkEnd w:id="0"/>
      <w:r>
        <w:rPr>
          <w:spacing w:val="-2"/>
          <w:w w:val="120"/>
        </w:rPr>
        <w:t>Programming</w:t>
      </w:r>
    </w:p>
    <w:p w14:paraId="276BF57A">
      <w:pPr>
        <w:pStyle w:val="7"/>
        <w:spacing w:before="350" w:line="355" w:lineRule="auto"/>
        <w:ind w:left="100" w:right="1077"/>
        <w:jc w:val="both"/>
        <w:rPr>
          <w:b w:val="0"/>
          <w:bCs w:val="0"/>
        </w:rPr>
      </w:pPr>
      <w:r>
        <w:rPr>
          <w:b w:val="0"/>
          <w:bCs w:val="0"/>
          <w:w w:val="115"/>
        </w:rPr>
        <w:t xml:space="preserve">Database Programming involves writing code to interact with databases, typ- </w:t>
      </w:r>
      <w:r>
        <w:rPr>
          <w:b w:val="0"/>
          <w:bCs w:val="0"/>
          <w:w w:val="125"/>
        </w:rPr>
        <w:t>ically</w:t>
      </w:r>
      <w:r>
        <w:rPr>
          <w:b w:val="0"/>
          <w:bCs w:val="0"/>
          <w:spacing w:val="-11"/>
          <w:w w:val="125"/>
        </w:rPr>
        <w:t xml:space="preserve"> </w:t>
      </w:r>
      <w:r>
        <w:rPr>
          <w:b w:val="0"/>
          <w:bCs w:val="0"/>
          <w:w w:val="125"/>
        </w:rPr>
        <w:t>for</w:t>
      </w:r>
      <w:r>
        <w:rPr>
          <w:b w:val="0"/>
          <w:bCs w:val="0"/>
          <w:spacing w:val="-11"/>
          <w:w w:val="125"/>
        </w:rPr>
        <w:t xml:space="preserve"> </w:t>
      </w:r>
      <w:r>
        <w:rPr>
          <w:b w:val="0"/>
          <w:bCs w:val="0"/>
          <w:w w:val="125"/>
        </w:rPr>
        <w:t>tasks</w:t>
      </w:r>
      <w:r>
        <w:rPr>
          <w:b w:val="0"/>
          <w:bCs w:val="0"/>
          <w:spacing w:val="-10"/>
          <w:w w:val="125"/>
        </w:rPr>
        <w:t xml:space="preserve"> </w:t>
      </w:r>
      <w:r>
        <w:rPr>
          <w:b w:val="0"/>
          <w:bCs w:val="0"/>
          <w:w w:val="125"/>
        </w:rPr>
        <w:t>such</w:t>
      </w:r>
      <w:r>
        <w:rPr>
          <w:b w:val="0"/>
          <w:bCs w:val="0"/>
          <w:spacing w:val="-11"/>
          <w:w w:val="125"/>
        </w:rPr>
        <w:t xml:space="preserve"> </w:t>
      </w:r>
      <w:r>
        <w:rPr>
          <w:b w:val="0"/>
          <w:bCs w:val="0"/>
          <w:w w:val="125"/>
        </w:rPr>
        <w:t>as</w:t>
      </w:r>
      <w:r>
        <w:rPr>
          <w:b w:val="0"/>
          <w:bCs w:val="0"/>
          <w:spacing w:val="-11"/>
          <w:w w:val="125"/>
        </w:rPr>
        <w:t xml:space="preserve"> </w:t>
      </w:r>
      <w:r>
        <w:rPr>
          <w:b w:val="0"/>
          <w:bCs w:val="0"/>
          <w:w w:val="125"/>
        </w:rPr>
        <w:t>querying,</w:t>
      </w:r>
      <w:r>
        <w:rPr>
          <w:b w:val="0"/>
          <w:bCs w:val="0"/>
          <w:spacing w:val="-8"/>
          <w:w w:val="125"/>
        </w:rPr>
        <w:t xml:space="preserve"> </w:t>
      </w:r>
      <w:r>
        <w:rPr>
          <w:b w:val="0"/>
          <w:bCs w:val="0"/>
          <w:w w:val="125"/>
        </w:rPr>
        <w:t>inserting,</w:t>
      </w:r>
      <w:r>
        <w:rPr>
          <w:b w:val="0"/>
          <w:bCs w:val="0"/>
          <w:spacing w:val="-8"/>
          <w:w w:val="125"/>
        </w:rPr>
        <w:t xml:space="preserve"> </w:t>
      </w:r>
      <w:r>
        <w:rPr>
          <w:b w:val="0"/>
          <w:bCs w:val="0"/>
          <w:w w:val="125"/>
        </w:rPr>
        <w:t>updating,</w:t>
      </w:r>
      <w:r>
        <w:rPr>
          <w:b w:val="0"/>
          <w:bCs w:val="0"/>
          <w:spacing w:val="-8"/>
          <w:w w:val="125"/>
        </w:rPr>
        <w:t xml:space="preserve"> </w:t>
      </w:r>
      <w:r>
        <w:rPr>
          <w:b w:val="0"/>
          <w:bCs w:val="0"/>
          <w:w w:val="125"/>
        </w:rPr>
        <w:t>and</w:t>
      </w:r>
      <w:r>
        <w:rPr>
          <w:b w:val="0"/>
          <w:bCs w:val="0"/>
          <w:spacing w:val="-11"/>
          <w:w w:val="125"/>
        </w:rPr>
        <w:t xml:space="preserve"> </w:t>
      </w:r>
      <w:r>
        <w:rPr>
          <w:b w:val="0"/>
          <w:bCs w:val="0"/>
          <w:w w:val="125"/>
        </w:rPr>
        <w:t>deleting</w:t>
      </w:r>
      <w:r>
        <w:rPr>
          <w:b w:val="0"/>
          <w:bCs w:val="0"/>
          <w:spacing w:val="-11"/>
          <w:w w:val="125"/>
        </w:rPr>
        <w:t xml:space="preserve"> </w:t>
      </w:r>
      <w:r>
        <w:rPr>
          <w:b w:val="0"/>
          <w:bCs w:val="0"/>
          <w:w w:val="125"/>
        </w:rPr>
        <w:t>data.</w:t>
      </w:r>
      <w:r>
        <w:rPr>
          <w:b w:val="0"/>
          <w:bCs w:val="0"/>
          <w:spacing w:val="24"/>
          <w:w w:val="125"/>
        </w:rPr>
        <w:t xml:space="preserve"> </w:t>
      </w:r>
      <w:r>
        <w:rPr>
          <w:b w:val="0"/>
          <w:bCs w:val="0"/>
          <w:w w:val="125"/>
        </w:rPr>
        <w:t xml:space="preserve">It </w:t>
      </w:r>
      <w:r>
        <w:rPr>
          <w:b w:val="0"/>
          <w:bCs w:val="0"/>
          <w:w w:val="120"/>
        </w:rPr>
        <w:t>often</w:t>
      </w:r>
      <w:r>
        <w:rPr>
          <w:b w:val="0"/>
          <w:bCs w:val="0"/>
          <w:spacing w:val="-3"/>
          <w:w w:val="120"/>
        </w:rPr>
        <w:t xml:space="preserve"> </w:t>
      </w:r>
      <w:r>
        <w:rPr>
          <w:b w:val="0"/>
          <w:bCs w:val="0"/>
          <w:w w:val="120"/>
        </w:rPr>
        <w:t>uses</w:t>
      </w:r>
      <w:r>
        <w:rPr>
          <w:b w:val="0"/>
          <w:bCs w:val="0"/>
          <w:spacing w:val="-3"/>
          <w:w w:val="120"/>
        </w:rPr>
        <w:t xml:space="preserve"> </w:t>
      </w:r>
      <w:r>
        <w:rPr>
          <w:b w:val="0"/>
          <w:bCs w:val="0"/>
          <w:w w:val="120"/>
        </w:rPr>
        <w:t>SQL</w:t>
      </w:r>
      <w:r>
        <w:rPr>
          <w:b w:val="0"/>
          <w:bCs w:val="0"/>
          <w:spacing w:val="-3"/>
          <w:w w:val="120"/>
        </w:rPr>
        <w:t xml:space="preserve"> </w:t>
      </w:r>
      <w:r>
        <w:rPr>
          <w:b w:val="0"/>
          <w:bCs w:val="0"/>
          <w:w w:val="120"/>
        </w:rPr>
        <w:t>(Structured</w:t>
      </w:r>
      <w:r>
        <w:rPr>
          <w:b w:val="0"/>
          <w:bCs w:val="0"/>
          <w:spacing w:val="-3"/>
          <w:w w:val="120"/>
        </w:rPr>
        <w:t xml:space="preserve"> </w:t>
      </w:r>
      <w:r>
        <w:rPr>
          <w:b w:val="0"/>
          <w:bCs w:val="0"/>
          <w:w w:val="120"/>
        </w:rPr>
        <w:t>Query</w:t>
      </w:r>
      <w:r>
        <w:rPr>
          <w:b w:val="0"/>
          <w:bCs w:val="0"/>
          <w:spacing w:val="-3"/>
          <w:w w:val="120"/>
        </w:rPr>
        <w:t xml:space="preserve"> </w:t>
      </w:r>
      <w:r>
        <w:rPr>
          <w:b w:val="0"/>
          <w:bCs w:val="0"/>
          <w:w w:val="120"/>
        </w:rPr>
        <w:t>Language)</w:t>
      </w:r>
      <w:r>
        <w:rPr>
          <w:b w:val="0"/>
          <w:bCs w:val="0"/>
          <w:spacing w:val="-3"/>
          <w:w w:val="120"/>
        </w:rPr>
        <w:t xml:space="preserve"> </w:t>
      </w:r>
      <w:r>
        <w:rPr>
          <w:b w:val="0"/>
          <w:bCs w:val="0"/>
          <w:w w:val="120"/>
        </w:rPr>
        <w:t>along</w:t>
      </w:r>
      <w:r>
        <w:rPr>
          <w:b w:val="0"/>
          <w:bCs w:val="0"/>
          <w:spacing w:val="-3"/>
          <w:w w:val="120"/>
        </w:rPr>
        <w:t xml:space="preserve"> </w:t>
      </w:r>
      <w:r>
        <w:rPr>
          <w:b w:val="0"/>
          <w:bCs w:val="0"/>
          <w:w w:val="120"/>
        </w:rPr>
        <w:t>with</w:t>
      </w:r>
      <w:r>
        <w:rPr>
          <w:b w:val="0"/>
          <w:bCs w:val="0"/>
          <w:spacing w:val="-3"/>
          <w:w w:val="120"/>
        </w:rPr>
        <w:t xml:space="preserve"> </w:t>
      </w:r>
      <w:r>
        <w:rPr>
          <w:b w:val="0"/>
          <w:bCs w:val="0"/>
          <w:w w:val="120"/>
        </w:rPr>
        <w:t>a</w:t>
      </w:r>
      <w:r>
        <w:rPr>
          <w:b w:val="0"/>
          <w:bCs w:val="0"/>
          <w:spacing w:val="-3"/>
          <w:w w:val="120"/>
        </w:rPr>
        <w:t xml:space="preserve"> </w:t>
      </w:r>
      <w:r>
        <w:rPr>
          <w:b w:val="0"/>
          <w:bCs w:val="0"/>
          <w:w w:val="120"/>
        </w:rPr>
        <w:t>programming</w:t>
      </w:r>
      <w:r>
        <w:rPr>
          <w:b w:val="0"/>
          <w:bCs w:val="0"/>
          <w:spacing w:val="-3"/>
          <w:w w:val="120"/>
        </w:rPr>
        <w:t xml:space="preserve"> </w:t>
      </w:r>
      <w:r>
        <w:rPr>
          <w:b w:val="0"/>
          <w:bCs w:val="0"/>
          <w:w w:val="120"/>
        </w:rPr>
        <w:t>lan- guage</w:t>
      </w:r>
      <w:r>
        <w:rPr>
          <w:b w:val="0"/>
          <w:bCs w:val="0"/>
          <w:spacing w:val="-11"/>
          <w:w w:val="120"/>
        </w:rPr>
        <w:t xml:space="preserve"> </w:t>
      </w:r>
      <w:r>
        <w:rPr>
          <w:b w:val="0"/>
          <w:bCs w:val="0"/>
          <w:w w:val="120"/>
        </w:rPr>
        <w:t>(such</w:t>
      </w:r>
      <w:r>
        <w:rPr>
          <w:b w:val="0"/>
          <w:bCs w:val="0"/>
          <w:spacing w:val="-12"/>
          <w:w w:val="120"/>
        </w:rPr>
        <w:t xml:space="preserve"> </w:t>
      </w:r>
      <w:r>
        <w:rPr>
          <w:b w:val="0"/>
          <w:bCs w:val="0"/>
          <w:w w:val="120"/>
        </w:rPr>
        <w:t>as</w:t>
      </w:r>
      <w:r>
        <w:rPr>
          <w:b w:val="0"/>
          <w:bCs w:val="0"/>
          <w:spacing w:val="-10"/>
          <w:w w:val="120"/>
        </w:rPr>
        <w:t xml:space="preserve"> </w:t>
      </w:r>
      <w:r>
        <w:rPr>
          <w:b w:val="0"/>
          <w:bCs w:val="0"/>
          <w:w w:val="120"/>
        </w:rPr>
        <w:t>Python,</w:t>
      </w:r>
      <w:r>
        <w:rPr>
          <w:b w:val="0"/>
          <w:bCs w:val="0"/>
          <w:spacing w:val="-8"/>
          <w:w w:val="120"/>
        </w:rPr>
        <w:t xml:space="preserve"> </w:t>
      </w:r>
      <w:r>
        <w:rPr>
          <w:b w:val="0"/>
          <w:bCs w:val="0"/>
          <w:w w:val="120"/>
        </w:rPr>
        <w:t>Java,</w:t>
      </w:r>
      <w:r>
        <w:rPr>
          <w:b w:val="0"/>
          <w:bCs w:val="0"/>
          <w:spacing w:val="-7"/>
          <w:w w:val="120"/>
        </w:rPr>
        <w:t xml:space="preserve"> </w:t>
      </w:r>
      <w:r>
        <w:rPr>
          <w:b w:val="0"/>
          <w:bCs w:val="0"/>
          <w:w w:val="120"/>
        </w:rPr>
        <w:t>PHP,</w:t>
      </w:r>
      <w:r>
        <w:rPr>
          <w:b w:val="0"/>
          <w:bCs w:val="0"/>
          <w:spacing w:val="-11"/>
          <w:w w:val="120"/>
        </w:rPr>
        <w:t xml:space="preserve"> </w:t>
      </w:r>
      <w:r>
        <w:rPr>
          <w:b w:val="0"/>
          <w:bCs w:val="0"/>
          <w:w w:val="120"/>
        </w:rPr>
        <w:t>or</w:t>
      </w:r>
      <w:r>
        <w:rPr>
          <w:b w:val="0"/>
          <w:bCs w:val="0"/>
          <w:spacing w:val="-11"/>
          <w:w w:val="120"/>
        </w:rPr>
        <w:t xml:space="preserve"> </w:t>
      </w:r>
      <w:r>
        <w:rPr>
          <w:b w:val="0"/>
          <w:bCs w:val="0"/>
          <w:w w:val="120"/>
        </w:rPr>
        <w:t>C)</w:t>
      </w:r>
      <w:r>
        <w:rPr>
          <w:b w:val="0"/>
          <w:bCs w:val="0"/>
          <w:spacing w:val="-10"/>
          <w:w w:val="120"/>
        </w:rPr>
        <w:t xml:space="preserve"> </w:t>
      </w:r>
      <w:r>
        <w:rPr>
          <w:b w:val="0"/>
          <w:bCs w:val="0"/>
          <w:w w:val="120"/>
        </w:rPr>
        <w:t>to</w:t>
      </w:r>
      <w:r>
        <w:rPr>
          <w:b w:val="0"/>
          <w:bCs w:val="0"/>
          <w:spacing w:val="-11"/>
          <w:w w:val="120"/>
        </w:rPr>
        <w:t xml:space="preserve"> </w:t>
      </w:r>
      <w:r>
        <w:rPr>
          <w:b w:val="0"/>
          <w:bCs w:val="0"/>
          <w:w w:val="120"/>
        </w:rPr>
        <w:t>perform</w:t>
      </w:r>
      <w:r>
        <w:rPr>
          <w:b w:val="0"/>
          <w:bCs w:val="0"/>
          <w:spacing w:val="-11"/>
          <w:w w:val="120"/>
        </w:rPr>
        <w:t xml:space="preserve"> </w:t>
      </w:r>
      <w:r>
        <w:rPr>
          <w:b w:val="0"/>
          <w:bCs w:val="0"/>
          <w:w w:val="120"/>
        </w:rPr>
        <w:t>operations</w:t>
      </w:r>
      <w:r>
        <w:rPr>
          <w:b w:val="0"/>
          <w:bCs w:val="0"/>
          <w:spacing w:val="-10"/>
          <w:w w:val="120"/>
        </w:rPr>
        <w:t xml:space="preserve"> </w:t>
      </w:r>
      <w:r>
        <w:rPr>
          <w:b w:val="0"/>
          <w:bCs w:val="0"/>
          <w:w w:val="120"/>
        </w:rPr>
        <w:t>on</w:t>
      </w:r>
      <w:r>
        <w:rPr>
          <w:b w:val="0"/>
          <w:bCs w:val="0"/>
          <w:spacing w:val="-12"/>
          <w:w w:val="120"/>
        </w:rPr>
        <w:t xml:space="preserve"> </w:t>
      </w:r>
      <w:r>
        <w:rPr>
          <w:b w:val="0"/>
          <w:bCs w:val="0"/>
          <w:w w:val="120"/>
        </w:rPr>
        <w:t>a</w:t>
      </w:r>
      <w:r>
        <w:rPr>
          <w:b w:val="0"/>
          <w:bCs w:val="0"/>
          <w:spacing w:val="-11"/>
          <w:w w:val="120"/>
        </w:rPr>
        <w:t xml:space="preserve"> </w:t>
      </w:r>
      <w:r>
        <w:rPr>
          <w:b w:val="0"/>
          <w:bCs w:val="0"/>
          <w:spacing w:val="-2"/>
          <w:w w:val="115"/>
        </w:rPr>
        <w:t>database.</w:t>
      </w:r>
    </w:p>
    <w:p w14:paraId="7BDC1FF0">
      <w:pPr>
        <w:pStyle w:val="7"/>
        <w:spacing w:before="195"/>
      </w:pPr>
    </w:p>
    <w:p w14:paraId="41D56048">
      <w:pPr>
        <w:pStyle w:val="4"/>
        <w:numPr>
          <w:ilvl w:val="1"/>
          <w:numId w:val="8"/>
        </w:numPr>
        <w:tabs>
          <w:tab w:val="left" w:pos="982"/>
        </w:tabs>
        <w:spacing w:before="1" w:after="0" w:line="240" w:lineRule="auto"/>
        <w:ind w:left="982" w:right="0" w:hanging="882"/>
        <w:jc w:val="left"/>
      </w:pPr>
      <w:bookmarkStart w:id="1" w:name="_TOC_250009"/>
      <w:r>
        <w:rPr>
          <w:w w:val="120"/>
        </w:rPr>
        <w:t>Database</w:t>
      </w:r>
      <w:r>
        <w:rPr>
          <w:spacing w:val="-5"/>
          <w:w w:val="120"/>
        </w:rPr>
        <w:t xml:space="preserve"> </w:t>
      </w:r>
      <w:bookmarkEnd w:id="1"/>
      <w:r>
        <w:rPr>
          <w:spacing w:val="-2"/>
          <w:w w:val="120"/>
        </w:rPr>
        <w:t>Connection</w:t>
      </w:r>
    </w:p>
    <w:p w14:paraId="52137B06">
      <w:pPr>
        <w:pStyle w:val="7"/>
        <w:spacing w:before="350"/>
        <w:ind w:left="100"/>
        <w:jc w:val="both"/>
      </w:pPr>
      <w:r>
        <w:rPr>
          <w:w w:val="120"/>
        </w:rPr>
        <w:t>XAMPP</w:t>
      </w:r>
      <w:r>
        <w:rPr>
          <w:spacing w:val="76"/>
          <w:w w:val="120"/>
        </w:rPr>
        <w:t xml:space="preserve"> </w:t>
      </w:r>
      <w:r>
        <w:rPr>
          <w:w w:val="120"/>
        </w:rPr>
        <w:t>Official</w:t>
      </w:r>
      <w:r>
        <w:rPr>
          <w:spacing w:val="77"/>
          <w:w w:val="120"/>
        </w:rPr>
        <w:t xml:space="preserve"> </w:t>
      </w:r>
      <w:r>
        <w:rPr>
          <w:spacing w:val="-2"/>
          <w:w w:val="120"/>
        </w:rPr>
        <w:t>Website</w:t>
      </w:r>
    </w:p>
    <w:p w14:paraId="71A9EE06">
      <w:pPr>
        <w:pStyle w:val="7"/>
        <w:spacing w:before="182"/>
      </w:pPr>
    </w:p>
    <w:p w14:paraId="03C3C4A5">
      <w:pPr>
        <w:spacing w:before="0"/>
        <w:ind w:left="451" w:right="0" w:firstLine="0"/>
        <w:jc w:val="both"/>
        <w:rPr>
          <w:sz w:val="24"/>
        </w:rPr>
      </w:pPr>
      <w:r>
        <w:rPr>
          <w:w w:val="105"/>
          <w:sz w:val="24"/>
        </w:rPr>
        <w:t>Install</w:t>
      </w:r>
      <w:r>
        <w:rPr>
          <w:spacing w:val="49"/>
          <w:w w:val="105"/>
          <w:sz w:val="24"/>
        </w:rPr>
        <w:t xml:space="preserve"> </w:t>
      </w:r>
      <w:r>
        <w:rPr>
          <w:w w:val="105"/>
          <w:sz w:val="24"/>
        </w:rPr>
        <w:t>MySQL</w:t>
      </w:r>
      <w:r>
        <w:rPr>
          <w:spacing w:val="50"/>
          <w:w w:val="105"/>
          <w:sz w:val="24"/>
        </w:rPr>
        <w:t xml:space="preserve"> </w:t>
      </w:r>
      <w:r>
        <w:rPr>
          <w:w w:val="105"/>
          <w:sz w:val="24"/>
        </w:rPr>
        <w:t>and</w:t>
      </w:r>
      <w:r>
        <w:rPr>
          <w:spacing w:val="50"/>
          <w:w w:val="105"/>
          <w:sz w:val="24"/>
        </w:rPr>
        <w:t xml:space="preserve"> </w:t>
      </w:r>
      <w:r>
        <w:rPr>
          <w:w w:val="105"/>
          <w:sz w:val="24"/>
        </w:rPr>
        <w:t>a</w:t>
      </w:r>
      <w:r>
        <w:rPr>
          <w:spacing w:val="49"/>
          <w:w w:val="105"/>
          <w:sz w:val="24"/>
        </w:rPr>
        <w:t xml:space="preserve"> </w:t>
      </w:r>
      <w:r>
        <w:rPr>
          <w:w w:val="105"/>
          <w:sz w:val="24"/>
        </w:rPr>
        <w:t>Web</w:t>
      </w:r>
      <w:r>
        <w:rPr>
          <w:spacing w:val="50"/>
          <w:w w:val="105"/>
          <w:sz w:val="24"/>
        </w:rPr>
        <w:t xml:space="preserve"> </w:t>
      </w:r>
      <w:r>
        <w:rPr>
          <w:w w:val="105"/>
          <w:sz w:val="24"/>
        </w:rPr>
        <w:t>Server</w:t>
      </w:r>
      <w:r>
        <w:rPr>
          <w:spacing w:val="50"/>
          <w:w w:val="105"/>
          <w:sz w:val="24"/>
        </w:rPr>
        <w:t xml:space="preserve"> </w:t>
      </w:r>
      <w:r>
        <w:rPr>
          <w:w w:val="105"/>
          <w:sz w:val="24"/>
        </w:rPr>
        <w:t>like</w:t>
      </w:r>
      <w:r>
        <w:rPr>
          <w:spacing w:val="50"/>
          <w:w w:val="105"/>
          <w:sz w:val="24"/>
        </w:rPr>
        <w:t xml:space="preserve"> </w:t>
      </w:r>
      <w:r>
        <w:rPr>
          <w:w w:val="105"/>
          <w:sz w:val="24"/>
        </w:rPr>
        <w:t>Apache</w:t>
      </w:r>
      <w:r>
        <w:rPr>
          <w:spacing w:val="49"/>
          <w:w w:val="105"/>
          <w:sz w:val="24"/>
        </w:rPr>
        <w:t xml:space="preserve"> </w:t>
      </w:r>
      <w:r>
        <w:rPr>
          <w:w w:val="105"/>
          <w:sz w:val="24"/>
        </w:rPr>
        <w:t>(or</w:t>
      </w:r>
      <w:r>
        <w:rPr>
          <w:spacing w:val="50"/>
          <w:w w:val="105"/>
          <w:sz w:val="24"/>
        </w:rPr>
        <w:t xml:space="preserve"> </w:t>
      </w:r>
      <w:r>
        <w:rPr>
          <w:w w:val="105"/>
          <w:sz w:val="24"/>
        </w:rPr>
        <w:t>use</w:t>
      </w:r>
      <w:r>
        <w:rPr>
          <w:spacing w:val="50"/>
          <w:w w:val="105"/>
          <w:sz w:val="24"/>
        </w:rPr>
        <w:t xml:space="preserve"> </w:t>
      </w:r>
      <w:r>
        <w:rPr>
          <w:w w:val="105"/>
          <w:sz w:val="24"/>
        </w:rPr>
        <w:t>tools</w:t>
      </w:r>
      <w:r>
        <w:rPr>
          <w:spacing w:val="49"/>
          <w:w w:val="105"/>
          <w:sz w:val="24"/>
        </w:rPr>
        <w:t xml:space="preserve"> </w:t>
      </w:r>
      <w:r>
        <w:rPr>
          <w:w w:val="105"/>
          <w:sz w:val="24"/>
        </w:rPr>
        <w:t>like</w:t>
      </w:r>
      <w:r>
        <w:rPr>
          <w:spacing w:val="50"/>
          <w:w w:val="105"/>
          <w:sz w:val="24"/>
        </w:rPr>
        <w:t xml:space="preserve"> </w:t>
      </w:r>
      <w:r>
        <w:rPr>
          <w:w w:val="105"/>
          <w:sz w:val="24"/>
        </w:rPr>
        <w:t>XAMPP,</w:t>
      </w:r>
      <w:r>
        <w:rPr>
          <w:spacing w:val="50"/>
          <w:w w:val="105"/>
          <w:sz w:val="24"/>
        </w:rPr>
        <w:t xml:space="preserve"> </w:t>
      </w:r>
      <w:r>
        <w:rPr>
          <w:spacing w:val="-4"/>
          <w:w w:val="105"/>
          <w:sz w:val="24"/>
        </w:rPr>
        <w:t>WAMP,</w:t>
      </w:r>
    </w:p>
    <w:p w14:paraId="70F21FD6">
      <w:pPr>
        <w:spacing w:after="0"/>
        <w:jc w:val="both"/>
        <w:rPr>
          <w:sz w:val="24"/>
        </w:rPr>
        <w:sectPr>
          <w:headerReference r:id="rId19" w:type="default"/>
          <w:footerReference r:id="rId20" w:type="default"/>
          <w:pgSz w:w="11910" w:h="16840"/>
          <w:pgMar w:top="580" w:right="0" w:bottom="660" w:left="1700" w:header="361" w:footer="466" w:gutter="0"/>
          <w:pgNumType w:start="10"/>
          <w:cols w:space="720" w:num="1"/>
        </w:sectPr>
      </w:pPr>
    </w:p>
    <w:p w14:paraId="22442432">
      <w:pPr>
        <w:pStyle w:val="7"/>
        <w:spacing w:before="205"/>
        <w:rPr>
          <w:b w:val="0"/>
        </w:rPr>
      </w:pPr>
    </w:p>
    <w:p w14:paraId="7054D829">
      <w:pPr>
        <w:spacing w:before="0" w:line="355" w:lineRule="auto"/>
        <w:ind w:left="100" w:right="1075" w:firstLine="0"/>
        <w:jc w:val="both"/>
        <w:rPr>
          <w:sz w:val="24"/>
        </w:rPr>
      </w:pPr>
      <w:r>
        <w:rPr>
          <w:w w:val="105"/>
          <w:sz w:val="24"/>
        </w:rPr>
        <w:t>or</w:t>
      </w:r>
      <w:r>
        <w:rPr>
          <w:spacing w:val="40"/>
          <w:w w:val="105"/>
          <w:sz w:val="24"/>
        </w:rPr>
        <w:t xml:space="preserve"> </w:t>
      </w:r>
      <w:r>
        <w:rPr>
          <w:w w:val="105"/>
          <w:sz w:val="24"/>
        </w:rPr>
        <w:t>MAMP).</w:t>
      </w:r>
      <w:r>
        <w:rPr>
          <w:spacing w:val="40"/>
          <w:w w:val="105"/>
          <w:sz w:val="24"/>
        </w:rPr>
        <w:t xml:space="preserve"> </w:t>
      </w:r>
      <w:r>
        <w:rPr>
          <w:w w:val="105"/>
          <w:sz w:val="24"/>
        </w:rPr>
        <w:t>Install</w:t>
      </w:r>
      <w:r>
        <w:rPr>
          <w:spacing w:val="40"/>
          <w:w w:val="105"/>
          <w:sz w:val="24"/>
        </w:rPr>
        <w:t xml:space="preserve"> </w:t>
      </w:r>
      <w:r>
        <w:rPr>
          <w:w w:val="105"/>
          <w:sz w:val="24"/>
        </w:rPr>
        <w:t>MySQL</w:t>
      </w:r>
      <w:r>
        <w:rPr>
          <w:spacing w:val="40"/>
          <w:w w:val="105"/>
          <w:sz w:val="24"/>
        </w:rPr>
        <w:t xml:space="preserve"> </w:t>
      </w:r>
      <w:r>
        <w:rPr>
          <w:w w:val="105"/>
          <w:sz w:val="24"/>
        </w:rPr>
        <w:t>client</w:t>
      </w:r>
      <w:r>
        <w:rPr>
          <w:spacing w:val="40"/>
          <w:w w:val="105"/>
          <w:sz w:val="24"/>
        </w:rPr>
        <w:t xml:space="preserve"> </w:t>
      </w:r>
      <w:r>
        <w:rPr>
          <w:w w:val="105"/>
          <w:sz w:val="24"/>
        </w:rPr>
        <w:t>libraries</w:t>
      </w:r>
      <w:r>
        <w:rPr>
          <w:spacing w:val="40"/>
          <w:w w:val="105"/>
          <w:sz w:val="24"/>
        </w:rPr>
        <w:t xml:space="preserve"> </w:t>
      </w:r>
      <w:r>
        <w:rPr>
          <w:w w:val="105"/>
          <w:sz w:val="24"/>
        </w:rPr>
        <w:t>(often</w:t>
      </w:r>
      <w:r>
        <w:rPr>
          <w:spacing w:val="40"/>
          <w:w w:val="105"/>
          <w:sz w:val="24"/>
        </w:rPr>
        <w:t xml:space="preserve"> </w:t>
      </w:r>
      <w:r>
        <w:rPr>
          <w:w w:val="105"/>
          <w:sz w:val="24"/>
        </w:rPr>
        <w:t>bundled</w:t>
      </w:r>
      <w:r>
        <w:rPr>
          <w:spacing w:val="40"/>
          <w:w w:val="105"/>
          <w:sz w:val="24"/>
        </w:rPr>
        <w:t xml:space="preserve"> </w:t>
      </w:r>
      <w:r>
        <w:rPr>
          <w:w w:val="105"/>
          <w:sz w:val="24"/>
        </w:rPr>
        <w:t>with</w:t>
      </w:r>
      <w:r>
        <w:rPr>
          <w:spacing w:val="40"/>
          <w:w w:val="105"/>
          <w:sz w:val="24"/>
        </w:rPr>
        <w:t xml:space="preserve"> </w:t>
      </w:r>
      <w:r>
        <w:rPr>
          <w:w w:val="105"/>
          <w:sz w:val="24"/>
        </w:rPr>
        <w:t>PHP).</w:t>
      </w:r>
      <w:r>
        <w:rPr>
          <w:spacing w:val="40"/>
          <w:w w:val="105"/>
          <w:sz w:val="24"/>
        </w:rPr>
        <w:t xml:space="preserve"> </w:t>
      </w:r>
      <w:r>
        <w:rPr>
          <w:w w:val="105"/>
          <w:sz w:val="24"/>
        </w:rPr>
        <w:t>Use</w:t>
      </w:r>
      <w:r>
        <w:rPr>
          <w:spacing w:val="40"/>
          <w:w w:val="105"/>
          <w:sz w:val="24"/>
        </w:rPr>
        <w:t xml:space="preserve"> </w:t>
      </w:r>
      <w:r>
        <w:rPr>
          <w:w w:val="105"/>
          <w:sz w:val="24"/>
        </w:rPr>
        <w:t>MySQLi</w:t>
      </w:r>
      <w:r>
        <w:rPr>
          <w:spacing w:val="40"/>
          <w:w w:val="105"/>
          <w:sz w:val="24"/>
        </w:rPr>
        <w:t xml:space="preserve"> </w:t>
      </w:r>
      <w:r>
        <w:rPr>
          <w:w w:val="105"/>
          <w:sz w:val="24"/>
        </w:rPr>
        <w:t>or PDO</w:t>
      </w:r>
      <w:r>
        <w:rPr>
          <w:spacing w:val="27"/>
          <w:w w:val="105"/>
          <w:sz w:val="24"/>
        </w:rPr>
        <w:t xml:space="preserve"> </w:t>
      </w:r>
      <w:r>
        <w:rPr>
          <w:w w:val="105"/>
          <w:sz w:val="24"/>
        </w:rPr>
        <w:t>(PHP</w:t>
      </w:r>
      <w:r>
        <w:rPr>
          <w:spacing w:val="27"/>
          <w:w w:val="105"/>
          <w:sz w:val="24"/>
        </w:rPr>
        <w:t xml:space="preserve"> </w:t>
      </w:r>
      <w:r>
        <w:rPr>
          <w:w w:val="105"/>
          <w:sz w:val="24"/>
        </w:rPr>
        <w:t>Data</w:t>
      </w:r>
      <w:r>
        <w:rPr>
          <w:spacing w:val="27"/>
          <w:w w:val="105"/>
          <w:sz w:val="24"/>
        </w:rPr>
        <w:t xml:space="preserve"> </w:t>
      </w:r>
      <w:r>
        <w:rPr>
          <w:w w:val="105"/>
          <w:sz w:val="24"/>
        </w:rPr>
        <w:t>Objects)</w:t>
      </w:r>
      <w:r>
        <w:rPr>
          <w:spacing w:val="27"/>
          <w:w w:val="105"/>
          <w:sz w:val="24"/>
        </w:rPr>
        <w:t xml:space="preserve"> </w:t>
      </w:r>
      <w:r>
        <w:rPr>
          <w:w w:val="105"/>
          <w:sz w:val="24"/>
        </w:rPr>
        <w:t>to</w:t>
      </w:r>
      <w:r>
        <w:rPr>
          <w:spacing w:val="27"/>
          <w:w w:val="105"/>
          <w:sz w:val="24"/>
        </w:rPr>
        <w:t xml:space="preserve"> </w:t>
      </w:r>
      <w:r>
        <w:rPr>
          <w:w w:val="105"/>
          <w:sz w:val="24"/>
        </w:rPr>
        <w:t>connect</w:t>
      </w:r>
      <w:r>
        <w:rPr>
          <w:spacing w:val="27"/>
          <w:w w:val="105"/>
          <w:sz w:val="24"/>
        </w:rPr>
        <w:t xml:space="preserve"> </w:t>
      </w:r>
      <w:r>
        <w:rPr>
          <w:w w:val="105"/>
          <w:sz w:val="24"/>
        </w:rPr>
        <w:t>to</w:t>
      </w:r>
      <w:r>
        <w:rPr>
          <w:spacing w:val="27"/>
          <w:w w:val="105"/>
          <w:sz w:val="24"/>
        </w:rPr>
        <w:t xml:space="preserve"> </w:t>
      </w:r>
      <w:r>
        <w:rPr>
          <w:w w:val="105"/>
          <w:sz w:val="24"/>
        </w:rPr>
        <w:t>the</w:t>
      </w:r>
      <w:r>
        <w:rPr>
          <w:spacing w:val="27"/>
          <w:w w:val="105"/>
          <w:sz w:val="24"/>
        </w:rPr>
        <w:t xml:space="preserve"> </w:t>
      </w:r>
      <w:r>
        <w:rPr>
          <w:w w:val="105"/>
          <w:sz w:val="24"/>
        </w:rPr>
        <w:t>database.</w:t>
      </w:r>
      <w:r>
        <w:rPr>
          <w:spacing w:val="40"/>
          <w:w w:val="105"/>
          <w:sz w:val="24"/>
        </w:rPr>
        <w:t xml:space="preserve"> </w:t>
      </w:r>
      <w:r>
        <w:rPr>
          <w:w w:val="105"/>
          <w:sz w:val="24"/>
        </w:rPr>
        <w:t>Step-by-Step:]PHP</w:t>
      </w:r>
      <w:r>
        <w:rPr>
          <w:spacing w:val="27"/>
          <w:w w:val="105"/>
          <w:sz w:val="24"/>
        </w:rPr>
        <w:t xml:space="preserve"> </w:t>
      </w:r>
      <w:r>
        <w:rPr>
          <w:w w:val="105"/>
          <w:sz w:val="24"/>
        </w:rPr>
        <w:t>is</w:t>
      </w:r>
      <w:r>
        <w:rPr>
          <w:spacing w:val="27"/>
          <w:w w:val="105"/>
          <w:sz w:val="24"/>
        </w:rPr>
        <w:t xml:space="preserve"> </w:t>
      </w:r>
      <w:r>
        <w:rPr>
          <w:w w:val="105"/>
          <w:sz w:val="24"/>
        </w:rPr>
        <w:t>often</w:t>
      </w:r>
      <w:r>
        <w:rPr>
          <w:spacing w:val="27"/>
          <w:w w:val="105"/>
          <w:sz w:val="24"/>
        </w:rPr>
        <w:t xml:space="preserve"> </w:t>
      </w:r>
      <w:r>
        <w:rPr>
          <w:w w:val="105"/>
          <w:sz w:val="24"/>
        </w:rPr>
        <w:t>used to interact with a database (such as MySQL) in web development. To use MySQL with PHP, you need to ensure the following:</w:t>
      </w:r>
    </w:p>
    <w:p w14:paraId="0AD7D886">
      <w:pPr>
        <w:spacing w:before="0" w:line="355" w:lineRule="auto"/>
        <w:ind w:left="100" w:right="1074" w:firstLine="351"/>
        <w:jc w:val="both"/>
        <w:rPr>
          <w:sz w:val="24"/>
        </w:rPr>
      </w:pPr>
      <w:r>
        <w:rPr>
          <w:w w:val="105"/>
          <w:sz w:val="24"/>
        </w:rPr>
        <w:t>Install MySQL and a Web Server like Apache (or use tools like XAMPP, WAMP, or MAMP). Install MySQL client libraries (often bundled with PHP). Use MySQLi or PDO (PHP Data Objects) to connect to the database.</w:t>
      </w:r>
      <w:r>
        <w:rPr>
          <w:spacing w:val="40"/>
          <w:w w:val="105"/>
          <w:sz w:val="24"/>
        </w:rPr>
        <w:t xml:space="preserve"> </w:t>
      </w:r>
      <w:r>
        <w:rPr>
          <w:w w:val="105"/>
          <w:sz w:val="24"/>
        </w:rPr>
        <w:t>Step-by-Step:</w:t>
      </w:r>
    </w:p>
    <w:p w14:paraId="667EB5EC">
      <w:pPr>
        <w:pStyle w:val="7"/>
        <w:spacing w:before="40"/>
        <w:rPr>
          <w:b w:val="0"/>
        </w:rPr>
      </w:pPr>
    </w:p>
    <w:p w14:paraId="14895000">
      <w:pPr>
        <w:spacing w:before="1" w:line="355" w:lineRule="auto"/>
        <w:ind w:left="100" w:right="1075" w:firstLine="351"/>
        <w:jc w:val="both"/>
        <w:rPr>
          <w:sz w:val="24"/>
        </w:rPr>
      </w:pPr>
      <w:r>
        <w:rPr>
          <w:w w:val="105"/>
          <w:sz w:val="24"/>
        </w:rPr>
        <w:t>Host:</w:t>
      </w:r>
      <w:r>
        <w:rPr>
          <w:spacing w:val="40"/>
          <w:w w:val="105"/>
          <w:sz w:val="24"/>
        </w:rPr>
        <w:t xml:space="preserve"> </w:t>
      </w:r>
      <w:r>
        <w:rPr>
          <w:w w:val="105"/>
          <w:sz w:val="24"/>
        </w:rPr>
        <w:t>The server where the database is hosted (e.g., localhost or an IP address). Username:</w:t>
      </w:r>
      <w:r>
        <w:rPr>
          <w:spacing w:val="40"/>
          <w:w w:val="105"/>
          <w:sz w:val="24"/>
        </w:rPr>
        <w:t xml:space="preserve"> </w:t>
      </w:r>
      <w:r>
        <w:rPr>
          <w:w w:val="105"/>
          <w:sz w:val="24"/>
        </w:rPr>
        <w:t>The username to access the database (e.g., root).</w:t>
      </w:r>
      <w:r>
        <w:rPr>
          <w:spacing w:val="40"/>
          <w:w w:val="105"/>
          <w:sz w:val="24"/>
        </w:rPr>
        <w:t xml:space="preserve"> </w:t>
      </w:r>
      <w:r>
        <w:rPr>
          <w:w w:val="105"/>
          <w:sz w:val="24"/>
        </w:rPr>
        <w:t>Password:</w:t>
      </w:r>
      <w:r>
        <w:rPr>
          <w:spacing w:val="40"/>
          <w:w w:val="105"/>
          <w:sz w:val="24"/>
        </w:rPr>
        <w:t xml:space="preserve"> </w:t>
      </w:r>
      <w:r>
        <w:rPr>
          <w:w w:val="105"/>
          <w:sz w:val="24"/>
        </w:rPr>
        <w:t>The pass-</w:t>
      </w:r>
      <w:r>
        <w:rPr>
          <w:spacing w:val="40"/>
          <w:w w:val="105"/>
          <w:sz w:val="24"/>
        </w:rPr>
        <w:t xml:space="preserve"> </w:t>
      </w:r>
      <w:r>
        <w:rPr>
          <w:w w:val="105"/>
          <w:sz w:val="24"/>
        </w:rPr>
        <w:t>word associated with the username.</w:t>
      </w:r>
      <w:r>
        <w:rPr>
          <w:spacing w:val="40"/>
          <w:w w:val="105"/>
          <w:sz w:val="24"/>
        </w:rPr>
        <w:t xml:space="preserve"> </w:t>
      </w:r>
      <w:r>
        <w:rPr>
          <w:w w:val="105"/>
          <w:sz w:val="24"/>
        </w:rPr>
        <w:t>Database Name:</w:t>
      </w:r>
      <w:r>
        <w:rPr>
          <w:spacing w:val="40"/>
          <w:w w:val="105"/>
          <w:sz w:val="24"/>
        </w:rPr>
        <w:t xml:space="preserve"> </w:t>
      </w:r>
      <w:r>
        <w:rPr>
          <w:w w:val="105"/>
          <w:sz w:val="24"/>
        </w:rPr>
        <w:t>The specific database you want to connect to.]Provide Connection Parameters:</w:t>
      </w:r>
      <w:r>
        <w:rPr>
          <w:spacing w:val="40"/>
          <w:w w:val="105"/>
          <w:sz w:val="24"/>
        </w:rPr>
        <w:t xml:space="preserve"> </w:t>
      </w:r>
      <w:r>
        <w:rPr>
          <w:w w:val="105"/>
          <w:sz w:val="24"/>
        </w:rPr>
        <w:t>To connect to the database, you need parameters such as:</w:t>
      </w:r>
    </w:p>
    <w:p w14:paraId="03F753FF">
      <w:pPr>
        <w:spacing w:before="0" w:line="355" w:lineRule="auto"/>
        <w:ind w:left="100" w:right="1076" w:firstLine="351"/>
        <w:jc w:val="both"/>
        <w:rPr>
          <w:sz w:val="24"/>
        </w:rPr>
      </w:pPr>
      <w:r>
        <w:rPr>
          <w:w w:val="105"/>
          <w:sz w:val="24"/>
        </w:rPr>
        <w:t>Host:</w:t>
      </w:r>
      <w:r>
        <w:rPr>
          <w:spacing w:val="40"/>
          <w:w w:val="105"/>
          <w:sz w:val="24"/>
        </w:rPr>
        <w:t xml:space="preserve"> </w:t>
      </w:r>
      <w:r>
        <w:rPr>
          <w:w w:val="105"/>
          <w:sz w:val="24"/>
        </w:rPr>
        <w:t>The server where the database is hosted (e.g., localhost or an IP address). Username: The username to access the database (e.g., root).</w:t>
      </w:r>
      <w:r>
        <w:rPr>
          <w:spacing w:val="40"/>
          <w:w w:val="105"/>
          <w:sz w:val="24"/>
        </w:rPr>
        <w:t xml:space="preserve"> </w:t>
      </w:r>
      <w:r>
        <w:rPr>
          <w:w w:val="105"/>
          <w:sz w:val="24"/>
        </w:rPr>
        <w:t>Password: The password associated with the username. Database Name: The specific database you want to con- nect to.</w:t>
      </w:r>
    </w:p>
    <w:p w14:paraId="225E5F95">
      <w:pPr>
        <w:pStyle w:val="7"/>
        <w:spacing w:before="194"/>
        <w:rPr>
          <w:b w:val="0"/>
        </w:rPr>
      </w:pPr>
    </w:p>
    <w:p w14:paraId="4F978B5B">
      <w:pPr>
        <w:pStyle w:val="4"/>
        <w:numPr>
          <w:ilvl w:val="1"/>
          <w:numId w:val="8"/>
        </w:numPr>
        <w:tabs>
          <w:tab w:val="left" w:pos="982"/>
        </w:tabs>
        <w:spacing w:before="0" w:after="0" w:line="240" w:lineRule="auto"/>
        <w:ind w:left="982" w:right="0" w:hanging="882"/>
        <w:jc w:val="left"/>
      </w:pPr>
      <w:bookmarkStart w:id="2" w:name="_TOC_250008"/>
      <w:r>
        <w:rPr>
          <w:w w:val="120"/>
        </w:rPr>
        <w:t>Stored</w:t>
      </w:r>
      <w:r>
        <w:rPr>
          <w:spacing w:val="16"/>
          <w:w w:val="120"/>
        </w:rPr>
        <w:t xml:space="preserve"> </w:t>
      </w:r>
      <w:bookmarkEnd w:id="2"/>
      <w:r>
        <w:rPr>
          <w:spacing w:val="-2"/>
          <w:w w:val="120"/>
        </w:rPr>
        <w:t>Procedures</w:t>
      </w:r>
    </w:p>
    <w:p w14:paraId="4E68C24D">
      <w:pPr>
        <w:pStyle w:val="7"/>
        <w:spacing w:before="350" w:line="355" w:lineRule="auto"/>
        <w:ind w:left="100" w:right="1076"/>
        <w:jc w:val="both"/>
        <w:rPr>
          <w:b w:val="0"/>
          <w:bCs w:val="0"/>
        </w:rPr>
      </w:pPr>
      <w:r>
        <w:rPr>
          <w:b w:val="0"/>
          <w:bCs w:val="0"/>
          <w:w w:val="115"/>
        </w:rPr>
        <w:t>A</w:t>
      </w:r>
      <w:r>
        <w:rPr>
          <w:b w:val="0"/>
          <w:bCs w:val="0"/>
          <w:spacing w:val="38"/>
          <w:w w:val="115"/>
        </w:rPr>
        <w:t xml:space="preserve"> </w:t>
      </w:r>
      <w:r>
        <w:rPr>
          <w:b w:val="0"/>
          <w:bCs w:val="0"/>
          <w:w w:val="115"/>
        </w:rPr>
        <w:t>Stored</w:t>
      </w:r>
      <w:r>
        <w:rPr>
          <w:b w:val="0"/>
          <w:bCs w:val="0"/>
          <w:spacing w:val="38"/>
          <w:w w:val="115"/>
        </w:rPr>
        <w:t xml:space="preserve"> </w:t>
      </w:r>
      <w:r>
        <w:rPr>
          <w:b w:val="0"/>
          <w:bCs w:val="0"/>
          <w:w w:val="115"/>
        </w:rPr>
        <w:t>Procedure</w:t>
      </w:r>
      <w:r>
        <w:rPr>
          <w:b w:val="0"/>
          <w:bCs w:val="0"/>
          <w:spacing w:val="38"/>
          <w:w w:val="115"/>
        </w:rPr>
        <w:t xml:space="preserve"> </w:t>
      </w:r>
      <w:r>
        <w:rPr>
          <w:b w:val="0"/>
          <w:bCs w:val="0"/>
          <w:w w:val="115"/>
        </w:rPr>
        <w:t>is</w:t>
      </w:r>
      <w:r>
        <w:rPr>
          <w:b w:val="0"/>
          <w:bCs w:val="0"/>
          <w:spacing w:val="38"/>
          <w:w w:val="115"/>
        </w:rPr>
        <w:t xml:space="preserve"> </w:t>
      </w:r>
      <w:r>
        <w:rPr>
          <w:b w:val="0"/>
          <w:bCs w:val="0"/>
          <w:w w:val="115"/>
        </w:rPr>
        <w:t>a</w:t>
      </w:r>
      <w:r>
        <w:rPr>
          <w:b w:val="0"/>
          <w:bCs w:val="0"/>
          <w:spacing w:val="38"/>
          <w:w w:val="115"/>
        </w:rPr>
        <w:t xml:space="preserve"> </w:t>
      </w:r>
      <w:r>
        <w:rPr>
          <w:b w:val="0"/>
          <w:bCs w:val="0"/>
          <w:w w:val="115"/>
        </w:rPr>
        <w:t>set</w:t>
      </w:r>
      <w:r>
        <w:rPr>
          <w:b w:val="0"/>
          <w:bCs w:val="0"/>
          <w:spacing w:val="38"/>
          <w:w w:val="115"/>
        </w:rPr>
        <w:t xml:space="preserve"> </w:t>
      </w:r>
      <w:r>
        <w:rPr>
          <w:b w:val="0"/>
          <w:bCs w:val="0"/>
          <w:w w:val="115"/>
        </w:rPr>
        <w:t>of</w:t>
      </w:r>
      <w:r>
        <w:rPr>
          <w:b w:val="0"/>
          <w:bCs w:val="0"/>
          <w:spacing w:val="38"/>
          <w:w w:val="115"/>
        </w:rPr>
        <w:t xml:space="preserve"> </w:t>
      </w:r>
      <w:r>
        <w:rPr>
          <w:b w:val="0"/>
          <w:bCs w:val="0"/>
          <w:w w:val="115"/>
        </w:rPr>
        <w:t>SQL</w:t>
      </w:r>
      <w:r>
        <w:rPr>
          <w:b w:val="0"/>
          <w:bCs w:val="0"/>
          <w:spacing w:val="38"/>
          <w:w w:val="115"/>
        </w:rPr>
        <w:t xml:space="preserve"> </w:t>
      </w:r>
      <w:r>
        <w:rPr>
          <w:b w:val="0"/>
          <w:bCs w:val="0"/>
          <w:w w:val="115"/>
        </w:rPr>
        <w:t>queries</w:t>
      </w:r>
      <w:r>
        <w:rPr>
          <w:b w:val="0"/>
          <w:bCs w:val="0"/>
          <w:spacing w:val="38"/>
          <w:w w:val="115"/>
        </w:rPr>
        <w:t xml:space="preserve"> </w:t>
      </w:r>
      <w:r>
        <w:rPr>
          <w:b w:val="0"/>
          <w:bCs w:val="0"/>
          <w:w w:val="115"/>
        </w:rPr>
        <w:t>that</w:t>
      </w:r>
      <w:r>
        <w:rPr>
          <w:b w:val="0"/>
          <w:bCs w:val="0"/>
          <w:spacing w:val="38"/>
          <w:w w:val="115"/>
        </w:rPr>
        <w:t xml:space="preserve"> </w:t>
      </w:r>
      <w:r>
        <w:rPr>
          <w:b w:val="0"/>
          <w:bCs w:val="0"/>
          <w:w w:val="115"/>
        </w:rPr>
        <w:t>are</w:t>
      </w:r>
      <w:r>
        <w:rPr>
          <w:b w:val="0"/>
          <w:bCs w:val="0"/>
          <w:spacing w:val="38"/>
          <w:w w:val="115"/>
        </w:rPr>
        <w:t xml:space="preserve"> </w:t>
      </w:r>
      <w:r>
        <w:rPr>
          <w:b w:val="0"/>
          <w:bCs w:val="0"/>
          <w:w w:val="115"/>
        </w:rPr>
        <w:t>stored</w:t>
      </w:r>
      <w:r>
        <w:rPr>
          <w:b w:val="0"/>
          <w:bCs w:val="0"/>
          <w:spacing w:val="38"/>
          <w:w w:val="115"/>
        </w:rPr>
        <w:t xml:space="preserve"> </w:t>
      </w:r>
      <w:r>
        <w:rPr>
          <w:b w:val="0"/>
          <w:bCs w:val="0"/>
          <w:w w:val="115"/>
        </w:rPr>
        <w:t>and</w:t>
      </w:r>
      <w:r>
        <w:rPr>
          <w:b w:val="0"/>
          <w:bCs w:val="0"/>
          <w:spacing w:val="38"/>
          <w:w w:val="115"/>
        </w:rPr>
        <w:t xml:space="preserve"> </w:t>
      </w:r>
      <w:r>
        <w:rPr>
          <w:b w:val="0"/>
          <w:bCs w:val="0"/>
          <w:w w:val="115"/>
        </w:rPr>
        <w:t>executed</w:t>
      </w:r>
      <w:r>
        <w:rPr>
          <w:b w:val="0"/>
          <w:bCs w:val="0"/>
          <w:spacing w:val="38"/>
          <w:w w:val="115"/>
        </w:rPr>
        <w:t xml:space="preserve"> </w:t>
      </w:r>
      <w:r>
        <w:rPr>
          <w:b w:val="0"/>
          <w:bCs w:val="0"/>
          <w:w w:val="115"/>
        </w:rPr>
        <w:t>in the database. It is typically used to perform a specific task or operation like inserting, updating, deleting, or querying data.</w:t>
      </w:r>
      <w:r>
        <w:rPr>
          <w:b w:val="0"/>
          <w:bCs w:val="0"/>
          <w:spacing w:val="40"/>
          <w:w w:val="115"/>
        </w:rPr>
        <w:t xml:space="preserve"> </w:t>
      </w:r>
      <w:r>
        <w:rPr>
          <w:b w:val="0"/>
          <w:bCs w:val="0"/>
          <w:w w:val="115"/>
        </w:rPr>
        <w:t>Stored procedures allow you</w:t>
      </w:r>
      <w:r>
        <w:rPr>
          <w:b w:val="0"/>
          <w:bCs w:val="0"/>
          <w:spacing w:val="40"/>
          <w:w w:val="115"/>
        </w:rPr>
        <w:t xml:space="preserve"> </w:t>
      </w:r>
      <w:r>
        <w:rPr>
          <w:b w:val="0"/>
          <w:bCs w:val="0"/>
          <w:w w:val="115"/>
        </w:rPr>
        <w:t>to encapsulate logic, improving code reusability, security, and performance.</w:t>
      </w:r>
    </w:p>
    <w:p w14:paraId="7EC6FA9E">
      <w:pPr>
        <w:pStyle w:val="7"/>
        <w:spacing w:after="0" w:line="355" w:lineRule="auto"/>
        <w:jc w:val="both"/>
        <w:sectPr>
          <w:pgSz w:w="11910" w:h="16840"/>
          <w:pgMar w:top="580" w:right="0" w:bottom="660" w:left="1700" w:header="361" w:footer="466" w:gutter="0"/>
          <w:cols w:space="720" w:num="1"/>
        </w:sectPr>
      </w:pPr>
    </w:p>
    <w:p w14:paraId="7C0DCE18">
      <w:pPr>
        <w:pStyle w:val="7"/>
        <w:spacing w:before="106"/>
        <w:rPr>
          <w:sz w:val="49"/>
        </w:rPr>
      </w:pPr>
    </w:p>
    <w:p w14:paraId="0A597531">
      <w:pPr>
        <w:pStyle w:val="2"/>
      </w:pPr>
      <w:r>
        <w:rPr>
          <w:w w:val="115"/>
        </w:rPr>
        <w:t>Requirements</w:t>
      </w:r>
      <w:r>
        <w:rPr>
          <w:spacing w:val="67"/>
          <w:w w:val="150"/>
        </w:rPr>
        <w:t xml:space="preserve"> </w:t>
      </w:r>
      <w:r>
        <w:rPr>
          <w:spacing w:val="-2"/>
          <w:w w:val="115"/>
        </w:rPr>
        <w:t>Specification</w:t>
      </w:r>
    </w:p>
    <w:p w14:paraId="73A8EA74">
      <w:pPr>
        <w:pStyle w:val="7"/>
        <w:spacing w:before="401"/>
        <w:rPr>
          <w:sz w:val="49"/>
        </w:rPr>
      </w:pPr>
    </w:p>
    <w:p w14:paraId="0C1D0B02">
      <w:pPr>
        <w:pStyle w:val="4"/>
        <w:numPr>
          <w:ilvl w:val="1"/>
          <w:numId w:val="9"/>
        </w:numPr>
        <w:tabs>
          <w:tab w:val="left" w:pos="982"/>
        </w:tabs>
        <w:spacing w:before="0" w:after="0" w:line="240" w:lineRule="auto"/>
        <w:ind w:left="982" w:right="0" w:hanging="882"/>
        <w:jc w:val="left"/>
      </w:pPr>
      <w:bookmarkStart w:id="3" w:name="_TOC_250007"/>
      <w:r>
        <w:rPr>
          <w:w w:val="120"/>
        </w:rPr>
        <w:t>Hardware</w:t>
      </w:r>
      <w:r>
        <w:rPr>
          <w:spacing w:val="1"/>
          <w:w w:val="120"/>
        </w:rPr>
        <w:t xml:space="preserve"> </w:t>
      </w:r>
      <w:bookmarkEnd w:id="3"/>
      <w:r>
        <w:rPr>
          <w:spacing w:val="-2"/>
          <w:w w:val="120"/>
        </w:rPr>
        <w:t>Requirements</w:t>
      </w:r>
    </w:p>
    <w:p w14:paraId="02D37F29">
      <w:pPr>
        <w:pStyle w:val="11"/>
        <w:numPr>
          <w:ilvl w:val="2"/>
          <w:numId w:val="9"/>
        </w:numPr>
        <w:tabs>
          <w:tab w:val="left" w:pos="684"/>
        </w:tabs>
        <w:spacing w:before="350" w:after="0" w:line="240" w:lineRule="auto"/>
        <w:ind w:left="684" w:right="0" w:hanging="233"/>
        <w:jc w:val="left"/>
        <w:rPr>
          <w:sz w:val="24"/>
        </w:rPr>
      </w:pPr>
      <w:r>
        <w:rPr>
          <w:sz w:val="24"/>
        </w:rPr>
        <w:t>Processor</w:t>
      </w:r>
      <w:r>
        <w:rPr>
          <w:spacing w:val="32"/>
          <w:sz w:val="24"/>
        </w:rPr>
        <w:t xml:space="preserve"> </w:t>
      </w:r>
      <w:r>
        <w:rPr>
          <w:sz w:val="24"/>
        </w:rPr>
        <w:t>:</w:t>
      </w:r>
      <w:r>
        <w:rPr>
          <w:spacing w:val="62"/>
          <w:sz w:val="24"/>
        </w:rPr>
        <w:t xml:space="preserve"> </w:t>
      </w:r>
      <w:r>
        <w:rPr>
          <w:sz w:val="24"/>
        </w:rPr>
        <w:t>Any</w:t>
      </w:r>
      <w:r>
        <w:rPr>
          <w:spacing w:val="33"/>
          <w:sz w:val="24"/>
        </w:rPr>
        <w:t xml:space="preserve"> </w:t>
      </w:r>
      <w:r>
        <w:rPr>
          <w:sz w:val="24"/>
        </w:rPr>
        <w:t>Processor</w:t>
      </w:r>
      <w:r>
        <w:rPr>
          <w:spacing w:val="33"/>
          <w:sz w:val="24"/>
        </w:rPr>
        <w:t xml:space="preserve"> </w:t>
      </w:r>
      <w:r>
        <w:rPr>
          <w:sz w:val="24"/>
        </w:rPr>
        <w:t>more</w:t>
      </w:r>
      <w:r>
        <w:rPr>
          <w:spacing w:val="32"/>
          <w:sz w:val="24"/>
        </w:rPr>
        <w:t xml:space="preserve"> </w:t>
      </w:r>
      <w:r>
        <w:rPr>
          <w:sz w:val="24"/>
        </w:rPr>
        <w:t>than</w:t>
      </w:r>
      <w:r>
        <w:rPr>
          <w:spacing w:val="33"/>
          <w:sz w:val="24"/>
        </w:rPr>
        <w:t xml:space="preserve"> </w:t>
      </w:r>
      <w:r>
        <w:rPr>
          <w:sz w:val="24"/>
        </w:rPr>
        <w:t>500</w:t>
      </w:r>
      <w:r>
        <w:rPr>
          <w:spacing w:val="32"/>
          <w:sz w:val="24"/>
        </w:rPr>
        <w:t xml:space="preserve"> </w:t>
      </w:r>
      <w:r>
        <w:rPr>
          <w:spacing w:val="-5"/>
          <w:sz w:val="24"/>
        </w:rPr>
        <w:t>MHz</w:t>
      </w:r>
    </w:p>
    <w:p w14:paraId="2F64929E">
      <w:pPr>
        <w:pStyle w:val="7"/>
        <w:spacing w:before="47"/>
        <w:rPr>
          <w:b w:val="0"/>
        </w:rPr>
      </w:pPr>
    </w:p>
    <w:p w14:paraId="0D60E06C">
      <w:pPr>
        <w:pStyle w:val="11"/>
        <w:numPr>
          <w:ilvl w:val="2"/>
          <w:numId w:val="9"/>
        </w:numPr>
        <w:tabs>
          <w:tab w:val="left" w:pos="684"/>
        </w:tabs>
        <w:spacing w:before="0" w:after="0" w:line="240" w:lineRule="auto"/>
        <w:ind w:left="684" w:right="0" w:hanging="233"/>
        <w:jc w:val="left"/>
        <w:rPr>
          <w:sz w:val="24"/>
        </w:rPr>
      </w:pPr>
      <w:r>
        <w:rPr>
          <w:w w:val="115"/>
          <w:sz w:val="24"/>
        </w:rPr>
        <w:t>RAM</w:t>
      </w:r>
      <w:r>
        <w:rPr>
          <w:spacing w:val="17"/>
          <w:w w:val="115"/>
          <w:sz w:val="24"/>
        </w:rPr>
        <w:t xml:space="preserve"> </w:t>
      </w:r>
      <w:r>
        <w:rPr>
          <w:w w:val="115"/>
          <w:sz w:val="24"/>
        </w:rPr>
        <w:t>:</w:t>
      </w:r>
      <w:r>
        <w:rPr>
          <w:spacing w:val="18"/>
          <w:w w:val="115"/>
          <w:sz w:val="24"/>
        </w:rPr>
        <w:t xml:space="preserve"> </w:t>
      </w:r>
      <w:r>
        <w:rPr>
          <w:spacing w:val="-5"/>
          <w:w w:val="115"/>
          <w:sz w:val="24"/>
        </w:rPr>
        <w:t>4GB</w:t>
      </w:r>
    </w:p>
    <w:p w14:paraId="65A603A2">
      <w:pPr>
        <w:pStyle w:val="7"/>
        <w:spacing w:before="46"/>
        <w:rPr>
          <w:b w:val="0"/>
        </w:rPr>
      </w:pPr>
    </w:p>
    <w:p w14:paraId="25AB35A8">
      <w:pPr>
        <w:pStyle w:val="11"/>
        <w:numPr>
          <w:ilvl w:val="2"/>
          <w:numId w:val="9"/>
        </w:numPr>
        <w:tabs>
          <w:tab w:val="left" w:pos="684"/>
        </w:tabs>
        <w:spacing w:before="1" w:after="0" w:line="240" w:lineRule="auto"/>
        <w:ind w:left="684" w:right="0" w:hanging="233"/>
        <w:jc w:val="left"/>
        <w:rPr>
          <w:sz w:val="24"/>
        </w:rPr>
      </w:pPr>
      <w:r>
        <w:rPr>
          <w:w w:val="110"/>
          <w:sz w:val="24"/>
        </w:rPr>
        <w:t>Hard</w:t>
      </w:r>
      <w:r>
        <w:rPr>
          <w:spacing w:val="16"/>
          <w:w w:val="110"/>
          <w:sz w:val="24"/>
        </w:rPr>
        <w:t xml:space="preserve"> </w:t>
      </w:r>
      <w:r>
        <w:rPr>
          <w:w w:val="110"/>
          <w:sz w:val="24"/>
        </w:rPr>
        <w:t>Disk</w:t>
      </w:r>
      <w:r>
        <w:rPr>
          <w:spacing w:val="17"/>
          <w:w w:val="110"/>
          <w:sz w:val="24"/>
        </w:rPr>
        <w:t xml:space="preserve"> </w:t>
      </w:r>
      <w:r>
        <w:rPr>
          <w:w w:val="110"/>
          <w:sz w:val="24"/>
        </w:rPr>
        <w:t>:</w:t>
      </w:r>
      <w:r>
        <w:rPr>
          <w:spacing w:val="42"/>
          <w:w w:val="110"/>
          <w:sz w:val="24"/>
        </w:rPr>
        <w:t xml:space="preserve"> </w:t>
      </w:r>
      <w:r>
        <w:rPr>
          <w:spacing w:val="-2"/>
          <w:w w:val="110"/>
          <w:sz w:val="24"/>
        </w:rPr>
        <w:t>512GB</w:t>
      </w:r>
    </w:p>
    <w:p w14:paraId="571E0F3B">
      <w:pPr>
        <w:pStyle w:val="7"/>
        <w:spacing w:before="46"/>
        <w:rPr>
          <w:b w:val="0"/>
        </w:rPr>
      </w:pPr>
    </w:p>
    <w:p w14:paraId="39620E21">
      <w:pPr>
        <w:pStyle w:val="11"/>
        <w:numPr>
          <w:ilvl w:val="2"/>
          <w:numId w:val="9"/>
        </w:numPr>
        <w:tabs>
          <w:tab w:val="left" w:pos="684"/>
        </w:tabs>
        <w:spacing w:before="0" w:after="0" w:line="240" w:lineRule="auto"/>
        <w:ind w:left="684" w:right="0" w:hanging="233"/>
        <w:jc w:val="left"/>
        <w:rPr>
          <w:sz w:val="24"/>
        </w:rPr>
      </w:pPr>
      <w:r>
        <w:rPr>
          <w:w w:val="105"/>
          <w:sz w:val="24"/>
        </w:rPr>
        <w:t>Input</w:t>
      </w:r>
      <w:r>
        <w:rPr>
          <w:spacing w:val="22"/>
          <w:w w:val="105"/>
          <w:sz w:val="24"/>
        </w:rPr>
        <w:t xml:space="preserve"> </w:t>
      </w:r>
      <w:r>
        <w:rPr>
          <w:w w:val="105"/>
          <w:sz w:val="24"/>
        </w:rPr>
        <w:t>Device</w:t>
      </w:r>
      <w:r>
        <w:rPr>
          <w:spacing w:val="22"/>
          <w:w w:val="105"/>
          <w:sz w:val="24"/>
        </w:rPr>
        <w:t xml:space="preserve"> </w:t>
      </w:r>
      <w:r>
        <w:rPr>
          <w:w w:val="105"/>
          <w:sz w:val="24"/>
        </w:rPr>
        <w:t>:</w:t>
      </w:r>
      <w:r>
        <w:rPr>
          <w:spacing w:val="49"/>
          <w:w w:val="105"/>
          <w:sz w:val="24"/>
        </w:rPr>
        <w:t xml:space="preserve"> </w:t>
      </w:r>
      <w:r>
        <w:rPr>
          <w:w w:val="105"/>
          <w:sz w:val="24"/>
        </w:rPr>
        <w:t>Standard</w:t>
      </w:r>
      <w:r>
        <w:rPr>
          <w:spacing w:val="22"/>
          <w:w w:val="105"/>
          <w:sz w:val="24"/>
        </w:rPr>
        <w:t xml:space="preserve"> </w:t>
      </w:r>
      <w:r>
        <w:rPr>
          <w:w w:val="105"/>
          <w:sz w:val="24"/>
        </w:rPr>
        <w:t>Keyboard</w:t>
      </w:r>
      <w:r>
        <w:rPr>
          <w:spacing w:val="22"/>
          <w:w w:val="105"/>
          <w:sz w:val="24"/>
        </w:rPr>
        <w:t xml:space="preserve"> </w:t>
      </w:r>
      <w:r>
        <w:rPr>
          <w:w w:val="105"/>
          <w:sz w:val="24"/>
        </w:rPr>
        <w:t>and</w:t>
      </w:r>
      <w:r>
        <w:rPr>
          <w:spacing w:val="23"/>
          <w:w w:val="105"/>
          <w:sz w:val="24"/>
        </w:rPr>
        <w:t xml:space="preserve"> </w:t>
      </w:r>
      <w:r>
        <w:rPr>
          <w:spacing w:val="-2"/>
          <w:w w:val="105"/>
          <w:sz w:val="24"/>
        </w:rPr>
        <w:t>Mouse</w:t>
      </w:r>
    </w:p>
    <w:p w14:paraId="7AD09BFF">
      <w:pPr>
        <w:pStyle w:val="7"/>
        <w:spacing w:before="47"/>
        <w:rPr>
          <w:b w:val="0"/>
        </w:rPr>
      </w:pPr>
    </w:p>
    <w:p w14:paraId="4701A893">
      <w:pPr>
        <w:pStyle w:val="11"/>
        <w:numPr>
          <w:ilvl w:val="2"/>
          <w:numId w:val="9"/>
        </w:numPr>
        <w:tabs>
          <w:tab w:val="left" w:pos="684"/>
        </w:tabs>
        <w:spacing w:before="0" w:after="0" w:line="240" w:lineRule="auto"/>
        <w:ind w:left="684" w:right="0" w:hanging="233"/>
        <w:jc w:val="left"/>
        <w:rPr>
          <w:sz w:val="24"/>
        </w:rPr>
      </w:pPr>
      <w:r>
        <w:rPr>
          <w:w w:val="105"/>
          <w:sz w:val="24"/>
        </w:rPr>
        <w:t>Output</w:t>
      </w:r>
      <w:r>
        <w:rPr>
          <w:spacing w:val="21"/>
          <w:w w:val="105"/>
          <w:sz w:val="24"/>
        </w:rPr>
        <w:t xml:space="preserve"> </w:t>
      </w:r>
      <w:r>
        <w:rPr>
          <w:w w:val="105"/>
          <w:sz w:val="24"/>
        </w:rPr>
        <w:t>Device</w:t>
      </w:r>
      <w:r>
        <w:rPr>
          <w:spacing w:val="22"/>
          <w:w w:val="105"/>
          <w:sz w:val="24"/>
        </w:rPr>
        <w:t xml:space="preserve"> </w:t>
      </w:r>
      <w:r>
        <w:rPr>
          <w:w w:val="105"/>
          <w:sz w:val="24"/>
        </w:rPr>
        <w:t>:</w:t>
      </w:r>
      <w:r>
        <w:rPr>
          <w:spacing w:val="48"/>
          <w:w w:val="105"/>
          <w:sz w:val="24"/>
        </w:rPr>
        <w:t xml:space="preserve"> </w:t>
      </w:r>
      <w:r>
        <w:rPr>
          <w:spacing w:val="-2"/>
          <w:w w:val="105"/>
          <w:sz w:val="24"/>
        </w:rPr>
        <w:t>Monitor</w:t>
      </w:r>
    </w:p>
    <w:p w14:paraId="67225B0F">
      <w:pPr>
        <w:pStyle w:val="7"/>
        <w:rPr>
          <w:b w:val="0"/>
        </w:rPr>
      </w:pPr>
    </w:p>
    <w:p w14:paraId="07021BF4">
      <w:pPr>
        <w:pStyle w:val="7"/>
        <w:spacing w:before="43"/>
        <w:rPr>
          <w:b w:val="0"/>
        </w:rPr>
      </w:pPr>
    </w:p>
    <w:p w14:paraId="046C4FD7">
      <w:pPr>
        <w:pStyle w:val="4"/>
        <w:numPr>
          <w:ilvl w:val="1"/>
          <w:numId w:val="9"/>
        </w:numPr>
        <w:tabs>
          <w:tab w:val="left" w:pos="982"/>
        </w:tabs>
        <w:spacing w:before="1" w:after="0" w:line="240" w:lineRule="auto"/>
        <w:ind w:left="982" w:right="0" w:hanging="882"/>
        <w:jc w:val="left"/>
      </w:pPr>
      <w:bookmarkStart w:id="4" w:name="_TOC_250006"/>
      <w:r>
        <w:rPr>
          <w:w w:val="115"/>
        </w:rPr>
        <w:t>Software</w:t>
      </w:r>
      <w:r>
        <w:rPr>
          <w:spacing w:val="18"/>
          <w:w w:val="115"/>
        </w:rPr>
        <w:t xml:space="preserve"> </w:t>
      </w:r>
      <w:bookmarkEnd w:id="4"/>
      <w:r>
        <w:rPr>
          <w:spacing w:val="-2"/>
          <w:w w:val="115"/>
        </w:rPr>
        <w:t>Requirements</w:t>
      </w:r>
    </w:p>
    <w:p w14:paraId="1077CB1F">
      <w:pPr>
        <w:pStyle w:val="11"/>
        <w:numPr>
          <w:ilvl w:val="2"/>
          <w:numId w:val="9"/>
        </w:numPr>
        <w:tabs>
          <w:tab w:val="left" w:pos="684"/>
        </w:tabs>
        <w:spacing w:before="350" w:after="0" w:line="240" w:lineRule="auto"/>
        <w:ind w:left="684" w:right="0" w:hanging="233"/>
        <w:jc w:val="left"/>
        <w:rPr>
          <w:sz w:val="24"/>
        </w:rPr>
      </w:pPr>
      <w:r>
        <w:rPr>
          <w:sz w:val="24"/>
        </w:rPr>
        <w:t>Database</w:t>
      </w:r>
      <w:r>
        <w:rPr>
          <w:spacing w:val="43"/>
          <w:sz w:val="24"/>
        </w:rPr>
        <w:t xml:space="preserve"> </w:t>
      </w:r>
      <w:r>
        <w:rPr>
          <w:sz w:val="24"/>
        </w:rPr>
        <w:t>:</w:t>
      </w:r>
      <w:r>
        <w:rPr>
          <w:spacing w:val="77"/>
          <w:sz w:val="24"/>
        </w:rPr>
        <w:t xml:space="preserve"> </w:t>
      </w:r>
      <w:r>
        <w:rPr>
          <w:rFonts w:ascii="Arial MT" w:hAnsi="Arial MT"/>
          <w:spacing w:val="-2"/>
          <w:sz w:val="24"/>
        </w:rPr>
        <w:t>•</w:t>
      </w:r>
      <w:r>
        <w:rPr>
          <w:spacing w:val="-2"/>
          <w:sz w:val="24"/>
        </w:rPr>
        <w:t>XAMPP</w:t>
      </w:r>
    </w:p>
    <w:p w14:paraId="3951FAC5">
      <w:pPr>
        <w:pStyle w:val="7"/>
        <w:spacing w:before="46"/>
        <w:rPr>
          <w:b w:val="0"/>
        </w:rPr>
      </w:pPr>
    </w:p>
    <w:p w14:paraId="731B4385">
      <w:pPr>
        <w:pStyle w:val="11"/>
        <w:numPr>
          <w:ilvl w:val="2"/>
          <w:numId w:val="9"/>
        </w:numPr>
        <w:tabs>
          <w:tab w:val="left" w:pos="684"/>
        </w:tabs>
        <w:spacing w:before="1" w:after="0" w:line="240" w:lineRule="auto"/>
        <w:ind w:left="684" w:right="0" w:hanging="233"/>
        <w:jc w:val="left"/>
        <w:rPr>
          <w:sz w:val="24"/>
        </w:rPr>
      </w:pPr>
      <w:r>
        <w:rPr>
          <w:w w:val="110"/>
          <w:sz w:val="24"/>
        </w:rPr>
        <w:t>Programming</w:t>
      </w:r>
      <w:r>
        <w:rPr>
          <w:spacing w:val="-1"/>
          <w:w w:val="110"/>
          <w:sz w:val="24"/>
        </w:rPr>
        <w:t xml:space="preserve"> </w:t>
      </w:r>
      <w:r>
        <w:rPr>
          <w:w w:val="110"/>
          <w:sz w:val="24"/>
        </w:rPr>
        <w:t>Language</w:t>
      </w:r>
      <w:r>
        <w:rPr>
          <w:spacing w:val="-1"/>
          <w:w w:val="110"/>
          <w:sz w:val="24"/>
        </w:rPr>
        <w:t xml:space="preserve"> </w:t>
      </w:r>
      <w:r>
        <w:rPr>
          <w:w w:val="110"/>
          <w:sz w:val="24"/>
        </w:rPr>
        <w:t>:</w:t>
      </w:r>
      <w:r>
        <w:rPr>
          <w:rFonts w:ascii="Arial MT" w:hAnsi="Arial MT"/>
          <w:w w:val="110"/>
          <w:sz w:val="24"/>
        </w:rPr>
        <w:t>•</w:t>
      </w:r>
      <w:r>
        <w:rPr>
          <w:w w:val="110"/>
          <w:sz w:val="24"/>
        </w:rPr>
        <w:t xml:space="preserve">CSS,Java </w:t>
      </w:r>
      <w:r>
        <w:rPr>
          <w:spacing w:val="-2"/>
          <w:w w:val="110"/>
          <w:sz w:val="24"/>
        </w:rPr>
        <w:t>script,PHP,SQL</w:t>
      </w:r>
    </w:p>
    <w:p w14:paraId="04846D44">
      <w:pPr>
        <w:pStyle w:val="7"/>
        <w:spacing w:before="46"/>
        <w:rPr>
          <w:b w:val="0"/>
        </w:rPr>
      </w:pPr>
    </w:p>
    <w:p w14:paraId="09DAC85B">
      <w:pPr>
        <w:pStyle w:val="11"/>
        <w:numPr>
          <w:ilvl w:val="2"/>
          <w:numId w:val="9"/>
        </w:numPr>
        <w:tabs>
          <w:tab w:val="left" w:pos="684"/>
        </w:tabs>
        <w:spacing w:before="0" w:after="0" w:line="240" w:lineRule="auto"/>
        <w:ind w:left="684" w:right="0" w:hanging="233"/>
        <w:jc w:val="left"/>
        <w:rPr>
          <w:sz w:val="24"/>
        </w:rPr>
      </w:pPr>
      <w:r>
        <w:rPr>
          <w:w w:val="115"/>
          <w:sz w:val="24"/>
        </w:rPr>
        <w:t>IDE</w:t>
      </w:r>
      <w:r>
        <w:rPr>
          <w:spacing w:val="41"/>
          <w:w w:val="115"/>
          <w:sz w:val="24"/>
        </w:rPr>
        <w:t xml:space="preserve"> </w:t>
      </w:r>
      <w:r>
        <w:rPr>
          <w:w w:val="115"/>
          <w:sz w:val="24"/>
        </w:rPr>
        <w:t>:AMPPA</w:t>
      </w:r>
      <w:r>
        <w:rPr>
          <w:spacing w:val="42"/>
          <w:w w:val="115"/>
          <w:sz w:val="24"/>
        </w:rPr>
        <w:t xml:space="preserve"> </w:t>
      </w:r>
      <w:r>
        <w:rPr>
          <w:spacing w:val="-2"/>
          <w:w w:val="115"/>
          <w:sz w:val="24"/>
        </w:rPr>
        <w:t>8.2.4</w:t>
      </w:r>
    </w:p>
    <w:p w14:paraId="1521F486">
      <w:pPr>
        <w:pStyle w:val="7"/>
        <w:spacing w:before="47"/>
        <w:rPr>
          <w:b w:val="0"/>
        </w:rPr>
      </w:pPr>
    </w:p>
    <w:p w14:paraId="38E90194">
      <w:pPr>
        <w:pStyle w:val="11"/>
        <w:numPr>
          <w:ilvl w:val="2"/>
          <w:numId w:val="9"/>
        </w:numPr>
        <w:tabs>
          <w:tab w:val="left" w:pos="684"/>
        </w:tabs>
        <w:spacing w:before="0" w:after="0" w:line="240" w:lineRule="auto"/>
        <w:ind w:left="684" w:right="0" w:hanging="233"/>
        <w:jc w:val="left"/>
        <w:rPr>
          <w:sz w:val="24"/>
        </w:rPr>
      </w:pPr>
      <w:r>
        <w:rPr>
          <w:w w:val="105"/>
          <w:sz w:val="24"/>
        </w:rPr>
        <w:t>Operating</w:t>
      </w:r>
      <w:r>
        <w:rPr>
          <w:spacing w:val="12"/>
          <w:w w:val="105"/>
          <w:sz w:val="24"/>
        </w:rPr>
        <w:t xml:space="preserve"> </w:t>
      </w:r>
      <w:r>
        <w:rPr>
          <w:w w:val="105"/>
          <w:sz w:val="24"/>
        </w:rPr>
        <w:t>System</w:t>
      </w:r>
      <w:r>
        <w:rPr>
          <w:spacing w:val="14"/>
          <w:w w:val="105"/>
          <w:sz w:val="24"/>
        </w:rPr>
        <w:t xml:space="preserve"> </w:t>
      </w:r>
      <w:r>
        <w:rPr>
          <w:w w:val="105"/>
          <w:sz w:val="24"/>
        </w:rPr>
        <w:t>:</w:t>
      </w:r>
      <w:r>
        <w:rPr>
          <w:spacing w:val="37"/>
          <w:w w:val="105"/>
          <w:sz w:val="24"/>
        </w:rPr>
        <w:t xml:space="preserve"> </w:t>
      </w:r>
      <w:r>
        <w:rPr>
          <w:w w:val="105"/>
          <w:sz w:val="24"/>
        </w:rPr>
        <w:t>Windows</w:t>
      </w:r>
      <w:r>
        <w:rPr>
          <w:spacing w:val="12"/>
          <w:w w:val="105"/>
          <w:sz w:val="24"/>
        </w:rPr>
        <w:t xml:space="preserve"> </w:t>
      </w:r>
      <w:r>
        <w:rPr>
          <w:spacing w:val="-5"/>
          <w:w w:val="105"/>
          <w:sz w:val="24"/>
        </w:rPr>
        <w:t>10</w:t>
      </w:r>
    </w:p>
    <w:p w14:paraId="7F6A03A9">
      <w:pPr>
        <w:pStyle w:val="11"/>
        <w:spacing w:after="0" w:line="240" w:lineRule="auto"/>
        <w:jc w:val="left"/>
        <w:rPr>
          <w:sz w:val="24"/>
        </w:rPr>
        <w:sectPr>
          <w:headerReference r:id="rId21" w:type="default"/>
          <w:footerReference r:id="rId22" w:type="default"/>
          <w:pgSz w:w="11910" w:h="16840"/>
          <w:pgMar w:top="3320" w:right="0" w:bottom="660" w:left="1700" w:header="2840" w:footer="462" w:gutter="0"/>
          <w:cols w:space="720" w:num="1"/>
        </w:sectPr>
      </w:pPr>
    </w:p>
    <w:p w14:paraId="075E58BD">
      <w:pPr>
        <w:pStyle w:val="7"/>
        <w:spacing w:before="106"/>
        <w:rPr>
          <w:b w:val="0"/>
          <w:sz w:val="49"/>
        </w:rPr>
      </w:pPr>
    </w:p>
    <w:p w14:paraId="088A6478">
      <w:pPr>
        <w:pStyle w:val="2"/>
      </w:pPr>
      <w:r>
        <w:rPr>
          <w:w w:val="120"/>
        </w:rPr>
        <w:t>Relational</w:t>
      </w:r>
      <w:r>
        <w:rPr>
          <w:spacing w:val="23"/>
          <w:w w:val="120"/>
        </w:rPr>
        <w:t xml:space="preserve"> </w:t>
      </w:r>
      <w:r>
        <w:rPr>
          <w:w w:val="120"/>
        </w:rPr>
        <w:t>Database</w:t>
      </w:r>
      <w:r>
        <w:rPr>
          <w:spacing w:val="23"/>
          <w:w w:val="120"/>
        </w:rPr>
        <w:t xml:space="preserve"> </w:t>
      </w:r>
      <w:r>
        <w:rPr>
          <w:spacing w:val="-2"/>
          <w:w w:val="120"/>
        </w:rPr>
        <w:t>Design</w:t>
      </w:r>
    </w:p>
    <w:p w14:paraId="07492FC2">
      <w:pPr>
        <w:pStyle w:val="7"/>
        <w:spacing w:before="401"/>
        <w:rPr>
          <w:sz w:val="49"/>
        </w:rPr>
      </w:pPr>
    </w:p>
    <w:p w14:paraId="1C329811">
      <w:pPr>
        <w:pStyle w:val="4"/>
        <w:numPr>
          <w:ilvl w:val="1"/>
          <w:numId w:val="10"/>
        </w:numPr>
        <w:tabs>
          <w:tab w:val="left" w:pos="982"/>
        </w:tabs>
        <w:spacing w:before="0" w:after="0" w:line="240" w:lineRule="auto"/>
        <w:ind w:left="982" w:right="0" w:hanging="882"/>
        <w:jc w:val="left"/>
      </w:pPr>
      <w:bookmarkStart w:id="5" w:name="_TOC_250005"/>
      <w:r>
        <w:rPr>
          <w:w w:val="125"/>
        </w:rPr>
        <w:t>Entity</w:t>
      </w:r>
      <w:r>
        <w:rPr>
          <w:spacing w:val="75"/>
          <w:w w:val="125"/>
        </w:rPr>
        <w:t xml:space="preserve"> </w:t>
      </w:r>
      <w:r>
        <w:rPr>
          <w:w w:val="125"/>
        </w:rPr>
        <w:t>Relation(ER)</w:t>
      </w:r>
      <w:r>
        <w:rPr>
          <w:spacing w:val="75"/>
          <w:w w:val="125"/>
        </w:rPr>
        <w:t xml:space="preserve"> </w:t>
      </w:r>
      <w:bookmarkEnd w:id="5"/>
      <w:r>
        <w:rPr>
          <w:spacing w:val="-2"/>
          <w:w w:val="125"/>
        </w:rPr>
        <w:t>Diagram</w:t>
      </w:r>
    </w:p>
    <w:p w14:paraId="1605C2C6">
      <w:pPr>
        <w:pStyle w:val="7"/>
        <w:rPr>
          <w:rFonts w:hint="default"/>
          <w:b w:val="0"/>
          <w:lang w:val="en-US"/>
        </w:rPr>
      </w:pPr>
      <w:r>
        <w:rPr>
          <w:rFonts w:hint="default"/>
          <w:b w:val="0"/>
          <w:lang w:val="en-US"/>
        </w:rPr>
        <w:drawing>
          <wp:anchor distT="0" distB="0" distL="114300" distR="114300" simplePos="0" relativeHeight="251696128" behindDoc="0" locked="0" layoutInCell="1" allowOverlap="1">
            <wp:simplePos x="0" y="0"/>
            <wp:positionH relativeFrom="column">
              <wp:posOffset>38100</wp:posOffset>
            </wp:positionH>
            <wp:positionV relativeFrom="paragraph">
              <wp:posOffset>213360</wp:posOffset>
            </wp:positionV>
            <wp:extent cx="6147435" cy="3367405"/>
            <wp:effectExtent l="0" t="0" r="9525" b="635"/>
            <wp:wrapSquare wrapText="bothSides"/>
            <wp:docPr id="67" name="Picture 67" descr="WhatsApp Image 2024-12-29 at 00.45.33_bfda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hatsApp Image 2024-12-29 at 00.45.33_bfda2239"/>
                    <pic:cNvPicPr>
                      <a:picLocks noChangeAspect="1"/>
                    </pic:cNvPicPr>
                  </pic:nvPicPr>
                  <pic:blipFill>
                    <a:blip r:embed="rId39"/>
                    <a:stretch>
                      <a:fillRect/>
                    </a:stretch>
                  </pic:blipFill>
                  <pic:spPr>
                    <a:xfrm>
                      <a:off x="0" y="0"/>
                      <a:ext cx="6147435" cy="3367405"/>
                    </a:xfrm>
                    <a:prstGeom prst="rect">
                      <a:avLst/>
                    </a:prstGeom>
                  </pic:spPr>
                </pic:pic>
              </a:graphicData>
            </a:graphic>
          </wp:anchor>
        </w:drawing>
      </w:r>
    </w:p>
    <w:p w14:paraId="41A9CC26">
      <w:pPr>
        <w:pStyle w:val="7"/>
        <w:spacing w:before="44"/>
        <w:rPr>
          <w:b w:val="0"/>
        </w:rPr>
      </w:pPr>
    </w:p>
    <w:p w14:paraId="6CE9216E">
      <w:pPr>
        <w:pStyle w:val="4"/>
        <w:numPr>
          <w:ilvl w:val="1"/>
          <w:numId w:val="10"/>
        </w:numPr>
        <w:tabs>
          <w:tab w:val="left" w:pos="982"/>
        </w:tabs>
        <w:spacing w:before="0" w:after="0" w:line="379" w:lineRule="auto"/>
        <w:ind w:left="982" w:right="969" w:hanging="883"/>
        <w:jc w:val="left"/>
      </w:pPr>
      <w:bookmarkStart w:id="6" w:name="_TOC_250004"/>
      <w:r>
        <w:rPr>
          <w:w w:val="120"/>
        </w:rPr>
        <w:t xml:space="preserve">Mapping From ER Diagram to Relational Schema </w:t>
      </w:r>
      <w:bookmarkEnd w:id="6"/>
      <w:r>
        <w:rPr>
          <w:spacing w:val="-2"/>
          <w:w w:val="125"/>
        </w:rPr>
        <w:t>Diagram</w:t>
      </w:r>
    </w:p>
    <w:p w14:paraId="4131F991">
      <w:pPr>
        <w:spacing w:before="111" w:line="355" w:lineRule="auto"/>
        <w:ind w:left="100" w:right="948" w:firstLine="0"/>
        <w:jc w:val="left"/>
        <w:rPr>
          <w:sz w:val="24"/>
        </w:rPr>
      </w:pPr>
      <w:r>
        <w:rPr>
          <w:w w:val="105"/>
          <w:sz w:val="24"/>
        </w:rPr>
        <w:t>Include a table highlighting all the Seven steps involved in the conversion of ER Model</w:t>
      </w:r>
      <w:r>
        <w:rPr>
          <w:spacing w:val="40"/>
          <w:w w:val="105"/>
          <w:sz w:val="24"/>
        </w:rPr>
        <w:t xml:space="preserve"> </w:t>
      </w:r>
      <w:r>
        <w:rPr>
          <w:w w:val="105"/>
          <w:sz w:val="24"/>
        </w:rPr>
        <w:t>into the Relational Model</w:t>
      </w:r>
    </w:p>
    <w:p w14:paraId="266C7A25">
      <w:pPr>
        <w:pStyle w:val="7"/>
        <w:spacing w:before="140"/>
        <w:rPr>
          <w:b w:val="0"/>
        </w:rPr>
      </w:pPr>
    </w:p>
    <w:p w14:paraId="445F57F1">
      <w:pPr>
        <w:spacing w:before="0"/>
        <w:ind w:left="100" w:right="0" w:firstLine="0"/>
        <w:jc w:val="left"/>
        <w:rPr>
          <w:sz w:val="24"/>
        </w:rPr>
      </w:pPr>
      <w:r>
        <w:rPr>
          <w:sz w:val="24"/>
        </w:rPr>
        <w:t>In</w:t>
      </w:r>
      <w:r>
        <w:rPr>
          <w:spacing w:val="21"/>
          <w:sz w:val="24"/>
        </w:rPr>
        <w:t xml:space="preserve"> </w:t>
      </w:r>
      <w:r>
        <w:rPr>
          <w:sz w:val="24"/>
        </w:rPr>
        <w:t>our</w:t>
      </w:r>
      <w:r>
        <w:rPr>
          <w:spacing w:val="22"/>
          <w:sz w:val="24"/>
        </w:rPr>
        <w:t xml:space="preserve"> </w:t>
      </w:r>
      <w:r>
        <w:rPr>
          <w:sz w:val="24"/>
        </w:rPr>
        <w:t>database</w:t>
      </w:r>
      <w:r>
        <w:rPr>
          <w:spacing w:val="22"/>
          <w:sz w:val="24"/>
        </w:rPr>
        <w:t xml:space="preserve"> </w:t>
      </w:r>
      <w:r>
        <w:rPr>
          <w:sz w:val="24"/>
        </w:rPr>
        <w:t>we</w:t>
      </w:r>
      <w:r>
        <w:rPr>
          <w:spacing w:val="21"/>
          <w:sz w:val="24"/>
        </w:rPr>
        <w:t xml:space="preserve"> </w:t>
      </w:r>
      <w:r>
        <w:rPr>
          <w:sz w:val="24"/>
        </w:rPr>
        <w:t>have</w:t>
      </w:r>
      <w:r>
        <w:rPr>
          <w:spacing w:val="22"/>
          <w:sz w:val="24"/>
        </w:rPr>
        <w:t xml:space="preserve"> </w:t>
      </w:r>
      <w:r>
        <w:rPr>
          <w:sz w:val="24"/>
        </w:rPr>
        <w:t>the</w:t>
      </w:r>
      <w:r>
        <w:rPr>
          <w:spacing w:val="21"/>
          <w:sz w:val="24"/>
        </w:rPr>
        <w:t xml:space="preserve"> </w:t>
      </w:r>
      <w:r>
        <w:rPr>
          <w:sz w:val="24"/>
        </w:rPr>
        <w:t>following</w:t>
      </w:r>
      <w:r>
        <w:rPr>
          <w:spacing w:val="21"/>
          <w:sz w:val="24"/>
        </w:rPr>
        <w:t xml:space="preserve"> </w:t>
      </w:r>
      <w:r>
        <w:rPr>
          <w:spacing w:val="-2"/>
          <w:sz w:val="24"/>
        </w:rPr>
        <w:t>mappings:</w:t>
      </w:r>
    </w:p>
    <w:p w14:paraId="341F9151">
      <w:pPr>
        <w:pStyle w:val="7"/>
        <w:spacing w:before="141"/>
        <w:ind w:left="100"/>
      </w:pPr>
      <w:r>
        <w:rPr>
          <w:w w:val="120"/>
        </w:rPr>
        <w:t>Step</w:t>
      </w:r>
      <w:r>
        <w:rPr>
          <w:spacing w:val="11"/>
          <w:w w:val="120"/>
        </w:rPr>
        <w:t xml:space="preserve"> </w:t>
      </w:r>
      <w:r>
        <w:rPr>
          <w:w w:val="120"/>
        </w:rPr>
        <w:t>1</w:t>
      </w:r>
      <w:r>
        <w:rPr>
          <w:spacing w:val="11"/>
          <w:w w:val="120"/>
        </w:rPr>
        <w:t xml:space="preserve"> </w:t>
      </w:r>
      <w:r>
        <w:rPr>
          <w:w w:val="120"/>
        </w:rPr>
        <w:t>:</w:t>
      </w:r>
      <w:r>
        <w:rPr>
          <w:spacing w:val="38"/>
          <w:w w:val="120"/>
        </w:rPr>
        <w:t xml:space="preserve"> </w:t>
      </w:r>
      <w:r>
        <w:rPr>
          <w:w w:val="120"/>
        </w:rPr>
        <w:t>Mapping</w:t>
      </w:r>
      <w:r>
        <w:rPr>
          <w:spacing w:val="11"/>
          <w:w w:val="120"/>
        </w:rPr>
        <w:t xml:space="preserve"> </w:t>
      </w:r>
      <w:r>
        <w:rPr>
          <w:w w:val="120"/>
        </w:rPr>
        <w:t>of</w:t>
      </w:r>
      <w:r>
        <w:rPr>
          <w:spacing w:val="11"/>
          <w:w w:val="120"/>
        </w:rPr>
        <w:t xml:space="preserve"> </w:t>
      </w:r>
      <w:r>
        <w:rPr>
          <w:w w:val="120"/>
        </w:rPr>
        <w:t>Regular</w:t>
      </w:r>
      <w:r>
        <w:rPr>
          <w:spacing w:val="12"/>
          <w:w w:val="120"/>
        </w:rPr>
        <w:t xml:space="preserve"> </w:t>
      </w:r>
      <w:r>
        <w:rPr>
          <w:spacing w:val="-2"/>
          <w:w w:val="120"/>
        </w:rPr>
        <w:t>Entities.</w:t>
      </w:r>
    </w:p>
    <w:p w14:paraId="0C30BD03">
      <w:pPr>
        <w:spacing w:before="140" w:line="355" w:lineRule="auto"/>
        <w:ind w:left="100" w:right="681" w:firstLine="0"/>
        <w:jc w:val="left"/>
        <w:rPr>
          <w:sz w:val="24"/>
        </w:rPr>
      </w:pPr>
      <w:r>
        <w:rPr>
          <w:w w:val="105"/>
          <w:sz w:val="24"/>
        </w:rPr>
        <w:t>Explain</w:t>
      </w:r>
      <w:r>
        <w:rPr>
          <w:spacing w:val="29"/>
          <w:w w:val="105"/>
          <w:sz w:val="24"/>
        </w:rPr>
        <w:t xml:space="preserve"> </w:t>
      </w:r>
      <w:r>
        <w:rPr>
          <w:w w:val="105"/>
          <w:sz w:val="24"/>
        </w:rPr>
        <w:t>the</w:t>
      </w:r>
      <w:r>
        <w:rPr>
          <w:spacing w:val="28"/>
          <w:w w:val="105"/>
          <w:sz w:val="24"/>
        </w:rPr>
        <w:t xml:space="preserve"> </w:t>
      </w:r>
      <w:r>
        <w:rPr>
          <w:w w:val="105"/>
          <w:sz w:val="24"/>
        </w:rPr>
        <w:t>Regular</w:t>
      </w:r>
      <w:r>
        <w:rPr>
          <w:spacing w:val="29"/>
          <w:w w:val="105"/>
          <w:sz w:val="24"/>
        </w:rPr>
        <w:t xml:space="preserve"> </w:t>
      </w:r>
      <w:r>
        <w:rPr>
          <w:w w:val="105"/>
          <w:sz w:val="24"/>
        </w:rPr>
        <w:t>entity</w:t>
      </w:r>
      <w:r>
        <w:rPr>
          <w:spacing w:val="29"/>
          <w:w w:val="105"/>
          <w:sz w:val="24"/>
        </w:rPr>
        <w:t xml:space="preserve"> </w:t>
      </w:r>
      <w:r>
        <w:rPr>
          <w:w w:val="105"/>
          <w:sz w:val="24"/>
        </w:rPr>
        <w:t>types</w:t>
      </w:r>
      <w:r>
        <w:rPr>
          <w:spacing w:val="29"/>
          <w:w w:val="105"/>
          <w:sz w:val="24"/>
        </w:rPr>
        <w:t xml:space="preserve"> </w:t>
      </w:r>
      <w:r>
        <w:rPr>
          <w:w w:val="105"/>
          <w:sz w:val="24"/>
        </w:rPr>
        <w:t>in</w:t>
      </w:r>
      <w:r>
        <w:rPr>
          <w:spacing w:val="28"/>
          <w:w w:val="105"/>
          <w:sz w:val="24"/>
        </w:rPr>
        <w:t xml:space="preserve"> </w:t>
      </w:r>
      <w:r>
        <w:rPr>
          <w:w w:val="105"/>
          <w:sz w:val="24"/>
        </w:rPr>
        <w:t>your</w:t>
      </w:r>
      <w:r>
        <w:rPr>
          <w:spacing w:val="29"/>
          <w:w w:val="105"/>
          <w:sz w:val="24"/>
        </w:rPr>
        <w:t xml:space="preserve"> </w:t>
      </w:r>
      <w:r>
        <w:rPr>
          <w:w w:val="105"/>
          <w:sz w:val="24"/>
        </w:rPr>
        <w:t>ER</w:t>
      </w:r>
      <w:r>
        <w:rPr>
          <w:spacing w:val="28"/>
          <w:w w:val="105"/>
          <w:sz w:val="24"/>
        </w:rPr>
        <w:t xml:space="preserve"> </w:t>
      </w:r>
      <w:r>
        <w:rPr>
          <w:w w:val="105"/>
          <w:sz w:val="24"/>
        </w:rPr>
        <w:t>model.</w:t>
      </w:r>
      <w:r>
        <w:rPr>
          <w:spacing w:val="74"/>
          <w:w w:val="105"/>
          <w:sz w:val="24"/>
        </w:rPr>
        <w:t xml:space="preserve"> </w:t>
      </w:r>
      <w:r>
        <w:rPr>
          <w:w w:val="105"/>
          <w:sz w:val="24"/>
        </w:rPr>
        <w:t>Resolve</w:t>
      </w:r>
      <w:r>
        <w:rPr>
          <w:spacing w:val="29"/>
          <w:w w:val="105"/>
          <w:sz w:val="24"/>
        </w:rPr>
        <w:t xml:space="preserve"> </w:t>
      </w:r>
      <w:r>
        <w:rPr>
          <w:w w:val="105"/>
          <w:sz w:val="24"/>
        </w:rPr>
        <w:t>them</w:t>
      </w:r>
      <w:r>
        <w:rPr>
          <w:spacing w:val="28"/>
          <w:w w:val="105"/>
          <w:sz w:val="24"/>
        </w:rPr>
        <w:t xml:space="preserve"> </w:t>
      </w:r>
      <w:r>
        <w:rPr>
          <w:w w:val="105"/>
          <w:sz w:val="24"/>
        </w:rPr>
        <w:t>and</w:t>
      </w:r>
      <w:r>
        <w:rPr>
          <w:spacing w:val="29"/>
          <w:w w:val="105"/>
          <w:sz w:val="24"/>
        </w:rPr>
        <w:t xml:space="preserve"> </w:t>
      </w:r>
      <w:r>
        <w:rPr>
          <w:w w:val="105"/>
          <w:sz w:val="24"/>
        </w:rPr>
        <w:t>draw</w:t>
      </w:r>
      <w:r>
        <w:rPr>
          <w:spacing w:val="28"/>
          <w:w w:val="105"/>
          <w:sz w:val="24"/>
        </w:rPr>
        <w:t xml:space="preserve"> </w:t>
      </w:r>
      <w:r>
        <w:rPr>
          <w:w w:val="105"/>
          <w:sz w:val="24"/>
        </w:rPr>
        <w:t>the</w:t>
      </w:r>
      <w:r>
        <w:rPr>
          <w:spacing w:val="29"/>
          <w:w w:val="105"/>
          <w:sz w:val="24"/>
        </w:rPr>
        <w:t xml:space="preserve"> </w:t>
      </w:r>
      <w:r>
        <w:rPr>
          <w:w w:val="105"/>
          <w:sz w:val="24"/>
        </w:rPr>
        <w:t>Rela- tional Model after the mapping of regular entities</w:t>
      </w:r>
    </w:p>
    <w:p w14:paraId="50DA5C76">
      <w:pPr>
        <w:pStyle w:val="7"/>
        <w:spacing w:before="140"/>
        <w:rPr>
          <w:b w:val="0"/>
        </w:rPr>
      </w:pPr>
    </w:p>
    <w:p w14:paraId="221A2C66">
      <w:pPr>
        <w:pStyle w:val="7"/>
        <w:ind w:left="100"/>
      </w:pPr>
      <w:r>
        <w:rPr>
          <w:w w:val="115"/>
        </w:rPr>
        <w:t>Step</w:t>
      </w:r>
      <w:r>
        <w:rPr>
          <w:spacing w:val="34"/>
          <w:w w:val="115"/>
        </w:rPr>
        <w:t xml:space="preserve"> </w:t>
      </w:r>
      <w:r>
        <w:rPr>
          <w:w w:val="115"/>
        </w:rPr>
        <w:t>2:</w:t>
      </w:r>
      <w:r>
        <w:rPr>
          <w:spacing w:val="66"/>
          <w:w w:val="115"/>
        </w:rPr>
        <w:t xml:space="preserve"> </w:t>
      </w:r>
      <w:r>
        <w:rPr>
          <w:w w:val="115"/>
        </w:rPr>
        <w:t>Mapping</w:t>
      </w:r>
      <w:r>
        <w:rPr>
          <w:spacing w:val="34"/>
          <w:w w:val="115"/>
        </w:rPr>
        <w:t xml:space="preserve"> </w:t>
      </w:r>
      <w:r>
        <w:rPr>
          <w:w w:val="115"/>
        </w:rPr>
        <w:t>of</w:t>
      </w:r>
      <w:r>
        <w:rPr>
          <w:spacing w:val="34"/>
          <w:w w:val="115"/>
        </w:rPr>
        <w:t xml:space="preserve"> </w:t>
      </w:r>
      <w:r>
        <w:rPr>
          <w:w w:val="115"/>
        </w:rPr>
        <w:t>Weak</w:t>
      </w:r>
      <w:r>
        <w:rPr>
          <w:spacing w:val="34"/>
          <w:w w:val="115"/>
        </w:rPr>
        <w:t xml:space="preserve"> </w:t>
      </w:r>
      <w:r>
        <w:rPr>
          <w:w w:val="115"/>
        </w:rPr>
        <w:t>Entity</w:t>
      </w:r>
      <w:r>
        <w:rPr>
          <w:spacing w:val="34"/>
          <w:w w:val="115"/>
        </w:rPr>
        <w:t xml:space="preserve"> </w:t>
      </w:r>
      <w:r>
        <w:rPr>
          <w:spacing w:val="-2"/>
          <w:w w:val="115"/>
        </w:rPr>
        <w:t>Types.</w:t>
      </w:r>
    </w:p>
    <w:p w14:paraId="6A51BE1E">
      <w:pPr>
        <w:spacing w:before="140" w:line="355" w:lineRule="auto"/>
        <w:ind w:left="100" w:right="681" w:firstLine="0"/>
        <w:jc w:val="left"/>
        <w:rPr>
          <w:sz w:val="24"/>
        </w:rPr>
      </w:pPr>
      <w:r>
        <w:rPr>
          <w:w w:val="105"/>
          <w:sz w:val="24"/>
        </w:rPr>
        <w:t>Explain</w:t>
      </w:r>
      <w:r>
        <w:rPr>
          <w:spacing w:val="27"/>
          <w:w w:val="105"/>
          <w:sz w:val="24"/>
        </w:rPr>
        <w:t xml:space="preserve"> </w:t>
      </w:r>
      <w:r>
        <w:rPr>
          <w:w w:val="105"/>
          <w:sz w:val="24"/>
        </w:rPr>
        <w:t>the</w:t>
      </w:r>
      <w:r>
        <w:rPr>
          <w:spacing w:val="27"/>
          <w:w w:val="105"/>
          <w:sz w:val="24"/>
        </w:rPr>
        <w:t xml:space="preserve"> </w:t>
      </w:r>
      <w:r>
        <w:rPr>
          <w:w w:val="105"/>
          <w:sz w:val="24"/>
        </w:rPr>
        <w:t>Weak</w:t>
      </w:r>
      <w:r>
        <w:rPr>
          <w:spacing w:val="27"/>
          <w:w w:val="105"/>
          <w:sz w:val="24"/>
        </w:rPr>
        <w:t xml:space="preserve"> </w:t>
      </w:r>
      <w:r>
        <w:rPr>
          <w:w w:val="105"/>
          <w:sz w:val="24"/>
        </w:rPr>
        <w:t>entity</w:t>
      </w:r>
      <w:r>
        <w:rPr>
          <w:spacing w:val="27"/>
          <w:w w:val="105"/>
          <w:sz w:val="24"/>
        </w:rPr>
        <w:t xml:space="preserve"> </w:t>
      </w:r>
      <w:r>
        <w:rPr>
          <w:w w:val="105"/>
          <w:sz w:val="24"/>
        </w:rPr>
        <w:t>types</w:t>
      </w:r>
      <w:r>
        <w:rPr>
          <w:spacing w:val="27"/>
          <w:w w:val="105"/>
          <w:sz w:val="24"/>
        </w:rPr>
        <w:t xml:space="preserve"> </w:t>
      </w:r>
      <w:r>
        <w:rPr>
          <w:w w:val="105"/>
          <w:sz w:val="24"/>
        </w:rPr>
        <w:t>in</w:t>
      </w:r>
      <w:r>
        <w:rPr>
          <w:spacing w:val="27"/>
          <w:w w:val="105"/>
          <w:sz w:val="24"/>
        </w:rPr>
        <w:t xml:space="preserve"> </w:t>
      </w:r>
      <w:r>
        <w:rPr>
          <w:w w:val="105"/>
          <w:sz w:val="24"/>
        </w:rPr>
        <w:t>your</w:t>
      </w:r>
      <w:r>
        <w:rPr>
          <w:spacing w:val="27"/>
          <w:w w:val="105"/>
          <w:sz w:val="24"/>
        </w:rPr>
        <w:t xml:space="preserve"> </w:t>
      </w:r>
      <w:r>
        <w:rPr>
          <w:w w:val="105"/>
          <w:sz w:val="24"/>
        </w:rPr>
        <w:t>ER</w:t>
      </w:r>
      <w:r>
        <w:rPr>
          <w:spacing w:val="27"/>
          <w:w w:val="105"/>
          <w:sz w:val="24"/>
        </w:rPr>
        <w:t xml:space="preserve"> </w:t>
      </w:r>
      <w:r>
        <w:rPr>
          <w:w w:val="105"/>
          <w:sz w:val="24"/>
        </w:rPr>
        <w:t>model.</w:t>
      </w:r>
      <w:r>
        <w:rPr>
          <w:spacing w:val="75"/>
          <w:w w:val="105"/>
          <w:sz w:val="24"/>
        </w:rPr>
        <w:t xml:space="preserve"> </w:t>
      </w:r>
      <w:r>
        <w:rPr>
          <w:w w:val="105"/>
          <w:sz w:val="24"/>
        </w:rPr>
        <w:t>Resolve</w:t>
      </w:r>
      <w:r>
        <w:rPr>
          <w:spacing w:val="27"/>
          <w:w w:val="105"/>
          <w:sz w:val="24"/>
        </w:rPr>
        <w:t xml:space="preserve"> </w:t>
      </w:r>
      <w:r>
        <w:rPr>
          <w:w w:val="105"/>
          <w:sz w:val="24"/>
        </w:rPr>
        <w:t>them</w:t>
      </w:r>
      <w:r>
        <w:rPr>
          <w:spacing w:val="27"/>
          <w:w w:val="105"/>
          <w:sz w:val="24"/>
        </w:rPr>
        <w:t xml:space="preserve"> </w:t>
      </w:r>
      <w:r>
        <w:rPr>
          <w:w w:val="105"/>
          <w:sz w:val="24"/>
        </w:rPr>
        <w:t>and</w:t>
      </w:r>
      <w:r>
        <w:rPr>
          <w:spacing w:val="27"/>
          <w:w w:val="105"/>
          <w:sz w:val="24"/>
        </w:rPr>
        <w:t xml:space="preserve"> </w:t>
      </w:r>
      <w:r>
        <w:rPr>
          <w:w w:val="105"/>
          <w:sz w:val="24"/>
        </w:rPr>
        <w:t>redraw</w:t>
      </w:r>
      <w:r>
        <w:rPr>
          <w:spacing w:val="27"/>
          <w:w w:val="105"/>
          <w:sz w:val="24"/>
        </w:rPr>
        <w:t xml:space="preserve"> </w:t>
      </w:r>
      <w:r>
        <w:rPr>
          <w:w w:val="105"/>
          <w:sz w:val="24"/>
        </w:rPr>
        <w:t>the</w:t>
      </w:r>
      <w:r>
        <w:rPr>
          <w:spacing w:val="27"/>
          <w:w w:val="105"/>
          <w:sz w:val="24"/>
        </w:rPr>
        <w:t xml:space="preserve"> </w:t>
      </w:r>
      <w:r>
        <w:rPr>
          <w:w w:val="105"/>
          <w:sz w:val="24"/>
        </w:rPr>
        <w:t>Rela- tional Model after the mapping of Weak entities</w:t>
      </w:r>
    </w:p>
    <w:p w14:paraId="3FBD2411">
      <w:pPr>
        <w:pStyle w:val="7"/>
        <w:spacing w:before="140"/>
        <w:rPr>
          <w:b w:val="0"/>
        </w:rPr>
      </w:pPr>
    </w:p>
    <w:p w14:paraId="26FEE573">
      <w:pPr>
        <w:pStyle w:val="7"/>
        <w:ind w:left="100"/>
      </w:pPr>
      <w:r>
        <w:rPr>
          <w:w w:val="115"/>
        </w:rPr>
        <w:t>Step</w:t>
      </w:r>
      <w:r>
        <w:rPr>
          <w:spacing w:val="31"/>
          <w:w w:val="115"/>
        </w:rPr>
        <w:t xml:space="preserve"> </w:t>
      </w:r>
      <w:r>
        <w:rPr>
          <w:w w:val="115"/>
        </w:rPr>
        <w:t>3:</w:t>
      </w:r>
      <w:r>
        <w:rPr>
          <w:spacing w:val="63"/>
          <w:w w:val="115"/>
        </w:rPr>
        <w:t xml:space="preserve"> </w:t>
      </w:r>
      <w:r>
        <w:rPr>
          <w:w w:val="115"/>
        </w:rPr>
        <w:t>Mapping</w:t>
      </w:r>
      <w:r>
        <w:rPr>
          <w:spacing w:val="31"/>
          <w:w w:val="115"/>
        </w:rPr>
        <w:t xml:space="preserve"> </w:t>
      </w:r>
      <w:r>
        <w:rPr>
          <w:w w:val="115"/>
        </w:rPr>
        <w:t>of</w:t>
      </w:r>
      <w:r>
        <w:rPr>
          <w:spacing w:val="32"/>
          <w:w w:val="115"/>
        </w:rPr>
        <w:t xml:space="preserve"> </w:t>
      </w:r>
      <w:r>
        <w:rPr>
          <w:w w:val="115"/>
        </w:rPr>
        <w:t>binary</w:t>
      </w:r>
      <w:r>
        <w:rPr>
          <w:spacing w:val="31"/>
          <w:w w:val="115"/>
        </w:rPr>
        <w:t xml:space="preserve"> </w:t>
      </w:r>
      <w:r>
        <w:rPr>
          <w:w w:val="115"/>
        </w:rPr>
        <w:t>1:1</w:t>
      </w:r>
      <w:r>
        <w:rPr>
          <w:spacing w:val="32"/>
          <w:w w:val="115"/>
        </w:rPr>
        <w:t xml:space="preserve"> </w:t>
      </w:r>
      <w:r>
        <w:rPr>
          <w:w w:val="115"/>
        </w:rPr>
        <w:t>Relation</w:t>
      </w:r>
      <w:r>
        <w:rPr>
          <w:spacing w:val="31"/>
          <w:w w:val="115"/>
        </w:rPr>
        <w:t xml:space="preserve"> </w:t>
      </w:r>
      <w:r>
        <w:rPr>
          <w:spacing w:val="-2"/>
          <w:w w:val="115"/>
        </w:rPr>
        <w:t>Types.</w:t>
      </w:r>
    </w:p>
    <w:p w14:paraId="4C81DBC1">
      <w:pPr>
        <w:spacing w:before="141" w:line="355" w:lineRule="auto"/>
        <w:ind w:left="100" w:right="681" w:firstLine="0"/>
        <w:jc w:val="left"/>
        <w:rPr>
          <w:sz w:val="24"/>
        </w:rPr>
      </w:pPr>
      <w:r>
        <w:rPr>
          <w:w w:val="105"/>
          <w:sz w:val="24"/>
        </w:rPr>
        <w:t>Explain</w:t>
      </w:r>
      <w:r>
        <w:rPr>
          <w:spacing w:val="33"/>
          <w:w w:val="105"/>
          <w:sz w:val="24"/>
        </w:rPr>
        <w:t xml:space="preserve"> </w:t>
      </w:r>
      <w:r>
        <w:rPr>
          <w:w w:val="105"/>
          <w:sz w:val="24"/>
        </w:rPr>
        <w:t>the</w:t>
      </w:r>
      <w:r>
        <w:rPr>
          <w:spacing w:val="33"/>
          <w:w w:val="105"/>
          <w:sz w:val="24"/>
        </w:rPr>
        <w:t xml:space="preserve"> </w:t>
      </w:r>
      <w:r>
        <w:rPr>
          <w:w w:val="105"/>
          <w:sz w:val="24"/>
        </w:rPr>
        <w:t>1:1</w:t>
      </w:r>
      <w:r>
        <w:rPr>
          <w:spacing w:val="33"/>
          <w:w w:val="105"/>
          <w:sz w:val="24"/>
        </w:rPr>
        <w:t xml:space="preserve"> </w:t>
      </w:r>
      <w:r>
        <w:rPr>
          <w:w w:val="105"/>
          <w:sz w:val="24"/>
        </w:rPr>
        <w:t>relations</w:t>
      </w:r>
      <w:r>
        <w:rPr>
          <w:spacing w:val="33"/>
          <w:w w:val="105"/>
          <w:sz w:val="24"/>
        </w:rPr>
        <w:t xml:space="preserve"> </w:t>
      </w:r>
      <w:r>
        <w:rPr>
          <w:w w:val="105"/>
          <w:sz w:val="24"/>
        </w:rPr>
        <w:t>in</w:t>
      </w:r>
      <w:r>
        <w:rPr>
          <w:spacing w:val="33"/>
          <w:w w:val="105"/>
          <w:sz w:val="24"/>
        </w:rPr>
        <w:t xml:space="preserve"> </w:t>
      </w:r>
      <w:r>
        <w:rPr>
          <w:w w:val="105"/>
          <w:sz w:val="24"/>
        </w:rPr>
        <w:t>your</w:t>
      </w:r>
      <w:r>
        <w:rPr>
          <w:spacing w:val="33"/>
          <w:w w:val="105"/>
          <w:sz w:val="24"/>
        </w:rPr>
        <w:t xml:space="preserve"> </w:t>
      </w:r>
      <w:r>
        <w:rPr>
          <w:w w:val="105"/>
          <w:sz w:val="24"/>
        </w:rPr>
        <w:t>ER</w:t>
      </w:r>
      <w:r>
        <w:rPr>
          <w:spacing w:val="33"/>
          <w:w w:val="105"/>
          <w:sz w:val="24"/>
        </w:rPr>
        <w:t xml:space="preserve"> </w:t>
      </w:r>
      <w:r>
        <w:rPr>
          <w:w w:val="105"/>
          <w:sz w:val="24"/>
        </w:rPr>
        <w:t>model.</w:t>
      </w:r>
      <w:r>
        <w:rPr>
          <w:spacing w:val="80"/>
          <w:w w:val="105"/>
          <w:sz w:val="24"/>
        </w:rPr>
        <w:t xml:space="preserve"> </w:t>
      </w:r>
      <w:r>
        <w:rPr>
          <w:w w:val="105"/>
          <w:sz w:val="24"/>
        </w:rPr>
        <w:t>Resolve</w:t>
      </w:r>
      <w:r>
        <w:rPr>
          <w:spacing w:val="33"/>
          <w:w w:val="105"/>
          <w:sz w:val="24"/>
        </w:rPr>
        <w:t xml:space="preserve"> </w:t>
      </w:r>
      <w:r>
        <w:rPr>
          <w:w w:val="105"/>
          <w:sz w:val="24"/>
        </w:rPr>
        <w:t>them</w:t>
      </w:r>
      <w:r>
        <w:rPr>
          <w:spacing w:val="33"/>
          <w:w w:val="105"/>
          <w:sz w:val="24"/>
        </w:rPr>
        <w:t xml:space="preserve"> </w:t>
      </w:r>
      <w:r>
        <w:rPr>
          <w:w w:val="105"/>
          <w:sz w:val="24"/>
        </w:rPr>
        <w:t>and</w:t>
      </w:r>
      <w:r>
        <w:rPr>
          <w:spacing w:val="33"/>
          <w:w w:val="105"/>
          <w:sz w:val="24"/>
        </w:rPr>
        <w:t xml:space="preserve"> </w:t>
      </w:r>
      <w:r>
        <w:rPr>
          <w:w w:val="105"/>
          <w:sz w:val="24"/>
        </w:rPr>
        <w:t>redraw</w:t>
      </w:r>
      <w:r>
        <w:rPr>
          <w:spacing w:val="33"/>
          <w:w w:val="105"/>
          <w:sz w:val="24"/>
        </w:rPr>
        <w:t xml:space="preserve"> </w:t>
      </w:r>
      <w:r>
        <w:rPr>
          <w:w w:val="105"/>
          <w:sz w:val="24"/>
        </w:rPr>
        <w:t>the</w:t>
      </w:r>
      <w:r>
        <w:rPr>
          <w:spacing w:val="33"/>
          <w:w w:val="105"/>
          <w:sz w:val="24"/>
        </w:rPr>
        <w:t xml:space="preserve"> </w:t>
      </w:r>
      <w:r>
        <w:rPr>
          <w:w w:val="105"/>
          <w:sz w:val="24"/>
        </w:rPr>
        <w:t>Relational Model after the mapping of 1:1 relations</w:t>
      </w:r>
    </w:p>
    <w:p w14:paraId="02AED9A1">
      <w:pPr>
        <w:spacing w:after="0" w:line="355" w:lineRule="auto"/>
        <w:jc w:val="left"/>
        <w:rPr>
          <w:sz w:val="24"/>
        </w:rPr>
      </w:pPr>
    </w:p>
    <w:p w14:paraId="152731ED">
      <w:pPr>
        <w:pStyle w:val="7"/>
        <w:spacing w:before="205"/>
        <w:rPr>
          <w:b w:val="0"/>
        </w:rPr>
      </w:pPr>
    </w:p>
    <w:p w14:paraId="45BDB56D">
      <w:pPr>
        <w:pStyle w:val="7"/>
        <w:ind w:left="100"/>
      </w:pPr>
      <w:r>
        <w:rPr>
          <w:w w:val="115"/>
        </w:rPr>
        <w:t>Step</w:t>
      </w:r>
      <w:r>
        <w:rPr>
          <w:spacing w:val="36"/>
          <w:w w:val="115"/>
        </w:rPr>
        <w:t xml:space="preserve"> </w:t>
      </w:r>
      <w:r>
        <w:rPr>
          <w:w w:val="115"/>
        </w:rPr>
        <w:t>4:</w:t>
      </w:r>
      <w:r>
        <w:rPr>
          <w:spacing w:val="69"/>
          <w:w w:val="115"/>
        </w:rPr>
        <w:t xml:space="preserve"> </w:t>
      </w:r>
      <w:r>
        <w:rPr>
          <w:w w:val="115"/>
        </w:rPr>
        <w:t>Mapping</w:t>
      </w:r>
      <w:r>
        <w:rPr>
          <w:spacing w:val="37"/>
          <w:w w:val="115"/>
        </w:rPr>
        <w:t xml:space="preserve"> </w:t>
      </w:r>
      <w:r>
        <w:rPr>
          <w:w w:val="115"/>
        </w:rPr>
        <w:t>of</w:t>
      </w:r>
      <w:r>
        <w:rPr>
          <w:spacing w:val="36"/>
          <w:w w:val="115"/>
        </w:rPr>
        <w:t xml:space="preserve"> </w:t>
      </w:r>
      <w:r>
        <w:rPr>
          <w:w w:val="115"/>
        </w:rPr>
        <w:t>binary</w:t>
      </w:r>
      <w:r>
        <w:rPr>
          <w:spacing w:val="37"/>
          <w:w w:val="115"/>
        </w:rPr>
        <w:t xml:space="preserve"> </w:t>
      </w:r>
      <w:r>
        <w:rPr>
          <w:w w:val="115"/>
        </w:rPr>
        <w:t>1:N</w:t>
      </w:r>
      <w:r>
        <w:rPr>
          <w:spacing w:val="36"/>
          <w:w w:val="115"/>
        </w:rPr>
        <w:t xml:space="preserve"> </w:t>
      </w:r>
      <w:r>
        <w:rPr>
          <w:w w:val="115"/>
        </w:rPr>
        <w:t>Relation</w:t>
      </w:r>
      <w:r>
        <w:rPr>
          <w:spacing w:val="36"/>
          <w:w w:val="115"/>
        </w:rPr>
        <w:t xml:space="preserve"> </w:t>
      </w:r>
      <w:r>
        <w:rPr>
          <w:spacing w:val="-2"/>
          <w:w w:val="115"/>
        </w:rPr>
        <w:t>Types.</w:t>
      </w:r>
    </w:p>
    <w:p w14:paraId="3DFE4761">
      <w:pPr>
        <w:spacing w:before="141" w:line="355" w:lineRule="auto"/>
        <w:ind w:left="100" w:right="1078" w:firstLine="0"/>
        <w:jc w:val="both"/>
        <w:rPr>
          <w:sz w:val="24"/>
        </w:rPr>
      </w:pPr>
      <w:r>
        <w:rPr>
          <w:w w:val="105"/>
          <w:sz w:val="24"/>
        </w:rPr>
        <w:t>Explain the 1:N relations in your ER model.</w:t>
      </w:r>
      <w:r>
        <w:rPr>
          <w:spacing w:val="40"/>
          <w:w w:val="105"/>
          <w:sz w:val="24"/>
        </w:rPr>
        <w:t xml:space="preserve"> </w:t>
      </w:r>
      <w:r>
        <w:rPr>
          <w:w w:val="105"/>
          <w:sz w:val="24"/>
        </w:rPr>
        <w:t>Resolve them and redraw the Relational Model after the mapping of 1:N relations</w:t>
      </w:r>
    </w:p>
    <w:p w14:paraId="2D4F41C6">
      <w:pPr>
        <w:pStyle w:val="7"/>
        <w:spacing w:before="140"/>
        <w:rPr>
          <w:b w:val="0"/>
        </w:rPr>
      </w:pPr>
    </w:p>
    <w:p w14:paraId="17685394">
      <w:pPr>
        <w:pStyle w:val="7"/>
        <w:ind w:left="100"/>
      </w:pPr>
      <w:r>
        <w:rPr>
          <w:w w:val="115"/>
        </w:rPr>
        <w:t>Step</w:t>
      </w:r>
      <w:r>
        <w:rPr>
          <w:spacing w:val="38"/>
          <w:w w:val="115"/>
        </w:rPr>
        <w:t xml:space="preserve"> </w:t>
      </w:r>
      <w:r>
        <w:rPr>
          <w:w w:val="115"/>
        </w:rPr>
        <w:t>5:</w:t>
      </w:r>
      <w:r>
        <w:rPr>
          <w:spacing w:val="73"/>
          <w:w w:val="115"/>
        </w:rPr>
        <w:t xml:space="preserve"> </w:t>
      </w:r>
      <w:r>
        <w:rPr>
          <w:w w:val="115"/>
        </w:rPr>
        <w:t>Mapping</w:t>
      </w:r>
      <w:r>
        <w:rPr>
          <w:spacing w:val="39"/>
          <w:w w:val="115"/>
        </w:rPr>
        <w:t xml:space="preserve"> </w:t>
      </w:r>
      <w:r>
        <w:rPr>
          <w:w w:val="115"/>
        </w:rPr>
        <w:t>of</w:t>
      </w:r>
      <w:r>
        <w:rPr>
          <w:spacing w:val="39"/>
          <w:w w:val="115"/>
        </w:rPr>
        <w:t xml:space="preserve"> </w:t>
      </w:r>
      <w:r>
        <w:rPr>
          <w:w w:val="115"/>
        </w:rPr>
        <w:t>binary</w:t>
      </w:r>
      <w:r>
        <w:rPr>
          <w:spacing w:val="39"/>
          <w:w w:val="115"/>
        </w:rPr>
        <w:t xml:space="preserve"> </w:t>
      </w:r>
      <w:r>
        <w:rPr>
          <w:w w:val="115"/>
        </w:rPr>
        <w:t>M:N</w:t>
      </w:r>
      <w:r>
        <w:rPr>
          <w:spacing w:val="39"/>
          <w:w w:val="115"/>
        </w:rPr>
        <w:t xml:space="preserve"> </w:t>
      </w:r>
      <w:r>
        <w:rPr>
          <w:w w:val="115"/>
        </w:rPr>
        <w:t>Relation</w:t>
      </w:r>
      <w:r>
        <w:rPr>
          <w:spacing w:val="39"/>
          <w:w w:val="115"/>
        </w:rPr>
        <w:t xml:space="preserve"> </w:t>
      </w:r>
      <w:r>
        <w:rPr>
          <w:spacing w:val="-2"/>
          <w:w w:val="115"/>
        </w:rPr>
        <w:t>Types.</w:t>
      </w:r>
    </w:p>
    <w:p w14:paraId="545463DF">
      <w:pPr>
        <w:spacing w:before="140" w:line="355" w:lineRule="auto"/>
        <w:ind w:left="100" w:right="1077" w:firstLine="0"/>
        <w:jc w:val="both"/>
        <w:rPr>
          <w:sz w:val="24"/>
        </w:rPr>
      </w:pPr>
      <w:r>
        <w:rPr>
          <w:w w:val="105"/>
          <w:sz w:val="24"/>
        </w:rPr>
        <w:t>Explain the M:N relations in your ER model.</w:t>
      </w:r>
      <w:r>
        <w:rPr>
          <w:spacing w:val="40"/>
          <w:w w:val="105"/>
          <w:sz w:val="24"/>
        </w:rPr>
        <w:t xml:space="preserve"> </w:t>
      </w:r>
      <w:r>
        <w:rPr>
          <w:w w:val="105"/>
          <w:sz w:val="24"/>
        </w:rPr>
        <w:t>Resolve them and redraw the Relational Model after the mapping of M:N relations</w:t>
      </w:r>
    </w:p>
    <w:p w14:paraId="7DB977FC">
      <w:pPr>
        <w:pStyle w:val="7"/>
        <w:spacing w:before="140"/>
        <w:rPr>
          <w:b w:val="0"/>
        </w:rPr>
      </w:pPr>
    </w:p>
    <w:p w14:paraId="3A749F9B">
      <w:pPr>
        <w:pStyle w:val="7"/>
        <w:ind w:left="100"/>
      </w:pPr>
      <w:r>
        <w:rPr>
          <w:w w:val="115"/>
        </w:rPr>
        <w:t>Step</w:t>
      </w:r>
      <w:r>
        <w:rPr>
          <w:spacing w:val="24"/>
          <w:w w:val="115"/>
        </w:rPr>
        <w:t xml:space="preserve"> </w:t>
      </w:r>
      <w:r>
        <w:rPr>
          <w:w w:val="115"/>
        </w:rPr>
        <w:t>6:</w:t>
      </w:r>
      <w:r>
        <w:rPr>
          <w:spacing w:val="54"/>
          <w:w w:val="115"/>
        </w:rPr>
        <w:t xml:space="preserve"> </w:t>
      </w:r>
      <w:r>
        <w:rPr>
          <w:w w:val="115"/>
        </w:rPr>
        <w:t>Mapping</w:t>
      </w:r>
      <w:r>
        <w:rPr>
          <w:spacing w:val="25"/>
          <w:w w:val="115"/>
        </w:rPr>
        <w:t xml:space="preserve"> </w:t>
      </w:r>
      <w:r>
        <w:rPr>
          <w:w w:val="115"/>
        </w:rPr>
        <w:t>of</w:t>
      </w:r>
      <w:r>
        <w:rPr>
          <w:spacing w:val="24"/>
          <w:w w:val="115"/>
        </w:rPr>
        <w:t xml:space="preserve"> </w:t>
      </w:r>
      <w:r>
        <w:rPr>
          <w:w w:val="115"/>
        </w:rPr>
        <w:t>multivalued</w:t>
      </w:r>
      <w:r>
        <w:rPr>
          <w:spacing w:val="25"/>
          <w:w w:val="115"/>
        </w:rPr>
        <w:t xml:space="preserve"> </w:t>
      </w:r>
      <w:r>
        <w:rPr>
          <w:spacing w:val="-2"/>
          <w:w w:val="115"/>
        </w:rPr>
        <w:t>attributes.</w:t>
      </w:r>
    </w:p>
    <w:p w14:paraId="69118EDF">
      <w:pPr>
        <w:spacing w:before="141" w:line="355" w:lineRule="auto"/>
        <w:ind w:left="100" w:right="1078" w:firstLine="0"/>
        <w:jc w:val="both"/>
        <w:rPr>
          <w:sz w:val="24"/>
        </w:rPr>
      </w:pPr>
      <w:r>
        <w:rPr>
          <w:w w:val="105"/>
          <w:sz w:val="24"/>
        </w:rPr>
        <w:t>Explain the multivalued attributes in your ER model.</w:t>
      </w:r>
      <w:r>
        <w:rPr>
          <w:spacing w:val="40"/>
          <w:w w:val="105"/>
          <w:sz w:val="24"/>
        </w:rPr>
        <w:t xml:space="preserve"> </w:t>
      </w:r>
      <w:r>
        <w:rPr>
          <w:w w:val="105"/>
          <w:sz w:val="24"/>
        </w:rPr>
        <w:t>Resolve them and redraw the Relational Model after the mapping of multivalued attributes</w:t>
      </w:r>
    </w:p>
    <w:p w14:paraId="20400026">
      <w:pPr>
        <w:pStyle w:val="7"/>
        <w:rPr>
          <w:b w:val="0"/>
        </w:rPr>
      </w:pPr>
    </w:p>
    <w:p w14:paraId="4DB34C0C">
      <w:pPr>
        <w:pStyle w:val="7"/>
        <w:rPr>
          <w:b w:val="0"/>
        </w:rPr>
      </w:pPr>
    </w:p>
    <w:p w14:paraId="1C6EAED7">
      <w:pPr>
        <w:pStyle w:val="7"/>
        <w:rPr>
          <w:b w:val="0"/>
        </w:rPr>
      </w:pPr>
    </w:p>
    <w:p w14:paraId="152A627A">
      <w:pPr>
        <w:pStyle w:val="7"/>
        <w:spacing w:before="183"/>
        <w:rPr>
          <w:b w:val="0"/>
        </w:rPr>
      </w:pPr>
    </w:p>
    <w:p w14:paraId="233419C6">
      <w:pPr>
        <w:pStyle w:val="4"/>
        <w:numPr>
          <w:ilvl w:val="1"/>
          <w:numId w:val="10"/>
        </w:numPr>
        <w:tabs>
          <w:tab w:val="left" w:pos="982"/>
        </w:tabs>
        <w:spacing w:before="0" w:after="0" w:line="240" w:lineRule="auto"/>
        <w:ind w:left="982" w:right="0" w:hanging="882"/>
        <w:jc w:val="left"/>
      </w:pPr>
      <w:bookmarkStart w:id="7" w:name="_TOC_250003"/>
      <w:r>
        <w:rPr>
          <w:w w:val="120"/>
        </w:rPr>
        <w:t>Relational</w:t>
      </w:r>
      <w:r>
        <w:rPr>
          <w:spacing w:val="12"/>
          <w:w w:val="120"/>
        </w:rPr>
        <w:t xml:space="preserve"> </w:t>
      </w:r>
      <w:r>
        <w:rPr>
          <w:w w:val="120"/>
        </w:rPr>
        <w:t>Schema</w:t>
      </w:r>
      <w:r>
        <w:rPr>
          <w:spacing w:val="13"/>
          <w:w w:val="120"/>
        </w:rPr>
        <w:t xml:space="preserve"> </w:t>
      </w:r>
      <w:bookmarkEnd w:id="7"/>
      <w:r>
        <w:rPr>
          <w:spacing w:val="-2"/>
          <w:w w:val="120"/>
        </w:rPr>
        <w:t>Diagram</w:t>
      </w:r>
    </w:p>
    <w:p w14:paraId="29CCABFA">
      <w:pPr>
        <w:spacing w:before="351" w:line="355" w:lineRule="auto"/>
        <w:ind w:left="100" w:right="1076" w:firstLine="0"/>
        <w:jc w:val="both"/>
        <w:rPr>
          <w:sz w:val="24"/>
        </w:rPr>
      </w:pPr>
      <w:r>
        <w:rPr>
          <w:sz w:val="24"/>
        </w:rPr>
        <w:t>A schema is a pictorial representation of the relationship between the database tables in</w:t>
      </w:r>
      <w:r>
        <w:rPr>
          <w:spacing w:val="80"/>
          <w:sz w:val="24"/>
        </w:rPr>
        <w:t xml:space="preserve"> </w:t>
      </w:r>
      <w:r>
        <w:rPr>
          <w:sz w:val="24"/>
        </w:rPr>
        <w:t>the database that is created. The database schema of a database system is its structure described in a formal language supported by the database management system (DBMS).</w:t>
      </w:r>
      <w:r>
        <w:rPr>
          <w:spacing w:val="80"/>
          <w:sz w:val="24"/>
        </w:rPr>
        <w:t xml:space="preserve"> </w:t>
      </w:r>
      <w:r>
        <w:rPr>
          <w:sz w:val="24"/>
        </w:rPr>
        <w:t>The term ”schema” refers to the organization of data as a blueprint of how the database is constructed (divided into database tables in the case of relational databases).</w:t>
      </w:r>
      <w:r>
        <w:rPr>
          <w:spacing w:val="40"/>
          <w:sz w:val="24"/>
        </w:rPr>
        <w:t xml:space="preserve"> </w:t>
      </w:r>
      <w:r>
        <w:rPr>
          <w:sz w:val="24"/>
        </w:rPr>
        <w:t>The formal definition of a database schema is a set of formulas (sentences) called integrity constraints imposed</w:t>
      </w:r>
      <w:r>
        <w:rPr>
          <w:spacing w:val="40"/>
          <w:sz w:val="24"/>
        </w:rPr>
        <w:t xml:space="preserve"> </w:t>
      </w:r>
      <w:r>
        <w:rPr>
          <w:sz w:val="24"/>
        </w:rPr>
        <w:t>on</w:t>
      </w:r>
      <w:r>
        <w:rPr>
          <w:spacing w:val="40"/>
          <w:sz w:val="24"/>
        </w:rPr>
        <w:t xml:space="preserve"> </w:t>
      </w:r>
      <w:r>
        <w:rPr>
          <w:sz w:val="24"/>
        </w:rPr>
        <w:t>a</w:t>
      </w:r>
      <w:r>
        <w:rPr>
          <w:spacing w:val="40"/>
          <w:sz w:val="24"/>
        </w:rPr>
        <w:t xml:space="preserve"> </w:t>
      </w:r>
      <w:r>
        <w:rPr>
          <w:sz w:val="24"/>
        </w:rPr>
        <w:t>database.</w:t>
      </w:r>
      <w:r>
        <w:rPr>
          <w:spacing w:val="80"/>
          <w:sz w:val="24"/>
        </w:rPr>
        <w:t xml:space="preserve"> </w:t>
      </w:r>
      <w:r>
        <w:rPr>
          <w:sz w:val="24"/>
        </w:rPr>
        <w:t>These</w:t>
      </w:r>
      <w:r>
        <w:rPr>
          <w:spacing w:val="40"/>
          <w:sz w:val="24"/>
        </w:rPr>
        <w:t xml:space="preserve"> </w:t>
      </w:r>
      <w:r>
        <w:rPr>
          <w:sz w:val="24"/>
        </w:rPr>
        <w:t>integrity</w:t>
      </w:r>
      <w:r>
        <w:rPr>
          <w:spacing w:val="40"/>
          <w:sz w:val="24"/>
        </w:rPr>
        <w:t xml:space="preserve"> </w:t>
      </w:r>
      <w:r>
        <w:rPr>
          <w:sz w:val="24"/>
        </w:rPr>
        <w:t>constraints</w:t>
      </w:r>
      <w:r>
        <w:rPr>
          <w:spacing w:val="40"/>
          <w:sz w:val="24"/>
        </w:rPr>
        <w:t xml:space="preserve"> </w:t>
      </w:r>
      <w:r>
        <w:rPr>
          <w:sz w:val="24"/>
        </w:rPr>
        <w:t>ensure</w:t>
      </w:r>
      <w:r>
        <w:rPr>
          <w:spacing w:val="40"/>
          <w:sz w:val="24"/>
        </w:rPr>
        <w:t xml:space="preserve"> </w:t>
      </w:r>
      <w:r>
        <w:rPr>
          <w:sz w:val="24"/>
        </w:rPr>
        <w:t>compatibility</w:t>
      </w:r>
      <w:r>
        <w:rPr>
          <w:spacing w:val="40"/>
          <w:sz w:val="24"/>
        </w:rPr>
        <w:t xml:space="preserve"> </w:t>
      </w:r>
      <w:r>
        <w:rPr>
          <w:sz w:val="24"/>
        </w:rPr>
        <w:t>between</w:t>
      </w:r>
      <w:r>
        <w:rPr>
          <w:spacing w:val="40"/>
          <w:sz w:val="24"/>
        </w:rPr>
        <w:t xml:space="preserve"> </w:t>
      </w:r>
      <w:r>
        <w:rPr>
          <w:sz w:val="24"/>
        </w:rPr>
        <w:t>parts of the schema.</w:t>
      </w:r>
      <w:r>
        <w:rPr>
          <w:spacing w:val="40"/>
          <w:sz w:val="24"/>
        </w:rPr>
        <w:t xml:space="preserve"> </w:t>
      </w:r>
      <w:r>
        <w:rPr>
          <w:sz w:val="24"/>
        </w:rPr>
        <w:t>All constraints are expressible in the same language.</w:t>
      </w:r>
      <w:r>
        <w:rPr>
          <w:spacing w:val="40"/>
          <w:sz w:val="24"/>
        </w:rPr>
        <w:t xml:space="preserve"> </w:t>
      </w:r>
      <w:r>
        <w:rPr>
          <w:sz w:val="24"/>
        </w:rPr>
        <w:t>A database can be considered a structure in realization of the database language.</w:t>
      </w:r>
      <w:r>
        <w:rPr>
          <w:spacing w:val="40"/>
          <w:sz w:val="24"/>
        </w:rPr>
        <w:t xml:space="preserve"> </w:t>
      </w:r>
      <w:r>
        <w:rPr>
          <w:sz w:val="24"/>
        </w:rPr>
        <w:t>The states of a created conceptual schema are transformed into an explicit mapping, the database schema.</w:t>
      </w:r>
      <w:r>
        <w:rPr>
          <w:spacing w:val="40"/>
          <w:sz w:val="24"/>
        </w:rPr>
        <w:t xml:space="preserve"> </w:t>
      </w:r>
      <w:r>
        <w:rPr>
          <w:sz w:val="24"/>
        </w:rPr>
        <w:t>This describes how real-world entities are modelled in the database.</w:t>
      </w:r>
    </w:p>
    <w:p w14:paraId="395A86F3">
      <w:pPr>
        <w:spacing w:after="0" w:line="355" w:lineRule="auto"/>
        <w:jc w:val="both"/>
        <w:rPr>
          <w:sz w:val="24"/>
        </w:rPr>
        <w:sectPr>
          <w:headerReference r:id="rId23" w:type="default"/>
          <w:footerReference r:id="rId24" w:type="default"/>
          <w:pgSz w:w="11910" w:h="16840"/>
          <w:pgMar w:top="580" w:right="0" w:bottom="660" w:left="1700" w:header="361" w:footer="466" w:gutter="0"/>
          <w:cols w:space="720" w:num="1"/>
        </w:sectPr>
      </w:pPr>
    </w:p>
    <w:p w14:paraId="0832E1C9">
      <w:pPr>
        <w:pStyle w:val="7"/>
        <w:spacing w:before="244"/>
        <w:rPr>
          <w:b w:val="0"/>
          <w:sz w:val="20"/>
        </w:rPr>
      </w:pPr>
    </w:p>
    <w:p w14:paraId="2DE75DED">
      <w:pPr>
        <w:pStyle w:val="7"/>
        <w:ind w:left="1012"/>
        <w:rPr>
          <w:b w:val="0"/>
          <w:sz w:val="20"/>
        </w:rPr>
      </w:pPr>
    </w:p>
    <w:p w14:paraId="3111B25E">
      <w:pPr>
        <w:spacing w:before="274"/>
        <w:ind w:left="2057" w:right="0" w:firstLine="0"/>
        <w:jc w:val="left"/>
        <w:rPr>
          <w:rFonts w:hint="default"/>
          <w:sz w:val="24"/>
          <w:lang w:val="en-US"/>
        </w:rPr>
        <w:sectPr>
          <w:pgSz w:w="11910" w:h="16840"/>
          <w:pgMar w:top="580" w:right="0" w:bottom="660" w:left="1700" w:header="361" w:footer="466" w:gutter="0"/>
          <w:cols w:space="720" w:num="1"/>
        </w:sectPr>
      </w:pPr>
      <w:r>
        <w:rPr>
          <w:b w:val="0"/>
          <w:sz w:val="20"/>
        </w:rPr>
        <w:drawing>
          <wp:anchor distT="0" distB="0" distL="0" distR="0" simplePos="0" relativeHeight="251693056" behindDoc="0" locked="0" layoutInCell="1" allowOverlap="1">
            <wp:simplePos x="0" y="0"/>
            <wp:positionH relativeFrom="column">
              <wp:posOffset>222885</wp:posOffset>
            </wp:positionH>
            <wp:positionV relativeFrom="paragraph">
              <wp:posOffset>146685</wp:posOffset>
            </wp:positionV>
            <wp:extent cx="4563745" cy="6116955"/>
            <wp:effectExtent l="0" t="0" r="8255" b="9525"/>
            <wp:wrapTopAndBottom/>
            <wp:docPr id="38" name="Image 38" descr="C:/Users/Niranjan Gaonkar/Pictures/Screenshots/Screenshot 2024-12-30 010939.pngScreenshot 2024-12-30 010939"/>
            <wp:cNvGraphicFramePr/>
            <a:graphic xmlns:a="http://schemas.openxmlformats.org/drawingml/2006/main">
              <a:graphicData uri="http://schemas.openxmlformats.org/drawingml/2006/picture">
                <pic:pic xmlns:pic="http://schemas.openxmlformats.org/drawingml/2006/picture">
                  <pic:nvPicPr>
                    <pic:cNvPr id="38" name="Image 38" descr="C:/Users/Niranjan Gaonkar/Pictures/Screenshots/Screenshot 2024-12-30 010939.pngScreenshot 2024-12-30 010939"/>
                    <pic:cNvPicPr/>
                  </pic:nvPicPr>
                  <pic:blipFill>
                    <a:blip r:embed="rId40"/>
                    <a:srcRect t="3680" b="3680"/>
                    <a:stretch>
                      <a:fillRect/>
                    </a:stretch>
                  </pic:blipFill>
                  <pic:spPr>
                    <a:xfrm>
                      <a:off x="0" y="0"/>
                      <a:ext cx="4563745" cy="6116955"/>
                    </a:xfrm>
                    <a:prstGeom prst="rect">
                      <a:avLst/>
                    </a:prstGeom>
                  </pic:spPr>
                </pic:pic>
              </a:graphicData>
            </a:graphic>
          </wp:anchor>
        </w:drawing>
      </w:r>
      <w:r>
        <w:rPr>
          <w:sz w:val="24"/>
        </w:rPr>
        <w:t>Figure</w:t>
      </w:r>
      <w:r>
        <w:rPr>
          <w:spacing w:val="39"/>
          <w:sz w:val="24"/>
        </w:rPr>
        <w:t xml:space="preserve"> </w:t>
      </w:r>
      <w:r>
        <w:rPr>
          <w:sz w:val="24"/>
        </w:rPr>
        <w:t>6.1:</w:t>
      </w:r>
      <w:r>
        <w:rPr>
          <w:spacing w:val="71"/>
          <w:sz w:val="24"/>
        </w:rPr>
        <w:t xml:space="preserve"> </w:t>
      </w:r>
      <w:r>
        <w:rPr>
          <w:sz w:val="24"/>
        </w:rPr>
        <w:t>Schema</w:t>
      </w:r>
      <w:r>
        <w:rPr>
          <w:spacing w:val="39"/>
          <w:sz w:val="24"/>
        </w:rPr>
        <w:t xml:space="preserve"> </w:t>
      </w:r>
      <w:r>
        <w:rPr>
          <w:sz w:val="24"/>
        </w:rPr>
        <w:t>Diagram</w:t>
      </w:r>
      <w:r>
        <w:rPr>
          <w:spacing w:val="41"/>
          <w:sz w:val="24"/>
        </w:rPr>
        <w:t xml:space="preserve"> </w:t>
      </w:r>
      <w:r>
        <w:rPr>
          <w:sz w:val="24"/>
        </w:rPr>
        <w:t>of</w:t>
      </w:r>
      <w:r>
        <w:rPr>
          <w:spacing w:val="39"/>
          <w:sz w:val="24"/>
        </w:rPr>
        <w:t xml:space="preserve"> </w:t>
      </w:r>
      <w:r>
        <w:rPr>
          <w:sz w:val="24"/>
        </w:rPr>
        <w:t>your</w:t>
      </w:r>
      <w:r>
        <w:rPr>
          <w:spacing w:val="40"/>
          <w:sz w:val="24"/>
        </w:rPr>
        <w:t xml:space="preserve"> </w:t>
      </w:r>
      <w:r>
        <w:rPr>
          <w:sz w:val="24"/>
        </w:rPr>
        <w:t>project</w:t>
      </w:r>
      <w:r>
        <w:rPr>
          <w:spacing w:val="40"/>
          <w:sz w:val="24"/>
        </w:rPr>
        <w:t xml:space="preserve"> </w:t>
      </w:r>
      <w:r>
        <w:rPr>
          <w:spacing w:val="-4"/>
          <w:sz w:val="24"/>
        </w:rPr>
        <w:t>wor</w:t>
      </w:r>
      <w:r>
        <w:rPr>
          <w:rFonts w:hint="default"/>
          <w:spacing w:val="-4"/>
          <w:sz w:val="24"/>
          <w:lang w:val="en-US"/>
        </w:rPr>
        <w:t>d</w:t>
      </w:r>
    </w:p>
    <w:p w14:paraId="26BEA065">
      <w:pPr>
        <w:pStyle w:val="7"/>
        <w:spacing w:before="0"/>
        <w:rPr>
          <w:b w:val="0"/>
          <w:sz w:val="49"/>
        </w:rPr>
      </w:pPr>
    </w:p>
    <w:p w14:paraId="2FC1036D">
      <w:pPr>
        <w:pStyle w:val="2"/>
        <w:spacing w:line="520" w:lineRule="auto"/>
        <w:ind w:right="4723"/>
      </w:pPr>
      <w:r>
        <w:rPr>
          <w:w w:val="115"/>
        </w:rPr>
        <w:t xml:space="preserve">Chapter 7 </w:t>
      </w:r>
      <w:r>
        <w:rPr>
          <w:spacing w:val="-2"/>
          <w:w w:val="115"/>
        </w:rPr>
        <w:t>Implementation</w:t>
      </w:r>
    </w:p>
    <w:p w14:paraId="66FAD986">
      <w:pPr>
        <w:pStyle w:val="4"/>
        <w:numPr>
          <w:ilvl w:val="1"/>
          <w:numId w:val="11"/>
        </w:numPr>
        <w:tabs>
          <w:tab w:val="left" w:pos="982"/>
        </w:tabs>
        <w:spacing w:before="297" w:after="0" w:line="240" w:lineRule="auto"/>
        <w:ind w:left="1542" w:leftChars="0" w:right="0" w:hanging="882" w:firstLineChars="0"/>
        <w:jc w:val="left"/>
      </w:pPr>
      <w:bookmarkStart w:id="8" w:name="_TOC_250002"/>
      <w:r>
        <w:rPr>
          <w:w w:val="120"/>
        </w:rPr>
        <w:t>Table</w:t>
      </w:r>
      <w:r>
        <w:rPr>
          <w:spacing w:val="28"/>
          <w:w w:val="120"/>
        </w:rPr>
        <w:t xml:space="preserve"> </w:t>
      </w:r>
      <w:bookmarkEnd w:id="8"/>
      <w:r>
        <w:rPr>
          <w:spacing w:val="-2"/>
          <w:w w:val="120"/>
        </w:rPr>
        <w:t>Structure</w:t>
      </w:r>
    </w:p>
    <w:p w14:paraId="2528480F">
      <w:pPr>
        <w:pStyle w:val="11"/>
        <w:numPr>
          <w:ilvl w:val="0"/>
          <w:numId w:val="12"/>
        </w:numPr>
        <w:tabs>
          <w:tab w:val="left" w:pos="308"/>
        </w:tabs>
        <w:spacing w:before="350" w:after="0" w:line="355" w:lineRule="auto"/>
        <w:ind w:left="0" w:leftChars="0" w:right="450" w:firstLine="0" w:firstLineChars="0"/>
        <w:jc w:val="left"/>
        <w:rPr>
          <w:b w:val="0"/>
          <w:bCs/>
          <w:sz w:val="20"/>
          <w:szCs w:val="20"/>
        </w:rPr>
      </w:pPr>
      <w:r>
        <w:rPr>
          <w:b w:val="0"/>
          <w:bCs/>
          <w:w w:val="130"/>
          <w:sz w:val="20"/>
          <w:szCs w:val="20"/>
        </w:rPr>
        <w:t>CREATE</w:t>
      </w:r>
      <w:r>
        <w:rPr>
          <w:b w:val="0"/>
          <w:bCs/>
          <w:spacing w:val="40"/>
          <w:w w:val="130"/>
          <w:sz w:val="20"/>
          <w:szCs w:val="20"/>
        </w:rPr>
        <w:t xml:space="preserve"> </w:t>
      </w:r>
      <w:r>
        <w:rPr>
          <w:b w:val="0"/>
          <w:bCs/>
          <w:w w:val="130"/>
          <w:sz w:val="20"/>
          <w:szCs w:val="20"/>
        </w:rPr>
        <w:t>TABLE</w:t>
      </w:r>
      <w:r>
        <w:rPr>
          <w:b w:val="0"/>
          <w:bCs/>
          <w:spacing w:val="40"/>
          <w:w w:val="130"/>
          <w:sz w:val="20"/>
          <w:szCs w:val="20"/>
        </w:rPr>
        <w:t xml:space="preserve"> </w:t>
      </w:r>
      <w:r>
        <w:rPr>
          <w:b w:val="0"/>
          <w:bCs/>
          <w:w w:val="130"/>
          <w:sz w:val="20"/>
          <w:szCs w:val="20"/>
        </w:rPr>
        <w:t>‘tbladmin‘</w:t>
      </w:r>
      <w:r>
        <w:rPr>
          <w:b w:val="0"/>
          <w:bCs/>
          <w:spacing w:val="40"/>
          <w:w w:val="130"/>
          <w:sz w:val="20"/>
          <w:szCs w:val="20"/>
        </w:rPr>
        <w:t xml:space="preserve"> </w:t>
      </w:r>
      <w:r>
        <w:rPr>
          <w:b w:val="0"/>
          <w:bCs/>
          <w:w w:val="130"/>
          <w:sz w:val="20"/>
          <w:szCs w:val="20"/>
        </w:rPr>
        <w:t>(</w:t>
      </w:r>
      <w:r>
        <w:rPr>
          <w:b w:val="0"/>
          <w:bCs/>
          <w:spacing w:val="40"/>
          <w:w w:val="130"/>
          <w:sz w:val="20"/>
          <w:szCs w:val="20"/>
        </w:rPr>
        <w:t xml:space="preserve"> </w:t>
      </w:r>
      <w:r>
        <w:rPr>
          <w:b w:val="0"/>
          <w:bCs/>
          <w:w w:val="130"/>
          <w:sz w:val="20"/>
          <w:szCs w:val="20"/>
        </w:rPr>
        <w:t>‘Id‘</w:t>
      </w:r>
      <w:r>
        <w:rPr>
          <w:b w:val="0"/>
          <w:bCs/>
          <w:spacing w:val="40"/>
          <w:w w:val="130"/>
          <w:sz w:val="20"/>
          <w:szCs w:val="20"/>
        </w:rPr>
        <w:t xml:space="preserve"> </w:t>
      </w:r>
      <w:r>
        <w:rPr>
          <w:b w:val="0"/>
          <w:bCs/>
          <w:w w:val="130"/>
          <w:sz w:val="20"/>
          <w:szCs w:val="20"/>
        </w:rPr>
        <w:t>int(10)</w:t>
      </w:r>
      <w:r>
        <w:rPr>
          <w:b w:val="0"/>
          <w:bCs/>
          <w:spacing w:val="40"/>
          <w:w w:val="130"/>
          <w:sz w:val="20"/>
          <w:szCs w:val="20"/>
        </w:rPr>
        <w:t xml:space="preserve"> </w:t>
      </w:r>
      <w:r>
        <w:rPr>
          <w:b w:val="0"/>
          <w:bCs/>
          <w:w w:val="130"/>
          <w:sz w:val="20"/>
          <w:szCs w:val="20"/>
        </w:rPr>
        <w:t>NOT</w:t>
      </w:r>
      <w:r>
        <w:rPr>
          <w:b w:val="0"/>
          <w:bCs/>
          <w:spacing w:val="40"/>
          <w:w w:val="130"/>
          <w:sz w:val="20"/>
          <w:szCs w:val="20"/>
        </w:rPr>
        <w:t xml:space="preserve"> </w:t>
      </w:r>
      <w:r>
        <w:rPr>
          <w:b w:val="0"/>
          <w:bCs/>
          <w:w w:val="130"/>
          <w:sz w:val="20"/>
          <w:szCs w:val="20"/>
        </w:rPr>
        <w:t>NULL,</w:t>
      </w:r>
      <w:r>
        <w:rPr>
          <w:b w:val="0"/>
          <w:bCs/>
          <w:spacing w:val="40"/>
          <w:w w:val="130"/>
          <w:sz w:val="20"/>
          <w:szCs w:val="20"/>
        </w:rPr>
        <w:t xml:space="preserve"> </w:t>
      </w:r>
      <w:r>
        <w:rPr>
          <w:b w:val="0"/>
          <w:bCs/>
          <w:w w:val="130"/>
          <w:sz w:val="20"/>
          <w:szCs w:val="20"/>
        </w:rPr>
        <w:t>‘firstName‘</w:t>
      </w:r>
      <w:r>
        <w:rPr>
          <w:b w:val="0"/>
          <w:bCs/>
          <w:spacing w:val="40"/>
          <w:w w:val="130"/>
          <w:sz w:val="20"/>
          <w:szCs w:val="20"/>
        </w:rPr>
        <w:t xml:space="preserve"> </w:t>
      </w:r>
      <w:r>
        <w:rPr>
          <w:b w:val="0"/>
          <w:bCs/>
          <w:w w:val="130"/>
          <w:sz w:val="20"/>
          <w:szCs w:val="20"/>
        </w:rPr>
        <w:t>var- char(50)</w:t>
      </w:r>
      <w:r>
        <w:rPr>
          <w:b w:val="0"/>
          <w:bCs/>
          <w:spacing w:val="22"/>
          <w:w w:val="130"/>
          <w:sz w:val="20"/>
          <w:szCs w:val="20"/>
        </w:rPr>
        <w:t xml:space="preserve"> </w:t>
      </w:r>
      <w:r>
        <w:rPr>
          <w:b w:val="0"/>
          <w:bCs/>
          <w:w w:val="130"/>
          <w:sz w:val="20"/>
          <w:szCs w:val="20"/>
        </w:rPr>
        <w:t>NOT</w:t>
      </w:r>
      <w:r>
        <w:rPr>
          <w:b w:val="0"/>
          <w:bCs/>
          <w:spacing w:val="22"/>
          <w:w w:val="130"/>
          <w:sz w:val="20"/>
          <w:szCs w:val="20"/>
        </w:rPr>
        <w:t xml:space="preserve"> </w:t>
      </w:r>
      <w:r>
        <w:rPr>
          <w:b w:val="0"/>
          <w:bCs/>
          <w:w w:val="130"/>
          <w:sz w:val="20"/>
          <w:szCs w:val="20"/>
        </w:rPr>
        <w:t>NULL,</w:t>
      </w:r>
      <w:r>
        <w:rPr>
          <w:b w:val="0"/>
          <w:bCs/>
          <w:spacing w:val="22"/>
          <w:w w:val="130"/>
          <w:sz w:val="20"/>
          <w:szCs w:val="20"/>
        </w:rPr>
        <w:t xml:space="preserve"> </w:t>
      </w:r>
      <w:r>
        <w:rPr>
          <w:b w:val="0"/>
          <w:bCs/>
          <w:w w:val="130"/>
          <w:sz w:val="20"/>
          <w:szCs w:val="20"/>
        </w:rPr>
        <w:t>‘lastName‘</w:t>
      </w:r>
      <w:r>
        <w:rPr>
          <w:b w:val="0"/>
          <w:bCs/>
          <w:spacing w:val="22"/>
          <w:w w:val="130"/>
          <w:sz w:val="20"/>
          <w:szCs w:val="20"/>
        </w:rPr>
        <w:t xml:space="preserve"> </w:t>
      </w:r>
      <w:r>
        <w:rPr>
          <w:b w:val="0"/>
          <w:bCs/>
          <w:w w:val="130"/>
          <w:sz w:val="20"/>
          <w:szCs w:val="20"/>
        </w:rPr>
        <w:t>varchar(50)</w:t>
      </w:r>
      <w:r>
        <w:rPr>
          <w:b w:val="0"/>
          <w:bCs/>
          <w:spacing w:val="22"/>
          <w:w w:val="130"/>
          <w:sz w:val="20"/>
          <w:szCs w:val="20"/>
        </w:rPr>
        <w:t xml:space="preserve"> </w:t>
      </w:r>
      <w:r>
        <w:rPr>
          <w:b w:val="0"/>
          <w:bCs/>
          <w:w w:val="130"/>
          <w:sz w:val="20"/>
          <w:szCs w:val="20"/>
        </w:rPr>
        <w:t>NOT</w:t>
      </w:r>
      <w:r>
        <w:rPr>
          <w:b w:val="0"/>
          <w:bCs/>
          <w:spacing w:val="22"/>
          <w:w w:val="130"/>
          <w:sz w:val="20"/>
          <w:szCs w:val="20"/>
        </w:rPr>
        <w:t xml:space="preserve"> </w:t>
      </w:r>
      <w:r>
        <w:rPr>
          <w:b w:val="0"/>
          <w:bCs/>
          <w:w w:val="130"/>
          <w:sz w:val="20"/>
          <w:szCs w:val="20"/>
        </w:rPr>
        <w:t>NULL,</w:t>
      </w:r>
      <w:r>
        <w:rPr>
          <w:b w:val="0"/>
          <w:bCs/>
          <w:spacing w:val="22"/>
          <w:w w:val="130"/>
          <w:sz w:val="20"/>
          <w:szCs w:val="20"/>
        </w:rPr>
        <w:t xml:space="preserve"> </w:t>
      </w:r>
      <w:r>
        <w:rPr>
          <w:b w:val="0"/>
          <w:bCs/>
          <w:w w:val="130"/>
          <w:sz w:val="20"/>
          <w:szCs w:val="20"/>
        </w:rPr>
        <w:t xml:space="preserve">‘emailAddress‘ </w:t>
      </w:r>
      <w:r>
        <w:rPr>
          <w:b w:val="0"/>
          <w:bCs/>
          <w:w w:val="125"/>
          <w:sz w:val="20"/>
          <w:szCs w:val="20"/>
        </w:rPr>
        <w:t xml:space="preserve">varchar(50) NOT NULL, ‘password‘ varchar(50) NOT NULL ) ENGINE=MyISAM </w:t>
      </w:r>
      <w:r>
        <w:rPr>
          <w:b w:val="0"/>
          <w:bCs/>
          <w:w w:val="130"/>
          <w:sz w:val="20"/>
          <w:szCs w:val="20"/>
        </w:rPr>
        <w:t>DEFAULT</w:t>
      </w:r>
      <w:r>
        <w:rPr>
          <w:b w:val="0"/>
          <w:bCs/>
          <w:spacing w:val="40"/>
          <w:w w:val="130"/>
          <w:sz w:val="20"/>
          <w:szCs w:val="20"/>
        </w:rPr>
        <w:t xml:space="preserve"> </w:t>
      </w:r>
      <w:r>
        <w:rPr>
          <w:b w:val="0"/>
          <w:bCs/>
          <w:w w:val="130"/>
          <w:sz w:val="20"/>
          <w:szCs w:val="20"/>
        </w:rPr>
        <w:t>CHARSET=latin1;</w:t>
      </w:r>
    </w:p>
    <w:p w14:paraId="05F5DDA3">
      <w:pPr>
        <w:pStyle w:val="7"/>
        <w:spacing w:before="41"/>
        <w:rPr>
          <w:b w:val="0"/>
          <w:bCs/>
          <w:sz w:val="20"/>
          <w:szCs w:val="20"/>
        </w:rPr>
      </w:pPr>
    </w:p>
    <w:p w14:paraId="7D3055F9">
      <w:pPr>
        <w:pStyle w:val="11"/>
        <w:numPr>
          <w:ilvl w:val="0"/>
          <w:numId w:val="12"/>
        </w:numPr>
        <w:tabs>
          <w:tab w:val="left" w:pos="308"/>
        </w:tabs>
        <w:spacing w:before="0" w:after="0" w:line="355" w:lineRule="auto"/>
        <w:ind w:left="0" w:leftChars="0" w:right="1078" w:firstLine="0" w:firstLineChars="0"/>
        <w:jc w:val="both"/>
        <w:rPr>
          <w:b w:val="0"/>
          <w:bCs/>
          <w:sz w:val="20"/>
          <w:szCs w:val="20"/>
        </w:rPr>
      </w:pPr>
      <w:r>
        <w:rPr>
          <w:b w:val="0"/>
          <w:bCs/>
          <w:w w:val="130"/>
          <w:sz w:val="20"/>
          <w:szCs w:val="20"/>
        </w:rPr>
        <w:t>CREATE</w:t>
      </w:r>
      <w:r>
        <w:rPr>
          <w:b w:val="0"/>
          <w:bCs/>
          <w:spacing w:val="-13"/>
          <w:w w:val="130"/>
          <w:sz w:val="20"/>
          <w:szCs w:val="20"/>
        </w:rPr>
        <w:t xml:space="preserve"> </w:t>
      </w:r>
      <w:r>
        <w:rPr>
          <w:b w:val="0"/>
          <w:bCs/>
          <w:w w:val="130"/>
          <w:sz w:val="20"/>
          <w:szCs w:val="20"/>
        </w:rPr>
        <w:t>TABLE</w:t>
      </w:r>
      <w:r>
        <w:rPr>
          <w:b w:val="0"/>
          <w:bCs/>
          <w:spacing w:val="-13"/>
          <w:w w:val="130"/>
          <w:sz w:val="20"/>
          <w:szCs w:val="20"/>
        </w:rPr>
        <w:t xml:space="preserve"> </w:t>
      </w:r>
      <w:r>
        <w:rPr>
          <w:b w:val="0"/>
          <w:bCs/>
          <w:w w:val="130"/>
          <w:sz w:val="20"/>
          <w:szCs w:val="20"/>
        </w:rPr>
        <w:t>‘tblattendance‘</w:t>
      </w:r>
      <w:r>
        <w:rPr>
          <w:b w:val="0"/>
          <w:bCs/>
          <w:spacing w:val="-13"/>
          <w:w w:val="130"/>
          <w:sz w:val="20"/>
          <w:szCs w:val="20"/>
        </w:rPr>
        <w:t xml:space="preserve"> </w:t>
      </w:r>
      <w:r>
        <w:rPr>
          <w:b w:val="0"/>
          <w:bCs/>
          <w:w w:val="130"/>
          <w:sz w:val="20"/>
          <w:szCs w:val="20"/>
        </w:rPr>
        <w:t>(</w:t>
      </w:r>
      <w:r>
        <w:rPr>
          <w:b w:val="0"/>
          <w:bCs/>
          <w:spacing w:val="-13"/>
          <w:w w:val="130"/>
          <w:sz w:val="20"/>
          <w:szCs w:val="20"/>
        </w:rPr>
        <w:t xml:space="preserve"> </w:t>
      </w:r>
      <w:r>
        <w:rPr>
          <w:b w:val="0"/>
          <w:bCs/>
          <w:w w:val="130"/>
          <w:sz w:val="20"/>
          <w:szCs w:val="20"/>
        </w:rPr>
        <w:t>‘Id‘</w:t>
      </w:r>
      <w:r>
        <w:rPr>
          <w:b w:val="0"/>
          <w:bCs/>
          <w:spacing w:val="-13"/>
          <w:w w:val="130"/>
          <w:sz w:val="20"/>
          <w:szCs w:val="20"/>
        </w:rPr>
        <w:t xml:space="preserve"> </w:t>
      </w:r>
      <w:r>
        <w:rPr>
          <w:b w:val="0"/>
          <w:bCs/>
          <w:w w:val="130"/>
          <w:sz w:val="20"/>
          <w:szCs w:val="20"/>
        </w:rPr>
        <w:t>int(10)</w:t>
      </w:r>
      <w:r>
        <w:rPr>
          <w:b w:val="0"/>
          <w:bCs/>
          <w:spacing w:val="-13"/>
          <w:w w:val="130"/>
          <w:sz w:val="20"/>
          <w:szCs w:val="20"/>
        </w:rPr>
        <w:t xml:space="preserve"> </w:t>
      </w:r>
      <w:r>
        <w:rPr>
          <w:b w:val="0"/>
          <w:bCs/>
          <w:w w:val="130"/>
          <w:sz w:val="20"/>
          <w:szCs w:val="20"/>
        </w:rPr>
        <w:t>NOT</w:t>
      </w:r>
      <w:r>
        <w:rPr>
          <w:b w:val="0"/>
          <w:bCs/>
          <w:spacing w:val="-13"/>
          <w:w w:val="130"/>
          <w:sz w:val="20"/>
          <w:szCs w:val="20"/>
        </w:rPr>
        <w:t xml:space="preserve"> </w:t>
      </w:r>
      <w:r>
        <w:rPr>
          <w:b w:val="0"/>
          <w:bCs/>
          <w:w w:val="130"/>
          <w:sz w:val="20"/>
          <w:szCs w:val="20"/>
        </w:rPr>
        <w:t>NULL,</w:t>
      </w:r>
      <w:r>
        <w:rPr>
          <w:b w:val="0"/>
          <w:bCs/>
          <w:spacing w:val="-13"/>
          <w:w w:val="130"/>
          <w:sz w:val="20"/>
          <w:szCs w:val="20"/>
        </w:rPr>
        <w:t xml:space="preserve"> </w:t>
      </w:r>
      <w:r>
        <w:rPr>
          <w:b w:val="0"/>
          <w:bCs/>
          <w:w w:val="130"/>
          <w:sz w:val="20"/>
          <w:szCs w:val="20"/>
        </w:rPr>
        <w:t>‘admissionNo‘ varchar(255) NOT NULL, ‘classId‘ varchar(10) NOT NULL, ‘classArmId‘ varchar(10)</w:t>
      </w:r>
      <w:r>
        <w:rPr>
          <w:b w:val="0"/>
          <w:bCs/>
          <w:spacing w:val="-15"/>
          <w:w w:val="130"/>
          <w:sz w:val="20"/>
          <w:szCs w:val="20"/>
        </w:rPr>
        <w:t xml:space="preserve"> </w:t>
      </w:r>
      <w:r>
        <w:rPr>
          <w:b w:val="0"/>
          <w:bCs/>
          <w:w w:val="130"/>
          <w:sz w:val="20"/>
          <w:szCs w:val="20"/>
        </w:rPr>
        <w:t>NOT</w:t>
      </w:r>
      <w:r>
        <w:rPr>
          <w:b w:val="0"/>
          <w:bCs/>
          <w:spacing w:val="-15"/>
          <w:w w:val="130"/>
          <w:sz w:val="20"/>
          <w:szCs w:val="20"/>
        </w:rPr>
        <w:t xml:space="preserve"> </w:t>
      </w:r>
      <w:r>
        <w:rPr>
          <w:b w:val="0"/>
          <w:bCs/>
          <w:w w:val="130"/>
          <w:sz w:val="20"/>
          <w:szCs w:val="20"/>
        </w:rPr>
        <w:t>NULL,</w:t>
      </w:r>
      <w:r>
        <w:rPr>
          <w:b w:val="0"/>
          <w:bCs/>
          <w:spacing w:val="-15"/>
          <w:w w:val="130"/>
          <w:sz w:val="20"/>
          <w:szCs w:val="20"/>
        </w:rPr>
        <w:t xml:space="preserve"> </w:t>
      </w:r>
      <w:r>
        <w:rPr>
          <w:b w:val="0"/>
          <w:bCs/>
          <w:w w:val="130"/>
          <w:sz w:val="20"/>
          <w:szCs w:val="20"/>
        </w:rPr>
        <w:t>‘sessionTermId‘</w:t>
      </w:r>
      <w:r>
        <w:rPr>
          <w:b w:val="0"/>
          <w:bCs/>
          <w:spacing w:val="-15"/>
          <w:w w:val="130"/>
          <w:sz w:val="20"/>
          <w:szCs w:val="20"/>
        </w:rPr>
        <w:t xml:space="preserve"> </w:t>
      </w:r>
      <w:r>
        <w:rPr>
          <w:b w:val="0"/>
          <w:bCs/>
          <w:w w:val="130"/>
          <w:sz w:val="20"/>
          <w:szCs w:val="20"/>
        </w:rPr>
        <w:t>varchar(10)</w:t>
      </w:r>
      <w:r>
        <w:rPr>
          <w:b w:val="0"/>
          <w:bCs/>
          <w:spacing w:val="-15"/>
          <w:w w:val="130"/>
          <w:sz w:val="20"/>
          <w:szCs w:val="20"/>
        </w:rPr>
        <w:t xml:space="preserve"> </w:t>
      </w:r>
      <w:r>
        <w:rPr>
          <w:b w:val="0"/>
          <w:bCs/>
          <w:w w:val="130"/>
          <w:sz w:val="20"/>
          <w:szCs w:val="20"/>
        </w:rPr>
        <w:t>NOT</w:t>
      </w:r>
      <w:r>
        <w:rPr>
          <w:b w:val="0"/>
          <w:bCs/>
          <w:spacing w:val="-15"/>
          <w:w w:val="130"/>
          <w:sz w:val="20"/>
          <w:szCs w:val="20"/>
        </w:rPr>
        <w:t xml:space="preserve"> </w:t>
      </w:r>
      <w:r>
        <w:rPr>
          <w:b w:val="0"/>
          <w:bCs/>
          <w:w w:val="130"/>
          <w:sz w:val="20"/>
          <w:szCs w:val="20"/>
        </w:rPr>
        <w:t>NULL,</w:t>
      </w:r>
      <w:r>
        <w:rPr>
          <w:b w:val="0"/>
          <w:bCs/>
          <w:spacing w:val="-15"/>
          <w:w w:val="130"/>
          <w:sz w:val="20"/>
          <w:szCs w:val="20"/>
        </w:rPr>
        <w:t xml:space="preserve"> </w:t>
      </w:r>
      <w:r>
        <w:rPr>
          <w:b w:val="0"/>
          <w:bCs/>
          <w:w w:val="130"/>
          <w:sz w:val="20"/>
          <w:szCs w:val="20"/>
        </w:rPr>
        <w:t>‘status‘ varchar(10) NOT NULL, ‘dateTimeTaken‘ varchar(20) NOT NULL ) EN- GINE=MyISAM</w:t>
      </w:r>
      <w:r>
        <w:rPr>
          <w:b w:val="0"/>
          <w:bCs/>
          <w:spacing w:val="80"/>
          <w:w w:val="130"/>
          <w:sz w:val="20"/>
          <w:szCs w:val="20"/>
        </w:rPr>
        <w:t xml:space="preserve"> </w:t>
      </w:r>
      <w:r>
        <w:rPr>
          <w:b w:val="0"/>
          <w:bCs/>
          <w:w w:val="130"/>
          <w:sz w:val="20"/>
          <w:szCs w:val="20"/>
        </w:rPr>
        <w:t>DEFAULT</w:t>
      </w:r>
      <w:r>
        <w:rPr>
          <w:b w:val="0"/>
          <w:bCs/>
          <w:spacing w:val="80"/>
          <w:w w:val="130"/>
          <w:sz w:val="20"/>
          <w:szCs w:val="20"/>
        </w:rPr>
        <w:t xml:space="preserve"> </w:t>
      </w:r>
      <w:r>
        <w:rPr>
          <w:b w:val="0"/>
          <w:bCs/>
          <w:w w:val="130"/>
          <w:sz w:val="20"/>
          <w:szCs w:val="20"/>
        </w:rPr>
        <w:t>CHARSET=latin1;</w:t>
      </w:r>
    </w:p>
    <w:p w14:paraId="33C18981">
      <w:pPr>
        <w:pStyle w:val="7"/>
        <w:spacing w:before="40"/>
        <w:rPr>
          <w:b w:val="0"/>
          <w:bCs/>
          <w:sz w:val="20"/>
          <w:szCs w:val="20"/>
        </w:rPr>
      </w:pPr>
    </w:p>
    <w:p w14:paraId="294A07D3">
      <w:pPr>
        <w:pStyle w:val="11"/>
        <w:numPr>
          <w:ilvl w:val="0"/>
          <w:numId w:val="12"/>
        </w:numPr>
        <w:tabs>
          <w:tab w:val="left" w:pos="308"/>
        </w:tabs>
        <w:spacing w:before="0" w:after="0" w:line="355" w:lineRule="auto"/>
        <w:ind w:left="0" w:leftChars="0" w:right="1079" w:firstLine="0" w:firstLineChars="0"/>
        <w:jc w:val="both"/>
        <w:rPr>
          <w:b w:val="0"/>
          <w:bCs/>
          <w:sz w:val="20"/>
          <w:szCs w:val="20"/>
        </w:rPr>
      </w:pPr>
      <w:r>
        <w:rPr>
          <w:b w:val="0"/>
          <w:bCs/>
          <w:w w:val="130"/>
          <w:sz w:val="20"/>
          <w:szCs w:val="20"/>
        </w:rPr>
        <w:t>CREATE TABLE ‘tblclass‘ ( ‘Id‘ int(10) NOT NULL, ‘className‘ var- char(255)</w:t>
      </w:r>
      <w:r>
        <w:rPr>
          <w:b w:val="0"/>
          <w:bCs/>
          <w:spacing w:val="46"/>
          <w:w w:val="130"/>
          <w:sz w:val="20"/>
          <w:szCs w:val="20"/>
        </w:rPr>
        <w:t xml:space="preserve"> </w:t>
      </w:r>
      <w:r>
        <w:rPr>
          <w:b w:val="0"/>
          <w:bCs/>
          <w:w w:val="130"/>
          <w:sz w:val="20"/>
          <w:szCs w:val="20"/>
        </w:rPr>
        <w:t>NOT</w:t>
      </w:r>
      <w:r>
        <w:rPr>
          <w:b w:val="0"/>
          <w:bCs/>
          <w:spacing w:val="47"/>
          <w:w w:val="130"/>
          <w:sz w:val="20"/>
          <w:szCs w:val="20"/>
        </w:rPr>
        <w:t xml:space="preserve"> </w:t>
      </w:r>
      <w:r>
        <w:rPr>
          <w:b w:val="0"/>
          <w:bCs/>
          <w:w w:val="130"/>
          <w:sz w:val="20"/>
          <w:szCs w:val="20"/>
        </w:rPr>
        <w:t>NULL</w:t>
      </w:r>
      <w:r>
        <w:rPr>
          <w:b w:val="0"/>
          <w:bCs/>
          <w:spacing w:val="47"/>
          <w:w w:val="130"/>
          <w:sz w:val="20"/>
          <w:szCs w:val="20"/>
        </w:rPr>
        <w:t xml:space="preserve"> </w:t>
      </w:r>
      <w:r>
        <w:rPr>
          <w:b w:val="0"/>
          <w:bCs/>
          <w:w w:val="130"/>
          <w:sz w:val="20"/>
          <w:szCs w:val="20"/>
        </w:rPr>
        <w:t>)</w:t>
      </w:r>
      <w:r>
        <w:rPr>
          <w:b w:val="0"/>
          <w:bCs/>
          <w:spacing w:val="47"/>
          <w:w w:val="130"/>
          <w:sz w:val="20"/>
          <w:szCs w:val="20"/>
        </w:rPr>
        <w:t xml:space="preserve"> </w:t>
      </w:r>
      <w:r>
        <w:rPr>
          <w:b w:val="0"/>
          <w:bCs/>
          <w:w w:val="130"/>
          <w:sz w:val="20"/>
          <w:szCs w:val="20"/>
        </w:rPr>
        <w:t>ENGINE=MyISAM</w:t>
      </w:r>
      <w:r>
        <w:rPr>
          <w:b w:val="0"/>
          <w:bCs/>
          <w:spacing w:val="47"/>
          <w:w w:val="130"/>
          <w:sz w:val="20"/>
          <w:szCs w:val="20"/>
        </w:rPr>
        <w:t xml:space="preserve"> </w:t>
      </w:r>
      <w:r>
        <w:rPr>
          <w:b w:val="0"/>
          <w:bCs/>
          <w:w w:val="130"/>
          <w:sz w:val="20"/>
          <w:szCs w:val="20"/>
        </w:rPr>
        <w:t>DEFAULT</w:t>
      </w:r>
      <w:r>
        <w:rPr>
          <w:b w:val="0"/>
          <w:bCs/>
          <w:spacing w:val="47"/>
          <w:w w:val="130"/>
          <w:sz w:val="20"/>
          <w:szCs w:val="20"/>
        </w:rPr>
        <w:t xml:space="preserve"> </w:t>
      </w:r>
      <w:r>
        <w:rPr>
          <w:b w:val="0"/>
          <w:bCs/>
          <w:spacing w:val="-2"/>
          <w:w w:val="130"/>
          <w:sz w:val="20"/>
          <w:szCs w:val="20"/>
        </w:rPr>
        <w:t>CHARSET=latin1;</w:t>
      </w:r>
    </w:p>
    <w:p w14:paraId="33328DFA">
      <w:pPr>
        <w:pStyle w:val="7"/>
        <w:spacing w:before="41"/>
        <w:rPr>
          <w:b w:val="0"/>
          <w:bCs/>
          <w:sz w:val="20"/>
          <w:szCs w:val="20"/>
        </w:rPr>
      </w:pPr>
    </w:p>
    <w:p w14:paraId="67BE80B3">
      <w:pPr>
        <w:pStyle w:val="11"/>
        <w:numPr>
          <w:ilvl w:val="0"/>
          <w:numId w:val="12"/>
        </w:numPr>
        <w:tabs>
          <w:tab w:val="left" w:pos="308"/>
        </w:tabs>
        <w:spacing w:before="1" w:after="0" w:line="355" w:lineRule="auto"/>
        <w:ind w:left="0" w:leftChars="0" w:right="1029" w:firstLine="0" w:firstLineChars="0"/>
        <w:jc w:val="both"/>
        <w:rPr>
          <w:b w:val="0"/>
          <w:bCs/>
          <w:sz w:val="20"/>
          <w:szCs w:val="20"/>
        </w:rPr>
      </w:pPr>
      <w:r>
        <w:rPr>
          <w:b w:val="0"/>
          <w:bCs/>
          <w:w w:val="130"/>
          <w:sz w:val="20"/>
          <w:szCs w:val="20"/>
        </w:rPr>
        <w:t xml:space="preserve">CREATE TABLE ‘tblclassarms‘ ( ‘Id‘ int(10) NOT NULL, ‘classId‘ var- </w:t>
      </w:r>
      <w:r>
        <w:rPr>
          <w:b w:val="0"/>
          <w:bCs/>
          <w:w w:val="125"/>
          <w:sz w:val="20"/>
          <w:szCs w:val="20"/>
        </w:rPr>
        <w:t>char(10)</w:t>
      </w:r>
      <w:r>
        <w:rPr>
          <w:b w:val="0"/>
          <w:bCs/>
          <w:spacing w:val="-10"/>
          <w:w w:val="125"/>
          <w:sz w:val="20"/>
          <w:szCs w:val="20"/>
        </w:rPr>
        <w:t xml:space="preserve"> </w:t>
      </w:r>
      <w:r>
        <w:rPr>
          <w:b w:val="0"/>
          <w:bCs/>
          <w:w w:val="125"/>
          <w:sz w:val="20"/>
          <w:szCs w:val="20"/>
        </w:rPr>
        <w:t>NOT</w:t>
      </w:r>
      <w:r>
        <w:rPr>
          <w:b w:val="0"/>
          <w:bCs/>
          <w:spacing w:val="-10"/>
          <w:w w:val="125"/>
          <w:sz w:val="20"/>
          <w:szCs w:val="20"/>
        </w:rPr>
        <w:t xml:space="preserve"> </w:t>
      </w:r>
      <w:r>
        <w:rPr>
          <w:b w:val="0"/>
          <w:bCs/>
          <w:w w:val="125"/>
          <w:sz w:val="20"/>
          <w:szCs w:val="20"/>
        </w:rPr>
        <w:t>NULL,</w:t>
      </w:r>
      <w:r>
        <w:rPr>
          <w:b w:val="0"/>
          <w:bCs/>
          <w:spacing w:val="-10"/>
          <w:w w:val="125"/>
          <w:sz w:val="20"/>
          <w:szCs w:val="20"/>
        </w:rPr>
        <w:t xml:space="preserve"> </w:t>
      </w:r>
      <w:r>
        <w:rPr>
          <w:b w:val="0"/>
          <w:bCs/>
          <w:w w:val="125"/>
          <w:sz w:val="20"/>
          <w:szCs w:val="20"/>
        </w:rPr>
        <w:t>‘classArmName‘</w:t>
      </w:r>
      <w:r>
        <w:rPr>
          <w:b w:val="0"/>
          <w:bCs/>
          <w:spacing w:val="-10"/>
          <w:w w:val="125"/>
          <w:sz w:val="20"/>
          <w:szCs w:val="20"/>
        </w:rPr>
        <w:t xml:space="preserve"> </w:t>
      </w:r>
      <w:r>
        <w:rPr>
          <w:b w:val="0"/>
          <w:bCs/>
          <w:w w:val="125"/>
          <w:sz w:val="20"/>
          <w:szCs w:val="20"/>
        </w:rPr>
        <w:t>varchar(255)</w:t>
      </w:r>
      <w:r>
        <w:rPr>
          <w:b w:val="0"/>
          <w:bCs/>
          <w:spacing w:val="-10"/>
          <w:w w:val="125"/>
          <w:sz w:val="20"/>
          <w:szCs w:val="20"/>
        </w:rPr>
        <w:t xml:space="preserve"> </w:t>
      </w:r>
      <w:r>
        <w:rPr>
          <w:b w:val="0"/>
          <w:bCs/>
          <w:w w:val="125"/>
          <w:sz w:val="20"/>
          <w:szCs w:val="20"/>
        </w:rPr>
        <w:t>NOT</w:t>
      </w:r>
      <w:r>
        <w:rPr>
          <w:b w:val="0"/>
          <w:bCs/>
          <w:spacing w:val="-10"/>
          <w:w w:val="125"/>
          <w:sz w:val="20"/>
          <w:szCs w:val="20"/>
        </w:rPr>
        <w:t xml:space="preserve"> </w:t>
      </w:r>
      <w:r>
        <w:rPr>
          <w:b w:val="0"/>
          <w:bCs/>
          <w:w w:val="125"/>
          <w:sz w:val="20"/>
          <w:szCs w:val="20"/>
        </w:rPr>
        <w:t>NULL,</w:t>
      </w:r>
      <w:r>
        <w:rPr>
          <w:b w:val="0"/>
          <w:bCs/>
          <w:spacing w:val="-10"/>
          <w:w w:val="125"/>
          <w:sz w:val="20"/>
          <w:szCs w:val="20"/>
        </w:rPr>
        <w:t xml:space="preserve"> </w:t>
      </w:r>
      <w:r>
        <w:rPr>
          <w:b w:val="0"/>
          <w:bCs/>
          <w:w w:val="125"/>
          <w:sz w:val="20"/>
          <w:szCs w:val="20"/>
        </w:rPr>
        <w:t xml:space="preserve">‘isAssigned‘ </w:t>
      </w:r>
      <w:r>
        <w:rPr>
          <w:b w:val="0"/>
          <w:bCs/>
          <w:w w:val="130"/>
          <w:sz w:val="20"/>
          <w:szCs w:val="20"/>
        </w:rPr>
        <w:t>varchar(10)</w:t>
      </w:r>
      <w:r>
        <w:rPr>
          <w:b w:val="0"/>
          <w:bCs/>
          <w:spacing w:val="12"/>
          <w:w w:val="130"/>
          <w:sz w:val="20"/>
          <w:szCs w:val="20"/>
        </w:rPr>
        <w:t xml:space="preserve"> </w:t>
      </w:r>
      <w:r>
        <w:rPr>
          <w:b w:val="0"/>
          <w:bCs/>
          <w:w w:val="130"/>
          <w:sz w:val="20"/>
          <w:szCs w:val="20"/>
        </w:rPr>
        <w:t>NOT</w:t>
      </w:r>
      <w:r>
        <w:rPr>
          <w:b w:val="0"/>
          <w:bCs/>
          <w:spacing w:val="13"/>
          <w:w w:val="130"/>
          <w:sz w:val="20"/>
          <w:szCs w:val="20"/>
        </w:rPr>
        <w:t xml:space="preserve"> </w:t>
      </w:r>
      <w:r>
        <w:rPr>
          <w:b w:val="0"/>
          <w:bCs/>
          <w:w w:val="130"/>
          <w:sz w:val="20"/>
          <w:szCs w:val="20"/>
        </w:rPr>
        <w:t>NULL</w:t>
      </w:r>
      <w:r>
        <w:rPr>
          <w:b w:val="0"/>
          <w:bCs/>
          <w:spacing w:val="13"/>
          <w:w w:val="130"/>
          <w:sz w:val="20"/>
          <w:szCs w:val="20"/>
        </w:rPr>
        <w:t xml:space="preserve"> </w:t>
      </w:r>
      <w:r>
        <w:rPr>
          <w:b w:val="0"/>
          <w:bCs/>
          <w:w w:val="130"/>
          <w:sz w:val="20"/>
          <w:szCs w:val="20"/>
        </w:rPr>
        <w:t>)</w:t>
      </w:r>
      <w:r>
        <w:rPr>
          <w:b w:val="0"/>
          <w:bCs/>
          <w:spacing w:val="12"/>
          <w:w w:val="130"/>
          <w:sz w:val="20"/>
          <w:szCs w:val="20"/>
        </w:rPr>
        <w:t xml:space="preserve"> </w:t>
      </w:r>
      <w:r>
        <w:rPr>
          <w:b w:val="0"/>
          <w:bCs/>
          <w:w w:val="130"/>
          <w:sz w:val="20"/>
          <w:szCs w:val="20"/>
        </w:rPr>
        <w:t>ENGINE=MyISAM</w:t>
      </w:r>
      <w:r>
        <w:rPr>
          <w:b w:val="0"/>
          <w:bCs/>
          <w:spacing w:val="13"/>
          <w:w w:val="130"/>
          <w:sz w:val="20"/>
          <w:szCs w:val="20"/>
        </w:rPr>
        <w:t xml:space="preserve"> </w:t>
      </w:r>
      <w:r>
        <w:rPr>
          <w:b w:val="0"/>
          <w:bCs/>
          <w:w w:val="130"/>
          <w:sz w:val="20"/>
          <w:szCs w:val="20"/>
        </w:rPr>
        <w:t>DEFAULT</w:t>
      </w:r>
      <w:r>
        <w:rPr>
          <w:b w:val="0"/>
          <w:bCs/>
          <w:spacing w:val="13"/>
          <w:w w:val="130"/>
          <w:sz w:val="20"/>
          <w:szCs w:val="20"/>
        </w:rPr>
        <w:t xml:space="preserve"> </w:t>
      </w:r>
      <w:r>
        <w:rPr>
          <w:b w:val="0"/>
          <w:bCs/>
          <w:spacing w:val="-2"/>
          <w:w w:val="130"/>
          <w:sz w:val="20"/>
          <w:szCs w:val="20"/>
        </w:rPr>
        <w:t>CHARSET=latin1;</w:t>
      </w:r>
    </w:p>
    <w:p w14:paraId="775C3CF7">
      <w:pPr>
        <w:pStyle w:val="7"/>
        <w:spacing w:before="40"/>
        <w:rPr>
          <w:b w:val="0"/>
          <w:bCs/>
          <w:sz w:val="20"/>
          <w:szCs w:val="20"/>
        </w:rPr>
      </w:pPr>
    </w:p>
    <w:p w14:paraId="485598F5">
      <w:pPr>
        <w:pStyle w:val="11"/>
        <w:numPr>
          <w:numId w:val="0"/>
        </w:numPr>
        <w:tabs>
          <w:tab w:val="left" w:pos="308"/>
        </w:tabs>
        <w:spacing w:before="0" w:after="0" w:line="355" w:lineRule="auto"/>
        <w:ind w:left="100" w:leftChars="0" w:right="999" w:rightChars="0"/>
        <w:jc w:val="both"/>
        <w:rPr>
          <w:rFonts w:hint="default"/>
          <w:b w:val="0"/>
          <w:bCs/>
          <w:w w:val="125"/>
          <w:sz w:val="20"/>
          <w:szCs w:val="20"/>
          <w:lang w:val="en-US"/>
        </w:rPr>
      </w:pPr>
      <w:r>
        <w:rPr>
          <w:b w:val="0"/>
          <w:bCs/>
          <w:w w:val="130"/>
          <w:sz w:val="20"/>
          <w:szCs w:val="20"/>
        </w:rPr>
        <w:t xml:space="preserve">CREATE </w:t>
      </w:r>
      <w:r>
        <w:rPr>
          <w:b w:val="0"/>
          <w:bCs/>
          <w:w w:val="125"/>
          <w:sz w:val="20"/>
          <w:szCs w:val="20"/>
        </w:rPr>
        <w:t>TABLE ‘tblclassteacher‘ ( ‘Id‘ int(10) NOT NULL, ‘firstName‘ varchar(255) NOT NULL, ‘lastName‘ varchar(255) NOT NULL, ‘emailAd- dress‘ varchar(255) NOT NULL, ‘password‘ varchar(255) NOT NULL, ‘pho- neNo‘</w:t>
      </w:r>
      <w:r>
        <w:rPr>
          <w:b w:val="0"/>
          <w:bCs/>
          <w:spacing w:val="-12"/>
          <w:w w:val="125"/>
          <w:sz w:val="20"/>
          <w:szCs w:val="20"/>
        </w:rPr>
        <w:t xml:space="preserve"> </w:t>
      </w:r>
      <w:r>
        <w:rPr>
          <w:b w:val="0"/>
          <w:bCs/>
          <w:w w:val="125"/>
          <w:sz w:val="20"/>
          <w:szCs w:val="20"/>
        </w:rPr>
        <w:t>varchar(50)</w:t>
      </w:r>
      <w:r>
        <w:rPr>
          <w:b w:val="0"/>
          <w:bCs/>
          <w:spacing w:val="-11"/>
          <w:w w:val="125"/>
          <w:sz w:val="20"/>
          <w:szCs w:val="20"/>
        </w:rPr>
        <w:t xml:space="preserve"> </w:t>
      </w:r>
      <w:r>
        <w:rPr>
          <w:b w:val="0"/>
          <w:bCs/>
          <w:w w:val="125"/>
          <w:sz w:val="20"/>
          <w:szCs w:val="20"/>
        </w:rPr>
        <w:t>NOT</w:t>
      </w:r>
      <w:r>
        <w:rPr>
          <w:b w:val="0"/>
          <w:bCs/>
          <w:spacing w:val="-11"/>
          <w:w w:val="125"/>
          <w:sz w:val="20"/>
          <w:szCs w:val="20"/>
        </w:rPr>
        <w:t xml:space="preserve"> </w:t>
      </w:r>
      <w:r>
        <w:rPr>
          <w:b w:val="0"/>
          <w:bCs/>
          <w:w w:val="125"/>
          <w:sz w:val="20"/>
          <w:szCs w:val="20"/>
        </w:rPr>
        <w:t>NULL,</w:t>
      </w:r>
      <w:r>
        <w:rPr>
          <w:b w:val="0"/>
          <w:bCs/>
          <w:spacing w:val="-12"/>
          <w:w w:val="125"/>
          <w:sz w:val="20"/>
          <w:szCs w:val="20"/>
        </w:rPr>
        <w:t xml:space="preserve"> </w:t>
      </w:r>
      <w:r>
        <w:rPr>
          <w:b w:val="0"/>
          <w:bCs/>
          <w:w w:val="125"/>
          <w:sz w:val="20"/>
          <w:szCs w:val="20"/>
        </w:rPr>
        <w:t>‘classId‘</w:t>
      </w:r>
      <w:r>
        <w:rPr>
          <w:b w:val="0"/>
          <w:bCs/>
          <w:spacing w:val="-11"/>
          <w:w w:val="125"/>
          <w:sz w:val="20"/>
          <w:szCs w:val="20"/>
        </w:rPr>
        <w:t xml:space="preserve"> </w:t>
      </w:r>
      <w:r>
        <w:rPr>
          <w:b w:val="0"/>
          <w:bCs/>
          <w:w w:val="125"/>
          <w:sz w:val="20"/>
          <w:szCs w:val="20"/>
        </w:rPr>
        <w:t>varchar(10)</w:t>
      </w:r>
      <w:r>
        <w:rPr>
          <w:b w:val="0"/>
          <w:bCs/>
          <w:spacing w:val="-11"/>
          <w:w w:val="125"/>
          <w:sz w:val="20"/>
          <w:szCs w:val="20"/>
        </w:rPr>
        <w:t xml:space="preserve"> </w:t>
      </w:r>
      <w:r>
        <w:rPr>
          <w:b w:val="0"/>
          <w:bCs/>
          <w:w w:val="125"/>
          <w:sz w:val="20"/>
          <w:szCs w:val="20"/>
        </w:rPr>
        <w:t>NOT</w:t>
      </w:r>
      <w:r>
        <w:rPr>
          <w:b w:val="0"/>
          <w:bCs/>
          <w:spacing w:val="-12"/>
          <w:w w:val="125"/>
          <w:sz w:val="20"/>
          <w:szCs w:val="20"/>
        </w:rPr>
        <w:t xml:space="preserve"> </w:t>
      </w:r>
      <w:r>
        <w:rPr>
          <w:b w:val="0"/>
          <w:bCs/>
          <w:w w:val="125"/>
          <w:sz w:val="20"/>
          <w:szCs w:val="20"/>
        </w:rPr>
        <w:t>NULL,</w:t>
      </w:r>
    </w:p>
    <w:p w14:paraId="008B6A58">
      <w:pPr>
        <w:pStyle w:val="11"/>
        <w:numPr>
          <w:numId w:val="0"/>
        </w:numPr>
        <w:tabs>
          <w:tab w:val="left" w:pos="308"/>
        </w:tabs>
        <w:spacing w:before="0" w:after="0" w:line="355" w:lineRule="auto"/>
        <w:ind w:right="999" w:rightChars="0" w:firstLine="4000" w:firstLineChars="1600"/>
        <w:jc w:val="both"/>
        <w:rPr>
          <w:b w:val="0"/>
          <w:bCs/>
          <w:sz w:val="20"/>
          <w:szCs w:val="20"/>
        </w:rPr>
      </w:pPr>
      <w:r>
        <w:rPr>
          <w:rFonts w:hint="default"/>
          <w:b w:val="0"/>
          <w:bCs/>
          <w:w w:val="125"/>
          <w:sz w:val="20"/>
          <w:szCs w:val="20"/>
          <w:lang w:val="en-US"/>
        </w:rPr>
        <w:t xml:space="preserve">  </w:t>
      </w:r>
    </w:p>
    <w:p w14:paraId="1542FF84">
      <w:pPr>
        <w:pStyle w:val="11"/>
        <w:numPr>
          <w:numId w:val="0"/>
        </w:numPr>
        <w:tabs>
          <w:tab w:val="left" w:pos="308"/>
        </w:tabs>
        <w:spacing w:before="0" w:after="0" w:line="355" w:lineRule="auto"/>
        <w:ind w:leftChars="0" w:right="999" w:rightChars="0"/>
        <w:jc w:val="both"/>
        <w:rPr>
          <w:b w:val="0"/>
          <w:bCs/>
          <w:sz w:val="20"/>
          <w:szCs w:val="20"/>
        </w:rPr>
      </w:pPr>
      <w:r>
        <w:rPr>
          <w:rFonts w:hint="default"/>
          <w:b w:val="0"/>
          <w:bCs/>
          <w:w w:val="125"/>
          <w:sz w:val="20"/>
          <w:szCs w:val="20"/>
          <w:lang w:val="en-US"/>
        </w:rPr>
        <w:t xml:space="preserve"> 6.</w:t>
      </w:r>
      <w:r>
        <w:rPr>
          <w:b w:val="0"/>
          <w:bCs/>
          <w:w w:val="125"/>
          <w:sz w:val="20"/>
          <w:szCs w:val="20"/>
        </w:rPr>
        <w:t xml:space="preserve">varchar(10) NOT NULL, ‘dateCreated‘ varchar(50) NOT NULL ) ENGINE=MyISAM </w:t>
      </w:r>
      <w:r>
        <w:rPr>
          <w:b w:val="0"/>
          <w:bCs/>
          <w:w w:val="130"/>
          <w:sz w:val="20"/>
          <w:szCs w:val="20"/>
        </w:rPr>
        <w:t>DEFAULT</w:t>
      </w:r>
      <w:r>
        <w:rPr>
          <w:b w:val="0"/>
          <w:bCs/>
          <w:spacing w:val="40"/>
          <w:w w:val="130"/>
          <w:sz w:val="20"/>
          <w:szCs w:val="20"/>
        </w:rPr>
        <w:t xml:space="preserve"> </w:t>
      </w:r>
      <w:r>
        <w:rPr>
          <w:b w:val="0"/>
          <w:bCs/>
          <w:w w:val="130"/>
          <w:sz w:val="20"/>
          <w:szCs w:val="20"/>
        </w:rPr>
        <w:t>CHARSET=latin1;</w:t>
      </w:r>
    </w:p>
    <w:p w14:paraId="0573C3F4">
      <w:pPr>
        <w:pStyle w:val="7"/>
        <w:spacing w:before="41"/>
        <w:rPr>
          <w:b w:val="0"/>
          <w:bCs/>
          <w:sz w:val="20"/>
          <w:szCs w:val="20"/>
        </w:rPr>
      </w:pPr>
    </w:p>
    <w:p w14:paraId="26FBC067">
      <w:pPr>
        <w:pStyle w:val="11"/>
        <w:numPr>
          <w:ilvl w:val="0"/>
          <w:numId w:val="12"/>
        </w:numPr>
        <w:tabs>
          <w:tab w:val="left" w:pos="308"/>
        </w:tabs>
        <w:spacing w:before="1" w:after="0" w:line="355" w:lineRule="auto"/>
        <w:ind w:left="0" w:leftChars="0" w:right="448" w:firstLine="0" w:firstLineChars="0"/>
        <w:jc w:val="left"/>
        <w:rPr>
          <w:b w:val="0"/>
          <w:bCs/>
          <w:sz w:val="20"/>
          <w:szCs w:val="20"/>
        </w:rPr>
      </w:pPr>
      <w:r>
        <w:rPr>
          <w:b w:val="0"/>
          <w:bCs/>
          <w:w w:val="130"/>
          <w:sz w:val="20"/>
          <w:szCs w:val="20"/>
        </w:rPr>
        <w:t>CREATE</w:t>
      </w:r>
      <w:r>
        <w:rPr>
          <w:b w:val="0"/>
          <w:bCs/>
          <w:spacing w:val="-6"/>
          <w:w w:val="130"/>
          <w:sz w:val="20"/>
          <w:szCs w:val="20"/>
        </w:rPr>
        <w:t xml:space="preserve"> </w:t>
      </w:r>
      <w:r>
        <w:rPr>
          <w:b w:val="0"/>
          <w:bCs/>
          <w:w w:val="130"/>
          <w:sz w:val="20"/>
          <w:szCs w:val="20"/>
        </w:rPr>
        <w:t>TABLE</w:t>
      </w:r>
      <w:r>
        <w:rPr>
          <w:b w:val="0"/>
          <w:bCs/>
          <w:spacing w:val="-7"/>
          <w:w w:val="130"/>
          <w:sz w:val="20"/>
          <w:szCs w:val="20"/>
        </w:rPr>
        <w:t xml:space="preserve"> </w:t>
      </w:r>
      <w:r>
        <w:rPr>
          <w:b w:val="0"/>
          <w:bCs/>
          <w:w w:val="130"/>
          <w:sz w:val="20"/>
          <w:szCs w:val="20"/>
        </w:rPr>
        <w:t>‘tblsessionterm‘</w:t>
      </w:r>
      <w:r>
        <w:rPr>
          <w:b w:val="0"/>
          <w:bCs/>
          <w:spacing w:val="-6"/>
          <w:w w:val="130"/>
          <w:sz w:val="20"/>
          <w:szCs w:val="20"/>
        </w:rPr>
        <w:t xml:space="preserve"> </w:t>
      </w:r>
      <w:r>
        <w:rPr>
          <w:b w:val="0"/>
          <w:bCs/>
          <w:w w:val="130"/>
          <w:sz w:val="20"/>
          <w:szCs w:val="20"/>
        </w:rPr>
        <w:t>(</w:t>
      </w:r>
      <w:r>
        <w:rPr>
          <w:b w:val="0"/>
          <w:bCs/>
          <w:spacing w:val="-7"/>
          <w:w w:val="130"/>
          <w:sz w:val="20"/>
          <w:szCs w:val="20"/>
        </w:rPr>
        <w:t xml:space="preserve"> </w:t>
      </w:r>
      <w:r>
        <w:rPr>
          <w:b w:val="0"/>
          <w:bCs/>
          <w:w w:val="130"/>
          <w:sz w:val="20"/>
          <w:szCs w:val="20"/>
        </w:rPr>
        <w:t>‘Id‘</w:t>
      </w:r>
      <w:r>
        <w:rPr>
          <w:b w:val="0"/>
          <w:bCs/>
          <w:spacing w:val="-6"/>
          <w:w w:val="130"/>
          <w:sz w:val="20"/>
          <w:szCs w:val="20"/>
        </w:rPr>
        <w:t xml:space="preserve"> </w:t>
      </w:r>
      <w:r>
        <w:rPr>
          <w:b w:val="0"/>
          <w:bCs/>
          <w:w w:val="130"/>
          <w:sz w:val="20"/>
          <w:szCs w:val="20"/>
        </w:rPr>
        <w:t>int(10)</w:t>
      </w:r>
      <w:r>
        <w:rPr>
          <w:b w:val="0"/>
          <w:bCs/>
          <w:spacing w:val="-7"/>
          <w:w w:val="130"/>
          <w:sz w:val="20"/>
          <w:szCs w:val="20"/>
        </w:rPr>
        <w:t xml:space="preserve"> </w:t>
      </w:r>
      <w:r>
        <w:rPr>
          <w:b w:val="0"/>
          <w:bCs/>
          <w:w w:val="130"/>
          <w:sz w:val="20"/>
          <w:szCs w:val="20"/>
        </w:rPr>
        <w:t>NOT</w:t>
      </w:r>
      <w:r>
        <w:rPr>
          <w:b w:val="0"/>
          <w:bCs/>
          <w:spacing w:val="-7"/>
          <w:w w:val="130"/>
          <w:sz w:val="20"/>
          <w:szCs w:val="20"/>
        </w:rPr>
        <w:t xml:space="preserve"> </w:t>
      </w:r>
      <w:r>
        <w:rPr>
          <w:b w:val="0"/>
          <w:bCs/>
          <w:w w:val="130"/>
          <w:sz w:val="20"/>
          <w:szCs w:val="20"/>
        </w:rPr>
        <w:t>NULL,</w:t>
      </w:r>
      <w:r>
        <w:rPr>
          <w:b w:val="0"/>
          <w:bCs/>
          <w:spacing w:val="-7"/>
          <w:w w:val="130"/>
          <w:sz w:val="20"/>
          <w:szCs w:val="20"/>
        </w:rPr>
        <w:t xml:space="preserve"> </w:t>
      </w:r>
      <w:r>
        <w:rPr>
          <w:b w:val="0"/>
          <w:bCs/>
          <w:w w:val="130"/>
          <w:sz w:val="20"/>
          <w:szCs w:val="20"/>
        </w:rPr>
        <w:t>‘sessionName‘ varchar(50)</w:t>
      </w:r>
      <w:r>
        <w:rPr>
          <w:b w:val="0"/>
          <w:bCs/>
          <w:spacing w:val="33"/>
          <w:w w:val="130"/>
          <w:sz w:val="20"/>
          <w:szCs w:val="20"/>
        </w:rPr>
        <w:t xml:space="preserve"> </w:t>
      </w:r>
      <w:r>
        <w:rPr>
          <w:b w:val="0"/>
          <w:bCs/>
          <w:w w:val="130"/>
          <w:sz w:val="20"/>
          <w:szCs w:val="20"/>
        </w:rPr>
        <w:t>NOT</w:t>
      </w:r>
      <w:r>
        <w:rPr>
          <w:b w:val="0"/>
          <w:bCs/>
          <w:spacing w:val="33"/>
          <w:w w:val="130"/>
          <w:sz w:val="20"/>
          <w:szCs w:val="20"/>
        </w:rPr>
        <w:t xml:space="preserve"> </w:t>
      </w:r>
      <w:r>
        <w:rPr>
          <w:b w:val="0"/>
          <w:bCs/>
          <w:w w:val="130"/>
          <w:sz w:val="20"/>
          <w:szCs w:val="20"/>
        </w:rPr>
        <w:t>NULL,</w:t>
      </w:r>
      <w:r>
        <w:rPr>
          <w:b w:val="0"/>
          <w:bCs/>
          <w:spacing w:val="33"/>
          <w:w w:val="130"/>
          <w:sz w:val="20"/>
          <w:szCs w:val="20"/>
        </w:rPr>
        <w:t xml:space="preserve"> </w:t>
      </w:r>
      <w:r>
        <w:rPr>
          <w:b w:val="0"/>
          <w:bCs/>
          <w:w w:val="130"/>
          <w:sz w:val="20"/>
          <w:szCs w:val="20"/>
        </w:rPr>
        <w:t>‘termId‘</w:t>
      </w:r>
      <w:r>
        <w:rPr>
          <w:b w:val="0"/>
          <w:bCs/>
          <w:spacing w:val="33"/>
          <w:w w:val="130"/>
          <w:sz w:val="20"/>
          <w:szCs w:val="20"/>
        </w:rPr>
        <w:t xml:space="preserve"> </w:t>
      </w:r>
      <w:r>
        <w:rPr>
          <w:b w:val="0"/>
          <w:bCs/>
          <w:w w:val="130"/>
          <w:sz w:val="20"/>
          <w:szCs w:val="20"/>
        </w:rPr>
        <w:t>varchar(50)</w:t>
      </w:r>
      <w:r>
        <w:rPr>
          <w:b w:val="0"/>
          <w:bCs/>
          <w:spacing w:val="33"/>
          <w:w w:val="130"/>
          <w:sz w:val="20"/>
          <w:szCs w:val="20"/>
        </w:rPr>
        <w:t xml:space="preserve"> </w:t>
      </w:r>
      <w:r>
        <w:rPr>
          <w:b w:val="0"/>
          <w:bCs/>
          <w:w w:val="130"/>
          <w:sz w:val="20"/>
          <w:szCs w:val="20"/>
        </w:rPr>
        <w:t>NOT</w:t>
      </w:r>
      <w:r>
        <w:rPr>
          <w:b w:val="0"/>
          <w:bCs/>
          <w:spacing w:val="33"/>
          <w:w w:val="130"/>
          <w:sz w:val="20"/>
          <w:szCs w:val="20"/>
        </w:rPr>
        <w:t xml:space="preserve"> </w:t>
      </w:r>
      <w:r>
        <w:rPr>
          <w:b w:val="0"/>
          <w:bCs/>
          <w:w w:val="130"/>
          <w:sz w:val="20"/>
          <w:szCs w:val="20"/>
        </w:rPr>
        <w:t>NULL,</w:t>
      </w:r>
      <w:r>
        <w:rPr>
          <w:b w:val="0"/>
          <w:bCs/>
          <w:spacing w:val="33"/>
          <w:w w:val="130"/>
          <w:sz w:val="20"/>
          <w:szCs w:val="20"/>
        </w:rPr>
        <w:t xml:space="preserve"> </w:t>
      </w:r>
      <w:r>
        <w:rPr>
          <w:b w:val="0"/>
          <w:bCs/>
          <w:w w:val="130"/>
          <w:sz w:val="20"/>
          <w:szCs w:val="20"/>
        </w:rPr>
        <w:t>‘isActive‘</w:t>
      </w:r>
      <w:r>
        <w:rPr>
          <w:b w:val="0"/>
          <w:bCs/>
          <w:spacing w:val="33"/>
          <w:w w:val="130"/>
          <w:sz w:val="20"/>
          <w:szCs w:val="20"/>
        </w:rPr>
        <w:t xml:space="preserve"> </w:t>
      </w:r>
      <w:r>
        <w:rPr>
          <w:b w:val="0"/>
          <w:bCs/>
          <w:w w:val="130"/>
          <w:sz w:val="20"/>
          <w:szCs w:val="20"/>
        </w:rPr>
        <w:t xml:space="preserve">var- </w:t>
      </w:r>
      <w:r>
        <w:rPr>
          <w:b w:val="0"/>
          <w:bCs/>
          <w:spacing w:val="-2"/>
          <w:w w:val="130"/>
          <w:sz w:val="20"/>
          <w:szCs w:val="20"/>
        </w:rPr>
        <w:t>char(10)</w:t>
      </w:r>
      <w:r>
        <w:rPr>
          <w:b w:val="0"/>
          <w:bCs/>
          <w:spacing w:val="-10"/>
          <w:w w:val="130"/>
          <w:sz w:val="20"/>
          <w:szCs w:val="20"/>
        </w:rPr>
        <w:t xml:space="preserve"> </w:t>
      </w:r>
      <w:r>
        <w:rPr>
          <w:b w:val="0"/>
          <w:bCs/>
          <w:spacing w:val="-2"/>
          <w:w w:val="130"/>
          <w:sz w:val="20"/>
          <w:szCs w:val="20"/>
        </w:rPr>
        <w:t>NOT</w:t>
      </w:r>
      <w:r>
        <w:rPr>
          <w:b w:val="0"/>
          <w:bCs/>
          <w:spacing w:val="-10"/>
          <w:w w:val="130"/>
          <w:sz w:val="20"/>
          <w:szCs w:val="20"/>
        </w:rPr>
        <w:t xml:space="preserve"> </w:t>
      </w:r>
      <w:r>
        <w:rPr>
          <w:b w:val="0"/>
          <w:bCs/>
          <w:spacing w:val="-2"/>
          <w:w w:val="130"/>
          <w:sz w:val="20"/>
          <w:szCs w:val="20"/>
        </w:rPr>
        <w:t>NULL,</w:t>
      </w:r>
      <w:r>
        <w:rPr>
          <w:b w:val="0"/>
          <w:bCs/>
          <w:spacing w:val="-10"/>
          <w:w w:val="130"/>
          <w:sz w:val="20"/>
          <w:szCs w:val="20"/>
        </w:rPr>
        <w:t xml:space="preserve"> </w:t>
      </w:r>
      <w:r>
        <w:rPr>
          <w:b w:val="0"/>
          <w:bCs/>
          <w:spacing w:val="-2"/>
          <w:w w:val="130"/>
          <w:sz w:val="20"/>
          <w:szCs w:val="20"/>
        </w:rPr>
        <w:t>‘dateCreated‘</w:t>
      </w:r>
      <w:r>
        <w:rPr>
          <w:b w:val="0"/>
          <w:bCs/>
          <w:spacing w:val="-10"/>
          <w:w w:val="130"/>
          <w:sz w:val="20"/>
          <w:szCs w:val="20"/>
        </w:rPr>
        <w:t xml:space="preserve"> </w:t>
      </w:r>
      <w:r>
        <w:rPr>
          <w:b w:val="0"/>
          <w:bCs/>
          <w:spacing w:val="-2"/>
          <w:w w:val="130"/>
          <w:sz w:val="20"/>
          <w:szCs w:val="20"/>
        </w:rPr>
        <w:t>varchar(50)</w:t>
      </w:r>
      <w:r>
        <w:rPr>
          <w:b w:val="0"/>
          <w:bCs/>
          <w:spacing w:val="-10"/>
          <w:w w:val="130"/>
          <w:sz w:val="20"/>
          <w:szCs w:val="20"/>
        </w:rPr>
        <w:t xml:space="preserve"> </w:t>
      </w:r>
      <w:r>
        <w:rPr>
          <w:b w:val="0"/>
          <w:bCs/>
          <w:spacing w:val="-2"/>
          <w:w w:val="130"/>
          <w:sz w:val="20"/>
          <w:szCs w:val="20"/>
        </w:rPr>
        <w:t>NOT</w:t>
      </w:r>
      <w:r>
        <w:rPr>
          <w:b w:val="0"/>
          <w:bCs/>
          <w:spacing w:val="-10"/>
          <w:w w:val="130"/>
          <w:sz w:val="20"/>
          <w:szCs w:val="20"/>
        </w:rPr>
        <w:t xml:space="preserve"> </w:t>
      </w:r>
      <w:r>
        <w:rPr>
          <w:b w:val="0"/>
          <w:bCs/>
          <w:spacing w:val="-2"/>
          <w:w w:val="130"/>
          <w:sz w:val="20"/>
          <w:szCs w:val="20"/>
        </w:rPr>
        <w:t>NULL</w:t>
      </w:r>
      <w:r>
        <w:rPr>
          <w:b w:val="0"/>
          <w:bCs/>
          <w:spacing w:val="-10"/>
          <w:w w:val="130"/>
          <w:sz w:val="20"/>
          <w:szCs w:val="20"/>
        </w:rPr>
        <w:t xml:space="preserve"> </w:t>
      </w:r>
      <w:r>
        <w:rPr>
          <w:b w:val="0"/>
          <w:bCs/>
          <w:spacing w:val="-2"/>
          <w:w w:val="130"/>
          <w:sz w:val="20"/>
          <w:szCs w:val="20"/>
        </w:rPr>
        <w:t>)</w:t>
      </w:r>
      <w:r>
        <w:rPr>
          <w:b w:val="0"/>
          <w:bCs/>
          <w:spacing w:val="-10"/>
          <w:w w:val="130"/>
          <w:sz w:val="20"/>
          <w:szCs w:val="20"/>
        </w:rPr>
        <w:t xml:space="preserve"> </w:t>
      </w:r>
      <w:r>
        <w:rPr>
          <w:b w:val="0"/>
          <w:bCs/>
          <w:spacing w:val="-2"/>
          <w:w w:val="130"/>
          <w:sz w:val="20"/>
          <w:szCs w:val="20"/>
        </w:rPr>
        <w:t xml:space="preserve">ENGINE=MyISAM </w:t>
      </w:r>
      <w:r>
        <w:rPr>
          <w:b w:val="0"/>
          <w:bCs/>
          <w:w w:val="130"/>
          <w:sz w:val="20"/>
          <w:szCs w:val="20"/>
        </w:rPr>
        <w:t>DEFAULT</w:t>
      </w:r>
      <w:r>
        <w:rPr>
          <w:b w:val="0"/>
          <w:bCs/>
          <w:spacing w:val="40"/>
          <w:w w:val="130"/>
          <w:sz w:val="20"/>
          <w:szCs w:val="20"/>
        </w:rPr>
        <w:t xml:space="preserve"> </w:t>
      </w:r>
      <w:r>
        <w:rPr>
          <w:b w:val="0"/>
          <w:bCs/>
          <w:w w:val="130"/>
          <w:sz w:val="20"/>
          <w:szCs w:val="20"/>
        </w:rPr>
        <w:t>CHARSET=latin1;</w:t>
      </w:r>
    </w:p>
    <w:p w14:paraId="3BD82AE8">
      <w:pPr>
        <w:pStyle w:val="7"/>
        <w:spacing w:before="40"/>
        <w:rPr>
          <w:b w:val="0"/>
          <w:bCs/>
          <w:sz w:val="20"/>
          <w:szCs w:val="20"/>
        </w:rPr>
      </w:pPr>
    </w:p>
    <w:p w14:paraId="518C573C">
      <w:pPr>
        <w:pStyle w:val="7"/>
        <w:spacing w:line="355" w:lineRule="auto"/>
        <w:ind w:right="681"/>
        <w:rPr>
          <w:b w:val="0"/>
          <w:bCs/>
          <w:w w:val="130"/>
          <w:sz w:val="20"/>
          <w:szCs w:val="20"/>
        </w:rPr>
      </w:pPr>
    </w:p>
    <w:p w14:paraId="31E07A38">
      <w:pPr>
        <w:pStyle w:val="7"/>
        <w:spacing w:line="355" w:lineRule="auto"/>
        <w:ind w:right="681"/>
        <w:rPr>
          <w:b w:val="0"/>
          <w:bCs/>
          <w:w w:val="130"/>
          <w:sz w:val="20"/>
          <w:szCs w:val="20"/>
        </w:rPr>
      </w:pPr>
    </w:p>
    <w:p w14:paraId="3CD2FA58">
      <w:pPr>
        <w:pStyle w:val="7"/>
        <w:spacing w:line="355" w:lineRule="auto"/>
        <w:ind w:right="681"/>
        <w:rPr>
          <w:b w:val="0"/>
          <w:bCs/>
          <w:w w:val="130"/>
          <w:sz w:val="20"/>
          <w:szCs w:val="20"/>
        </w:rPr>
      </w:pPr>
    </w:p>
    <w:p w14:paraId="58BAF128">
      <w:pPr>
        <w:pStyle w:val="7"/>
        <w:spacing w:line="355" w:lineRule="auto"/>
        <w:ind w:right="681"/>
        <w:rPr>
          <w:b w:val="0"/>
          <w:bCs/>
          <w:w w:val="130"/>
          <w:sz w:val="20"/>
          <w:szCs w:val="20"/>
        </w:rPr>
      </w:pPr>
    </w:p>
    <w:p w14:paraId="0FA80871">
      <w:pPr>
        <w:pStyle w:val="7"/>
        <w:spacing w:line="355" w:lineRule="auto"/>
        <w:ind w:right="681"/>
        <w:rPr>
          <w:b w:val="0"/>
          <w:bCs/>
          <w:sz w:val="20"/>
          <w:szCs w:val="20"/>
        </w:rPr>
      </w:pPr>
      <w:r>
        <w:rPr>
          <w:b w:val="0"/>
          <w:bCs/>
          <w:w w:val="130"/>
          <w:sz w:val="20"/>
          <w:szCs w:val="20"/>
        </w:rPr>
        <w:t>CREATE</w:t>
      </w:r>
      <w:r>
        <w:rPr>
          <w:b w:val="0"/>
          <w:bCs/>
          <w:spacing w:val="40"/>
          <w:w w:val="130"/>
          <w:sz w:val="20"/>
          <w:szCs w:val="20"/>
        </w:rPr>
        <w:t xml:space="preserve"> </w:t>
      </w:r>
      <w:r>
        <w:rPr>
          <w:b w:val="0"/>
          <w:bCs/>
          <w:w w:val="130"/>
          <w:sz w:val="20"/>
          <w:szCs w:val="20"/>
        </w:rPr>
        <w:t>TABLE</w:t>
      </w:r>
      <w:r>
        <w:rPr>
          <w:b w:val="0"/>
          <w:bCs/>
          <w:spacing w:val="40"/>
          <w:w w:val="130"/>
          <w:sz w:val="20"/>
          <w:szCs w:val="20"/>
        </w:rPr>
        <w:t xml:space="preserve"> </w:t>
      </w:r>
      <w:r>
        <w:rPr>
          <w:b w:val="0"/>
          <w:bCs/>
          <w:w w:val="130"/>
          <w:sz w:val="20"/>
          <w:szCs w:val="20"/>
        </w:rPr>
        <w:t>‘tblstudents‘</w:t>
      </w:r>
      <w:r>
        <w:rPr>
          <w:b w:val="0"/>
          <w:bCs/>
          <w:spacing w:val="40"/>
          <w:w w:val="130"/>
          <w:sz w:val="20"/>
          <w:szCs w:val="20"/>
        </w:rPr>
        <w:t xml:space="preserve"> </w:t>
      </w:r>
      <w:r>
        <w:rPr>
          <w:b w:val="0"/>
          <w:bCs/>
          <w:w w:val="130"/>
          <w:sz w:val="20"/>
          <w:szCs w:val="20"/>
        </w:rPr>
        <w:t>(</w:t>
      </w:r>
      <w:r>
        <w:rPr>
          <w:b w:val="0"/>
          <w:bCs/>
          <w:spacing w:val="40"/>
          <w:w w:val="130"/>
          <w:sz w:val="20"/>
          <w:szCs w:val="20"/>
        </w:rPr>
        <w:t xml:space="preserve"> </w:t>
      </w:r>
      <w:r>
        <w:rPr>
          <w:b w:val="0"/>
          <w:bCs/>
          <w:w w:val="130"/>
          <w:sz w:val="20"/>
          <w:szCs w:val="20"/>
        </w:rPr>
        <w:t>‘Id‘</w:t>
      </w:r>
      <w:r>
        <w:rPr>
          <w:b w:val="0"/>
          <w:bCs/>
          <w:spacing w:val="40"/>
          <w:w w:val="130"/>
          <w:sz w:val="20"/>
          <w:szCs w:val="20"/>
        </w:rPr>
        <w:t xml:space="preserve"> </w:t>
      </w:r>
      <w:r>
        <w:rPr>
          <w:b w:val="0"/>
          <w:bCs/>
          <w:w w:val="130"/>
          <w:sz w:val="20"/>
          <w:szCs w:val="20"/>
        </w:rPr>
        <w:t>int(10)</w:t>
      </w:r>
      <w:r>
        <w:rPr>
          <w:b w:val="0"/>
          <w:bCs/>
          <w:spacing w:val="40"/>
          <w:w w:val="130"/>
          <w:sz w:val="20"/>
          <w:szCs w:val="20"/>
        </w:rPr>
        <w:t xml:space="preserve"> </w:t>
      </w:r>
      <w:r>
        <w:rPr>
          <w:b w:val="0"/>
          <w:bCs/>
          <w:w w:val="130"/>
          <w:sz w:val="20"/>
          <w:szCs w:val="20"/>
        </w:rPr>
        <w:t>NOT</w:t>
      </w:r>
      <w:r>
        <w:rPr>
          <w:b w:val="0"/>
          <w:bCs/>
          <w:spacing w:val="40"/>
          <w:w w:val="130"/>
          <w:sz w:val="20"/>
          <w:szCs w:val="20"/>
        </w:rPr>
        <w:t xml:space="preserve"> </w:t>
      </w:r>
      <w:r>
        <w:rPr>
          <w:b w:val="0"/>
          <w:bCs/>
          <w:w w:val="130"/>
          <w:sz w:val="20"/>
          <w:szCs w:val="20"/>
        </w:rPr>
        <w:t>NULL,</w:t>
      </w:r>
      <w:r>
        <w:rPr>
          <w:b w:val="0"/>
          <w:bCs/>
          <w:spacing w:val="40"/>
          <w:w w:val="130"/>
          <w:sz w:val="20"/>
          <w:szCs w:val="20"/>
        </w:rPr>
        <w:t xml:space="preserve"> </w:t>
      </w:r>
      <w:r>
        <w:rPr>
          <w:b w:val="0"/>
          <w:bCs/>
          <w:w w:val="130"/>
          <w:sz w:val="20"/>
          <w:szCs w:val="20"/>
        </w:rPr>
        <w:t>‘firstName‘</w:t>
      </w:r>
      <w:r>
        <w:rPr>
          <w:b w:val="0"/>
          <w:bCs/>
          <w:spacing w:val="40"/>
          <w:w w:val="130"/>
          <w:sz w:val="20"/>
          <w:szCs w:val="20"/>
        </w:rPr>
        <w:t xml:space="preserve"> </w:t>
      </w:r>
      <w:r>
        <w:rPr>
          <w:b w:val="0"/>
          <w:bCs/>
          <w:w w:val="130"/>
          <w:sz w:val="20"/>
          <w:szCs w:val="20"/>
        </w:rPr>
        <w:t xml:space="preserve">var- </w:t>
      </w:r>
      <w:r>
        <w:rPr>
          <w:b w:val="0"/>
          <w:bCs/>
          <w:spacing w:val="-2"/>
          <w:w w:val="130"/>
          <w:sz w:val="20"/>
          <w:szCs w:val="20"/>
        </w:rPr>
        <w:t>char(255)</w:t>
      </w:r>
      <w:r>
        <w:rPr>
          <w:b w:val="0"/>
          <w:bCs/>
          <w:spacing w:val="22"/>
          <w:w w:val="130"/>
          <w:sz w:val="20"/>
          <w:szCs w:val="20"/>
        </w:rPr>
        <w:t xml:space="preserve"> </w:t>
      </w:r>
      <w:r>
        <w:rPr>
          <w:b w:val="0"/>
          <w:bCs/>
          <w:spacing w:val="-2"/>
          <w:w w:val="130"/>
          <w:sz w:val="20"/>
          <w:szCs w:val="20"/>
        </w:rPr>
        <w:t>NOT</w:t>
      </w:r>
      <w:r>
        <w:rPr>
          <w:b w:val="0"/>
          <w:bCs/>
          <w:spacing w:val="22"/>
          <w:w w:val="130"/>
          <w:sz w:val="20"/>
          <w:szCs w:val="20"/>
        </w:rPr>
        <w:t xml:space="preserve"> </w:t>
      </w:r>
      <w:r>
        <w:rPr>
          <w:b w:val="0"/>
          <w:bCs/>
          <w:spacing w:val="-2"/>
          <w:w w:val="130"/>
          <w:sz w:val="20"/>
          <w:szCs w:val="20"/>
        </w:rPr>
        <w:t>NULL,</w:t>
      </w:r>
      <w:r>
        <w:rPr>
          <w:b w:val="0"/>
          <w:bCs/>
          <w:spacing w:val="22"/>
          <w:w w:val="130"/>
          <w:sz w:val="20"/>
          <w:szCs w:val="20"/>
        </w:rPr>
        <w:t xml:space="preserve"> </w:t>
      </w:r>
      <w:r>
        <w:rPr>
          <w:b w:val="0"/>
          <w:bCs/>
          <w:spacing w:val="-2"/>
          <w:w w:val="130"/>
          <w:sz w:val="20"/>
          <w:szCs w:val="20"/>
        </w:rPr>
        <w:t>‘lastName‘</w:t>
      </w:r>
      <w:r>
        <w:rPr>
          <w:b w:val="0"/>
          <w:bCs/>
          <w:spacing w:val="22"/>
          <w:w w:val="130"/>
          <w:sz w:val="20"/>
          <w:szCs w:val="20"/>
        </w:rPr>
        <w:t xml:space="preserve"> </w:t>
      </w:r>
      <w:r>
        <w:rPr>
          <w:b w:val="0"/>
          <w:bCs/>
          <w:spacing w:val="-2"/>
          <w:w w:val="130"/>
          <w:sz w:val="20"/>
          <w:szCs w:val="20"/>
        </w:rPr>
        <w:t>varchar(255)</w:t>
      </w:r>
      <w:r>
        <w:rPr>
          <w:b w:val="0"/>
          <w:bCs/>
          <w:spacing w:val="22"/>
          <w:w w:val="130"/>
          <w:sz w:val="20"/>
          <w:szCs w:val="20"/>
        </w:rPr>
        <w:t xml:space="preserve"> </w:t>
      </w:r>
      <w:r>
        <w:rPr>
          <w:b w:val="0"/>
          <w:bCs/>
          <w:spacing w:val="-2"/>
          <w:w w:val="130"/>
          <w:sz w:val="20"/>
          <w:szCs w:val="20"/>
        </w:rPr>
        <w:t>NOT</w:t>
      </w:r>
      <w:r>
        <w:rPr>
          <w:b w:val="0"/>
          <w:bCs/>
          <w:spacing w:val="22"/>
          <w:w w:val="130"/>
          <w:sz w:val="20"/>
          <w:szCs w:val="20"/>
        </w:rPr>
        <w:t xml:space="preserve"> </w:t>
      </w:r>
      <w:r>
        <w:rPr>
          <w:b w:val="0"/>
          <w:bCs/>
          <w:spacing w:val="-2"/>
          <w:w w:val="130"/>
          <w:sz w:val="20"/>
          <w:szCs w:val="20"/>
        </w:rPr>
        <w:t>NULL,</w:t>
      </w:r>
      <w:r>
        <w:rPr>
          <w:b w:val="0"/>
          <w:bCs/>
          <w:spacing w:val="22"/>
          <w:w w:val="130"/>
          <w:sz w:val="20"/>
          <w:szCs w:val="20"/>
        </w:rPr>
        <w:t xml:space="preserve"> </w:t>
      </w:r>
      <w:r>
        <w:rPr>
          <w:b w:val="0"/>
          <w:bCs/>
          <w:spacing w:val="-2"/>
          <w:w w:val="130"/>
          <w:sz w:val="20"/>
          <w:szCs w:val="20"/>
        </w:rPr>
        <w:t xml:space="preserve">‘otherName‘ </w:t>
      </w:r>
      <w:r>
        <w:rPr>
          <w:b w:val="0"/>
          <w:bCs/>
          <w:w w:val="120"/>
          <w:sz w:val="20"/>
          <w:szCs w:val="20"/>
        </w:rPr>
        <w:t xml:space="preserve">varchar(255) NOT NULL, ‘admissionNumber‘ varchar(255) NOT NULL, ‘pass- </w:t>
      </w:r>
      <w:r>
        <w:rPr>
          <w:b w:val="0"/>
          <w:bCs/>
          <w:w w:val="125"/>
          <w:sz w:val="20"/>
          <w:szCs w:val="20"/>
        </w:rPr>
        <w:t>word‘</w:t>
      </w:r>
      <w:r>
        <w:rPr>
          <w:b w:val="0"/>
          <w:bCs/>
          <w:spacing w:val="-10"/>
          <w:w w:val="125"/>
          <w:sz w:val="20"/>
          <w:szCs w:val="20"/>
        </w:rPr>
        <w:t xml:space="preserve"> </w:t>
      </w:r>
      <w:r>
        <w:rPr>
          <w:b w:val="0"/>
          <w:bCs/>
          <w:w w:val="125"/>
          <w:sz w:val="20"/>
          <w:szCs w:val="20"/>
        </w:rPr>
        <w:t>varchar(50)</w:t>
      </w:r>
      <w:r>
        <w:rPr>
          <w:b w:val="0"/>
          <w:bCs/>
          <w:spacing w:val="-10"/>
          <w:w w:val="125"/>
          <w:sz w:val="20"/>
          <w:szCs w:val="20"/>
        </w:rPr>
        <w:t xml:space="preserve"> </w:t>
      </w:r>
      <w:r>
        <w:rPr>
          <w:b w:val="0"/>
          <w:bCs/>
          <w:w w:val="125"/>
          <w:sz w:val="20"/>
          <w:szCs w:val="20"/>
        </w:rPr>
        <w:t>NOT</w:t>
      </w:r>
      <w:r>
        <w:rPr>
          <w:b w:val="0"/>
          <w:bCs/>
          <w:spacing w:val="-10"/>
          <w:w w:val="125"/>
          <w:sz w:val="20"/>
          <w:szCs w:val="20"/>
        </w:rPr>
        <w:t xml:space="preserve"> </w:t>
      </w:r>
      <w:r>
        <w:rPr>
          <w:b w:val="0"/>
          <w:bCs/>
          <w:w w:val="125"/>
          <w:sz w:val="20"/>
          <w:szCs w:val="20"/>
        </w:rPr>
        <w:t>NULL,</w:t>
      </w:r>
      <w:r>
        <w:rPr>
          <w:b w:val="0"/>
          <w:bCs/>
          <w:spacing w:val="-10"/>
          <w:w w:val="125"/>
          <w:sz w:val="20"/>
          <w:szCs w:val="20"/>
        </w:rPr>
        <w:t xml:space="preserve"> </w:t>
      </w:r>
      <w:r>
        <w:rPr>
          <w:b w:val="0"/>
          <w:bCs/>
          <w:w w:val="125"/>
          <w:sz w:val="20"/>
          <w:szCs w:val="20"/>
        </w:rPr>
        <w:t>‘classId‘</w:t>
      </w:r>
      <w:r>
        <w:rPr>
          <w:b w:val="0"/>
          <w:bCs/>
          <w:spacing w:val="-10"/>
          <w:w w:val="125"/>
          <w:sz w:val="20"/>
          <w:szCs w:val="20"/>
        </w:rPr>
        <w:t xml:space="preserve"> </w:t>
      </w:r>
      <w:r>
        <w:rPr>
          <w:b w:val="0"/>
          <w:bCs/>
          <w:w w:val="125"/>
          <w:sz w:val="20"/>
          <w:szCs w:val="20"/>
        </w:rPr>
        <w:t>varchar(10)</w:t>
      </w:r>
      <w:r>
        <w:rPr>
          <w:b w:val="0"/>
          <w:bCs/>
          <w:spacing w:val="-10"/>
          <w:w w:val="125"/>
          <w:sz w:val="20"/>
          <w:szCs w:val="20"/>
        </w:rPr>
        <w:t xml:space="preserve"> </w:t>
      </w:r>
      <w:r>
        <w:rPr>
          <w:b w:val="0"/>
          <w:bCs/>
          <w:w w:val="125"/>
          <w:sz w:val="20"/>
          <w:szCs w:val="20"/>
        </w:rPr>
        <w:t>NOT</w:t>
      </w:r>
      <w:r>
        <w:rPr>
          <w:b w:val="0"/>
          <w:bCs/>
          <w:spacing w:val="-10"/>
          <w:w w:val="125"/>
          <w:sz w:val="20"/>
          <w:szCs w:val="20"/>
        </w:rPr>
        <w:t xml:space="preserve"> </w:t>
      </w:r>
      <w:r>
        <w:rPr>
          <w:b w:val="0"/>
          <w:bCs/>
          <w:w w:val="125"/>
          <w:sz w:val="20"/>
          <w:szCs w:val="20"/>
        </w:rPr>
        <w:t>NULL,</w:t>
      </w:r>
      <w:r>
        <w:rPr>
          <w:b w:val="0"/>
          <w:bCs/>
          <w:spacing w:val="-10"/>
          <w:w w:val="125"/>
          <w:sz w:val="20"/>
          <w:szCs w:val="20"/>
        </w:rPr>
        <w:t xml:space="preserve"> </w:t>
      </w:r>
      <w:r>
        <w:rPr>
          <w:b w:val="0"/>
          <w:bCs/>
          <w:w w:val="125"/>
          <w:sz w:val="20"/>
          <w:szCs w:val="20"/>
        </w:rPr>
        <w:t>‘classArmId‘</w:t>
      </w:r>
    </w:p>
    <w:p w14:paraId="3D79FFCD">
      <w:pPr>
        <w:pStyle w:val="7"/>
        <w:spacing w:line="355" w:lineRule="auto"/>
        <w:ind w:left="100"/>
        <w:rPr>
          <w:b w:val="0"/>
          <w:bCs/>
          <w:sz w:val="20"/>
          <w:szCs w:val="20"/>
        </w:rPr>
      </w:pPr>
      <w:r>
        <w:rPr>
          <w:b w:val="0"/>
          <w:bCs/>
          <w:w w:val="125"/>
          <w:sz w:val="20"/>
          <w:szCs w:val="20"/>
        </w:rPr>
        <w:t xml:space="preserve">varchar(10) NOT NULL, ‘dateCreated‘ varchar(50) NOT NULL ) ENGINE=MyISAM </w:t>
      </w:r>
      <w:r>
        <w:rPr>
          <w:b w:val="0"/>
          <w:bCs/>
          <w:w w:val="130"/>
          <w:sz w:val="20"/>
          <w:szCs w:val="20"/>
        </w:rPr>
        <w:t>DEFAULT</w:t>
      </w:r>
      <w:r>
        <w:rPr>
          <w:b w:val="0"/>
          <w:bCs/>
          <w:spacing w:val="40"/>
          <w:w w:val="130"/>
          <w:sz w:val="20"/>
          <w:szCs w:val="20"/>
        </w:rPr>
        <w:t xml:space="preserve"> </w:t>
      </w:r>
      <w:r>
        <w:rPr>
          <w:b w:val="0"/>
          <w:bCs/>
          <w:w w:val="130"/>
          <w:sz w:val="20"/>
          <w:szCs w:val="20"/>
        </w:rPr>
        <w:t>CHARSET=latin1;</w:t>
      </w:r>
    </w:p>
    <w:p w14:paraId="20A51EAE">
      <w:pPr>
        <w:pStyle w:val="7"/>
        <w:spacing w:before="186"/>
        <w:rPr>
          <w:b w:val="0"/>
          <w:bCs/>
          <w:sz w:val="20"/>
          <w:szCs w:val="20"/>
        </w:rPr>
      </w:pPr>
    </w:p>
    <w:p w14:paraId="478E665E">
      <w:pPr>
        <w:pStyle w:val="7"/>
        <w:spacing w:before="149"/>
        <w:rPr>
          <w:b w:val="0"/>
          <w:bCs/>
          <w:sz w:val="20"/>
          <w:szCs w:val="20"/>
        </w:rPr>
      </w:pPr>
    </w:p>
    <w:p w14:paraId="4ED8D16B">
      <w:pPr>
        <w:pStyle w:val="7"/>
        <w:spacing w:line="355" w:lineRule="auto"/>
        <w:ind w:left="100" w:right="948"/>
        <w:rPr>
          <w:b w:val="0"/>
          <w:bCs/>
          <w:sz w:val="20"/>
          <w:szCs w:val="20"/>
        </w:rPr>
      </w:pPr>
      <w:r>
        <w:rPr>
          <w:b w:val="0"/>
          <w:bCs/>
          <w:w w:val="125"/>
          <w:sz w:val="20"/>
          <w:szCs w:val="20"/>
        </w:rPr>
        <w:t xml:space="preserve">CREATE TABLE ‘tblterm‘ ( ‘Id‘ int(10) NOT NULL, ‘termName‘ varchar(20) </w:t>
      </w:r>
      <w:r>
        <w:rPr>
          <w:b w:val="0"/>
          <w:bCs/>
          <w:w w:val="130"/>
          <w:sz w:val="20"/>
          <w:szCs w:val="20"/>
        </w:rPr>
        <w:t>NOT</w:t>
      </w:r>
      <w:r>
        <w:rPr>
          <w:b w:val="0"/>
          <w:bCs/>
          <w:spacing w:val="80"/>
          <w:w w:val="130"/>
          <w:sz w:val="20"/>
          <w:szCs w:val="20"/>
        </w:rPr>
        <w:t xml:space="preserve"> </w:t>
      </w:r>
      <w:r>
        <w:rPr>
          <w:b w:val="0"/>
          <w:bCs/>
          <w:w w:val="130"/>
          <w:sz w:val="20"/>
          <w:szCs w:val="20"/>
        </w:rPr>
        <w:t>NULL</w:t>
      </w:r>
      <w:r>
        <w:rPr>
          <w:b w:val="0"/>
          <w:bCs/>
          <w:spacing w:val="80"/>
          <w:w w:val="130"/>
          <w:sz w:val="20"/>
          <w:szCs w:val="20"/>
        </w:rPr>
        <w:t xml:space="preserve"> </w:t>
      </w:r>
      <w:r>
        <w:rPr>
          <w:b w:val="0"/>
          <w:bCs/>
          <w:w w:val="130"/>
          <w:sz w:val="20"/>
          <w:szCs w:val="20"/>
        </w:rPr>
        <w:t>)</w:t>
      </w:r>
      <w:r>
        <w:rPr>
          <w:b w:val="0"/>
          <w:bCs/>
          <w:spacing w:val="80"/>
          <w:w w:val="130"/>
          <w:sz w:val="20"/>
          <w:szCs w:val="20"/>
        </w:rPr>
        <w:t xml:space="preserve"> </w:t>
      </w:r>
      <w:r>
        <w:rPr>
          <w:b w:val="0"/>
          <w:bCs/>
          <w:w w:val="130"/>
          <w:sz w:val="20"/>
          <w:szCs w:val="20"/>
        </w:rPr>
        <w:t>ENGINE=MyISAM</w:t>
      </w:r>
      <w:r>
        <w:rPr>
          <w:b w:val="0"/>
          <w:bCs/>
          <w:spacing w:val="80"/>
          <w:w w:val="130"/>
          <w:sz w:val="20"/>
          <w:szCs w:val="20"/>
        </w:rPr>
        <w:t xml:space="preserve"> </w:t>
      </w:r>
      <w:r>
        <w:rPr>
          <w:b w:val="0"/>
          <w:bCs/>
          <w:w w:val="130"/>
          <w:sz w:val="20"/>
          <w:szCs w:val="20"/>
        </w:rPr>
        <w:t>DEFAULT</w:t>
      </w:r>
      <w:r>
        <w:rPr>
          <w:b w:val="0"/>
          <w:bCs/>
          <w:spacing w:val="80"/>
          <w:w w:val="130"/>
          <w:sz w:val="20"/>
          <w:szCs w:val="20"/>
        </w:rPr>
        <w:t xml:space="preserve"> </w:t>
      </w:r>
      <w:r>
        <w:rPr>
          <w:b w:val="0"/>
          <w:bCs/>
          <w:w w:val="130"/>
          <w:sz w:val="20"/>
          <w:szCs w:val="20"/>
        </w:rPr>
        <w:t>CHARSET=latin1;</w:t>
      </w:r>
    </w:p>
    <w:p w14:paraId="514926B4">
      <w:pPr>
        <w:pStyle w:val="7"/>
        <w:spacing w:before="195"/>
      </w:pPr>
      <w:r>
        <w:rPr>
          <w:b w:val="0"/>
          <w:bCs/>
          <w:sz w:val="20"/>
          <w:szCs w:val="20"/>
        </w:rPr>
        <w:drawing>
          <wp:anchor distT="0" distB="0" distL="0" distR="0" simplePos="0" relativeHeight="251685888" behindDoc="1" locked="0" layoutInCell="1" allowOverlap="1">
            <wp:simplePos x="0" y="0"/>
            <wp:positionH relativeFrom="page">
              <wp:posOffset>601980</wp:posOffset>
            </wp:positionH>
            <wp:positionV relativeFrom="paragraph">
              <wp:posOffset>96520</wp:posOffset>
            </wp:positionV>
            <wp:extent cx="6461760" cy="2044700"/>
            <wp:effectExtent l="0" t="0" r="0" b="12700"/>
            <wp:wrapTopAndBottom/>
            <wp:docPr id="45" name="Image 45" descr="C:/Users/Niranjan Gaonkar/Pictures/Screenshots/Screenshot (223)123.pngScreenshot (223)123"/>
            <wp:cNvGraphicFramePr/>
            <a:graphic xmlns:a="http://schemas.openxmlformats.org/drawingml/2006/main">
              <a:graphicData uri="http://schemas.openxmlformats.org/drawingml/2006/picture">
                <pic:pic xmlns:pic="http://schemas.openxmlformats.org/drawingml/2006/picture">
                  <pic:nvPicPr>
                    <pic:cNvPr id="45" name="Image 45" descr="C:/Users/Niranjan Gaonkar/Pictures/Screenshots/Screenshot (223)123.pngScreenshot (223)123"/>
                    <pic:cNvPicPr/>
                  </pic:nvPicPr>
                  <pic:blipFill>
                    <a:blip r:embed="rId41"/>
                    <a:srcRect l="2019" r="2019"/>
                    <a:stretch>
                      <a:fillRect/>
                    </a:stretch>
                  </pic:blipFill>
                  <pic:spPr>
                    <a:xfrm>
                      <a:off x="0" y="0"/>
                      <a:ext cx="6461760" cy="2044700"/>
                    </a:xfrm>
                    <a:prstGeom prst="rect">
                      <a:avLst/>
                    </a:prstGeom>
                  </pic:spPr>
                </pic:pic>
              </a:graphicData>
            </a:graphic>
          </wp:anchor>
        </w:drawing>
      </w:r>
    </w:p>
    <w:p w14:paraId="256818A0">
      <w:pPr>
        <w:pStyle w:val="4"/>
        <w:numPr>
          <w:ilvl w:val="1"/>
          <w:numId w:val="11"/>
        </w:numPr>
        <w:tabs>
          <w:tab w:val="left" w:pos="982"/>
        </w:tabs>
        <w:spacing w:before="1" w:after="0" w:line="240" w:lineRule="auto"/>
        <w:ind w:left="1542" w:leftChars="0" w:right="0" w:hanging="882" w:firstLineChars="0"/>
        <w:jc w:val="left"/>
      </w:pPr>
      <w:bookmarkStart w:id="9" w:name="_TOC_250001"/>
      <w:r>
        <w:rPr>
          <w:w w:val="115"/>
        </w:rPr>
        <w:t>Codes</w:t>
      </w:r>
      <w:r>
        <w:rPr>
          <w:spacing w:val="71"/>
          <w:w w:val="115"/>
        </w:rPr>
        <w:t xml:space="preserve"> </w:t>
      </w:r>
      <w:r>
        <w:rPr>
          <w:w w:val="115"/>
        </w:rPr>
        <w:t>Used</w:t>
      </w:r>
      <w:r>
        <w:rPr>
          <w:spacing w:val="71"/>
          <w:w w:val="115"/>
        </w:rPr>
        <w:t xml:space="preserve"> </w:t>
      </w:r>
      <w:r>
        <w:rPr>
          <w:w w:val="115"/>
        </w:rPr>
        <w:t>For</w:t>
      </w:r>
      <w:r>
        <w:rPr>
          <w:spacing w:val="71"/>
          <w:w w:val="115"/>
        </w:rPr>
        <w:t xml:space="preserve"> </w:t>
      </w:r>
      <w:bookmarkEnd w:id="9"/>
      <w:r>
        <w:rPr>
          <w:spacing w:val="-2"/>
          <w:w w:val="115"/>
        </w:rPr>
        <w:t>Modules:</w:t>
      </w:r>
    </w:p>
    <w:p w14:paraId="322B4710">
      <w:pPr>
        <w:pStyle w:val="7"/>
        <w:spacing w:before="350"/>
        <w:ind w:left="100"/>
      </w:pPr>
      <w:r>
        <w:rPr>
          <w:spacing w:val="-2"/>
          <w:w w:val="120"/>
        </w:rPr>
        <w:t>Insert</w:t>
      </w:r>
    </w:p>
    <w:p w14:paraId="6DDE5BFA">
      <w:pPr>
        <w:pStyle w:val="11"/>
        <w:numPr>
          <w:numId w:val="0"/>
        </w:numPr>
        <w:tabs>
          <w:tab w:val="left" w:pos="308"/>
        </w:tabs>
        <w:spacing w:before="0" w:after="0" w:line="355" w:lineRule="auto"/>
        <w:ind w:right="1361" w:rightChars="0"/>
        <w:jc w:val="left"/>
        <w:rPr>
          <w:b w:val="0"/>
          <w:bCs/>
          <w:sz w:val="20"/>
          <w:szCs w:val="20"/>
        </w:rPr>
      </w:pPr>
      <w:r>
        <w:rPr>
          <w:rFonts w:hint="default"/>
          <w:b w:val="0"/>
          <w:bCs/>
          <w:w w:val="125"/>
          <w:sz w:val="24"/>
          <w:lang w:val="en-US"/>
        </w:rPr>
        <w:t>1.</w:t>
      </w:r>
      <w:r>
        <w:rPr>
          <w:b w:val="0"/>
          <w:bCs/>
          <w:w w:val="125"/>
          <w:sz w:val="20"/>
          <w:szCs w:val="20"/>
        </w:rPr>
        <w:t>INSERT</w:t>
      </w:r>
      <w:r>
        <w:rPr>
          <w:b w:val="0"/>
          <w:bCs/>
          <w:spacing w:val="-10"/>
          <w:w w:val="125"/>
          <w:sz w:val="20"/>
          <w:szCs w:val="20"/>
        </w:rPr>
        <w:t xml:space="preserve"> </w:t>
      </w:r>
      <w:r>
        <w:rPr>
          <w:b w:val="0"/>
          <w:bCs/>
          <w:w w:val="125"/>
          <w:sz w:val="20"/>
          <w:szCs w:val="20"/>
        </w:rPr>
        <w:t>INTO</w:t>
      </w:r>
      <w:r>
        <w:rPr>
          <w:b w:val="0"/>
          <w:bCs/>
          <w:spacing w:val="-10"/>
          <w:w w:val="125"/>
          <w:sz w:val="20"/>
          <w:szCs w:val="20"/>
        </w:rPr>
        <w:t xml:space="preserve"> </w:t>
      </w:r>
      <w:r>
        <w:rPr>
          <w:b w:val="0"/>
          <w:bCs/>
          <w:w w:val="125"/>
          <w:sz w:val="20"/>
          <w:szCs w:val="20"/>
        </w:rPr>
        <w:t>‘tbladmin‘</w:t>
      </w:r>
      <w:r>
        <w:rPr>
          <w:b w:val="0"/>
          <w:bCs/>
          <w:spacing w:val="-10"/>
          <w:w w:val="125"/>
          <w:sz w:val="20"/>
          <w:szCs w:val="20"/>
        </w:rPr>
        <w:t xml:space="preserve"> </w:t>
      </w:r>
      <w:r>
        <w:rPr>
          <w:b w:val="0"/>
          <w:bCs/>
          <w:w w:val="125"/>
          <w:sz w:val="20"/>
          <w:szCs w:val="20"/>
        </w:rPr>
        <w:t>(‘Id‘,</w:t>
      </w:r>
      <w:r>
        <w:rPr>
          <w:b w:val="0"/>
          <w:bCs/>
          <w:spacing w:val="-10"/>
          <w:w w:val="125"/>
          <w:sz w:val="20"/>
          <w:szCs w:val="20"/>
        </w:rPr>
        <w:t xml:space="preserve"> </w:t>
      </w:r>
      <w:r>
        <w:rPr>
          <w:b w:val="0"/>
          <w:bCs/>
          <w:w w:val="125"/>
          <w:sz w:val="20"/>
          <w:szCs w:val="20"/>
        </w:rPr>
        <w:t>‘firstName‘,</w:t>
      </w:r>
      <w:r>
        <w:rPr>
          <w:b w:val="0"/>
          <w:bCs/>
          <w:spacing w:val="-10"/>
          <w:w w:val="125"/>
          <w:sz w:val="20"/>
          <w:szCs w:val="20"/>
        </w:rPr>
        <w:t xml:space="preserve"> </w:t>
      </w:r>
      <w:r>
        <w:rPr>
          <w:b w:val="0"/>
          <w:bCs/>
          <w:w w:val="125"/>
          <w:sz w:val="20"/>
          <w:szCs w:val="20"/>
        </w:rPr>
        <w:t>‘lastName‘,</w:t>
      </w:r>
      <w:r>
        <w:rPr>
          <w:b w:val="0"/>
          <w:bCs/>
          <w:spacing w:val="-9"/>
          <w:w w:val="125"/>
          <w:sz w:val="20"/>
          <w:szCs w:val="20"/>
        </w:rPr>
        <w:t xml:space="preserve"> </w:t>
      </w:r>
      <w:r>
        <w:rPr>
          <w:b w:val="0"/>
          <w:bCs/>
          <w:w w:val="125"/>
          <w:sz w:val="20"/>
          <w:szCs w:val="20"/>
        </w:rPr>
        <w:t>‘emailAddress‘, ‘password‘)</w:t>
      </w:r>
      <w:r>
        <w:rPr>
          <w:b w:val="0"/>
          <w:bCs/>
          <w:spacing w:val="-3"/>
          <w:w w:val="125"/>
          <w:sz w:val="20"/>
          <w:szCs w:val="20"/>
        </w:rPr>
        <w:t xml:space="preserve"> </w:t>
      </w:r>
      <w:r>
        <w:rPr>
          <w:b w:val="0"/>
          <w:bCs/>
          <w:w w:val="125"/>
          <w:sz w:val="20"/>
          <w:szCs w:val="20"/>
        </w:rPr>
        <w:t>VALUES</w:t>
      </w:r>
      <w:r>
        <w:rPr>
          <w:b w:val="0"/>
          <w:bCs/>
          <w:spacing w:val="-3"/>
          <w:w w:val="125"/>
          <w:sz w:val="20"/>
          <w:szCs w:val="20"/>
        </w:rPr>
        <w:t xml:space="preserve"> </w:t>
      </w:r>
      <w:r>
        <w:rPr>
          <w:b w:val="0"/>
          <w:bCs/>
          <w:w w:val="125"/>
          <w:sz w:val="20"/>
          <w:szCs w:val="20"/>
        </w:rPr>
        <w:t>(1,</w:t>
      </w:r>
      <w:r>
        <w:rPr>
          <w:b w:val="0"/>
          <w:bCs/>
          <w:spacing w:val="-3"/>
          <w:w w:val="125"/>
          <w:sz w:val="20"/>
          <w:szCs w:val="20"/>
        </w:rPr>
        <w:t xml:space="preserve"> </w:t>
      </w:r>
      <w:r>
        <w:rPr>
          <w:b w:val="0"/>
          <w:bCs/>
          <w:w w:val="125"/>
          <w:sz w:val="20"/>
          <w:szCs w:val="20"/>
        </w:rPr>
        <w:t>’Admin’,</w:t>
      </w:r>
      <w:r>
        <w:rPr>
          <w:b w:val="0"/>
          <w:bCs/>
          <w:spacing w:val="-3"/>
          <w:w w:val="125"/>
          <w:sz w:val="20"/>
          <w:szCs w:val="20"/>
        </w:rPr>
        <w:t xml:space="preserve"> </w:t>
      </w:r>
      <w:r>
        <w:rPr>
          <w:b w:val="0"/>
          <w:bCs/>
          <w:w w:val="125"/>
          <w:sz w:val="20"/>
          <w:szCs w:val="20"/>
        </w:rPr>
        <w:t>”,</w:t>
      </w:r>
      <w:r>
        <w:rPr>
          <w:b w:val="0"/>
          <w:bCs/>
          <w:spacing w:val="-3"/>
          <w:w w:val="125"/>
          <w:sz w:val="20"/>
          <w:szCs w:val="20"/>
        </w:rPr>
        <w:t xml:space="preserve"> </w:t>
      </w:r>
      <w:r>
        <w:rPr>
          <w:b w:val="0"/>
          <w:bCs/>
          <w:sz w:val="20"/>
          <w:szCs w:val="20"/>
        </w:rPr>
        <w:fldChar w:fldCharType="begin"/>
      </w:r>
      <w:r>
        <w:rPr>
          <w:b w:val="0"/>
          <w:bCs/>
          <w:sz w:val="20"/>
          <w:szCs w:val="20"/>
        </w:rPr>
        <w:instrText xml:space="preserve"> HYPERLINK "mailto:admin@mail.com" \h </w:instrText>
      </w:r>
      <w:r>
        <w:rPr>
          <w:b w:val="0"/>
          <w:bCs/>
          <w:sz w:val="20"/>
          <w:szCs w:val="20"/>
        </w:rPr>
        <w:fldChar w:fldCharType="separate"/>
      </w:r>
      <w:r>
        <w:rPr>
          <w:b w:val="0"/>
          <w:bCs/>
          <w:w w:val="125"/>
          <w:sz w:val="20"/>
          <w:szCs w:val="20"/>
        </w:rPr>
        <w:t>’admin@mail.com’,</w:t>
      </w:r>
      <w:r>
        <w:rPr>
          <w:b w:val="0"/>
          <w:bCs/>
          <w:w w:val="125"/>
          <w:sz w:val="20"/>
          <w:szCs w:val="20"/>
        </w:rPr>
        <w:fldChar w:fldCharType="end"/>
      </w:r>
      <w:r>
        <w:rPr>
          <w:b w:val="0"/>
          <w:bCs/>
          <w:w w:val="125"/>
          <w:sz w:val="20"/>
          <w:szCs w:val="20"/>
        </w:rPr>
        <w:t xml:space="preserve"> </w:t>
      </w:r>
      <w:r>
        <w:rPr>
          <w:b w:val="0"/>
          <w:bCs/>
          <w:spacing w:val="-2"/>
          <w:w w:val="125"/>
          <w:sz w:val="20"/>
          <w:szCs w:val="20"/>
        </w:rPr>
        <w:t>’D00F5D5217896FB7FD601412CB890830’);</w:t>
      </w:r>
    </w:p>
    <w:p w14:paraId="32B4F830">
      <w:pPr>
        <w:pStyle w:val="11"/>
        <w:numPr>
          <w:numId w:val="0"/>
        </w:numPr>
        <w:tabs>
          <w:tab w:val="left" w:pos="308"/>
        </w:tabs>
        <w:spacing w:before="0" w:after="0" w:line="355" w:lineRule="auto"/>
        <w:ind w:right="1078" w:rightChars="0"/>
        <w:jc w:val="left"/>
        <w:rPr>
          <w:b w:val="0"/>
          <w:bCs/>
          <w:sz w:val="20"/>
          <w:szCs w:val="20"/>
        </w:rPr>
      </w:pPr>
      <w:r>
        <w:rPr>
          <w:b w:val="0"/>
          <w:bCs/>
          <w:w w:val="125"/>
          <w:sz w:val="20"/>
          <w:szCs w:val="20"/>
        </w:rPr>
        <w:t>INSERT</w:t>
      </w:r>
      <w:r>
        <w:rPr>
          <w:b w:val="0"/>
          <w:bCs/>
          <w:spacing w:val="-15"/>
          <w:w w:val="125"/>
          <w:sz w:val="20"/>
          <w:szCs w:val="20"/>
        </w:rPr>
        <w:t xml:space="preserve"> </w:t>
      </w:r>
      <w:r>
        <w:rPr>
          <w:b w:val="0"/>
          <w:bCs/>
          <w:w w:val="125"/>
          <w:sz w:val="20"/>
          <w:szCs w:val="20"/>
        </w:rPr>
        <w:t>INTO</w:t>
      </w:r>
      <w:r>
        <w:rPr>
          <w:b w:val="0"/>
          <w:bCs/>
          <w:spacing w:val="-15"/>
          <w:w w:val="125"/>
          <w:sz w:val="20"/>
          <w:szCs w:val="20"/>
        </w:rPr>
        <w:t xml:space="preserve"> </w:t>
      </w:r>
      <w:r>
        <w:rPr>
          <w:b w:val="0"/>
          <w:bCs/>
          <w:w w:val="125"/>
          <w:sz w:val="20"/>
          <w:szCs w:val="20"/>
        </w:rPr>
        <w:t>‘tblattendance‘</w:t>
      </w:r>
      <w:r>
        <w:rPr>
          <w:b w:val="0"/>
          <w:bCs/>
          <w:spacing w:val="-16"/>
          <w:w w:val="125"/>
          <w:sz w:val="20"/>
          <w:szCs w:val="20"/>
        </w:rPr>
        <w:t xml:space="preserve"> </w:t>
      </w:r>
      <w:r>
        <w:rPr>
          <w:b w:val="0"/>
          <w:bCs/>
          <w:w w:val="125"/>
          <w:sz w:val="20"/>
          <w:szCs w:val="20"/>
        </w:rPr>
        <w:t>(‘Id‘,</w:t>
      </w:r>
      <w:r>
        <w:rPr>
          <w:b w:val="0"/>
          <w:bCs/>
          <w:spacing w:val="-13"/>
          <w:w w:val="125"/>
          <w:sz w:val="20"/>
          <w:szCs w:val="20"/>
        </w:rPr>
        <w:t xml:space="preserve"> </w:t>
      </w:r>
      <w:r>
        <w:rPr>
          <w:b w:val="0"/>
          <w:bCs/>
          <w:w w:val="125"/>
          <w:sz w:val="20"/>
          <w:szCs w:val="20"/>
        </w:rPr>
        <w:t>‘admissionNo‘,</w:t>
      </w:r>
      <w:r>
        <w:rPr>
          <w:b w:val="0"/>
          <w:bCs/>
          <w:spacing w:val="-14"/>
          <w:w w:val="125"/>
          <w:sz w:val="20"/>
          <w:szCs w:val="20"/>
        </w:rPr>
        <w:t xml:space="preserve"> </w:t>
      </w:r>
      <w:r>
        <w:rPr>
          <w:b w:val="0"/>
          <w:bCs/>
          <w:w w:val="125"/>
          <w:sz w:val="20"/>
          <w:szCs w:val="20"/>
        </w:rPr>
        <w:t>‘classId‘,</w:t>
      </w:r>
      <w:r>
        <w:rPr>
          <w:b w:val="0"/>
          <w:bCs/>
          <w:spacing w:val="-14"/>
          <w:w w:val="125"/>
          <w:sz w:val="20"/>
          <w:szCs w:val="20"/>
        </w:rPr>
        <w:t xml:space="preserve"> </w:t>
      </w:r>
      <w:r>
        <w:rPr>
          <w:b w:val="0"/>
          <w:bCs/>
          <w:w w:val="125"/>
          <w:sz w:val="20"/>
          <w:szCs w:val="20"/>
        </w:rPr>
        <w:t>‘classArmId‘, ‘sessionTermId‘, ‘status‘, ‘dateTimeTaken‘) VALUES (162, ’ASDFLKJ’, ’1’, ’2’,</w:t>
      </w:r>
      <w:r>
        <w:rPr>
          <w:b w:val="0"/>
          <w:bCs/>
          <w:spacing w:val="-3"/>
          <w:w w:val="125"/>
          <w:sz w:val="20"/>
          <w:szCs w:val="20"/>
        </w:rPr>
        <w:t xml:space="preserve"> </w:t>
      </w:r>
      <w:r>
        <w:rPr>
          <w:b w:val="0"/>
          <w:bCs/>
          <w:w w:val="125"/>
          <w:sz w:val="20"/>
          <w:szCs w:val="20"/>
        </w:rPr>
        <w:t>’1’,</w:t>
      </w:r>
      <w:r>
        <w:rPr>
          <w:b w:val="0"/>
          <w:bCs/>
          <w:spacing w:val="-3"/>
          <w:w w:val="125"/>
          <w:sz w:val="20"/>
          <w:szCs w:val="20"/>
        </w:rPr>
        <w:t xml:space="preserve"> </w:t>
      </w:r>
      <w:r>
        <w:rPr>
          <w:b w:val="0"/>
          <w:bCs/>
          <w:w w:val="125"/>
          <w:sz w:val="20"/>
          <w:szCs w:val="20"/>
        </w:rPr>
        <w:t>’1’,</w:t>
      </w:r>
      <w:r>
        <w:rPr>
          <w:b w:val="0"/>
          <w:bCs/>
          <w:spacing w:val="-3"/>
          <w:w w:val="125"/>
          <w:sz w:val="20"/>
          <w:szCs w:val="20"/>
        </w:rPr>
        <w:t xml:space="preserve"> </w:t>
      </w:r>
      <w:r>
        <w:rPr>
          <w:b w:val="0"/>
          <w:bCs/>
          <w:w w:val="125"/>
          <w:sz w:val="20"/>
          <w:szCs w:val="20"/>
        </w:rPr>
        <w:t>’2020-11-01’),</w:t>
      </w:r>
      <w:r>
        <w:rPr>
          <w:b w:val="0"/>
          <w:bCs/>
          <w:spacing w:val="-3"/>
          <w:w w:val="125"/>
          <w:sz w:val="20"/>
          <w:szCs w:val="20"/>
        </w:rPr>
        <w:t xml:space="preserve"> </w:t>
      </w:r>
      <w:r>
        <w:rPr>
          <w:b w:val="0"/>
          <w:bCs/>
          <w:w w:val="125"/>
          <w:sz w:val="20"/>
          <w:szCs w:val="20"/>
        </w:rPr>
        <w:t>(163,</w:t>
      </w:r>
      <w:r>
        <w:rPr>
          <w:b w:val="0"/>
          <w:bCs/>
          <w:spacing w:val="-3"/>
          <w:w w:val="125"/>
          <w:sz w:val="20"/>
          <w:szCs w:val="20"/>
        </w:rPr>
        <w:t xml:space="preserve"> </w:t>
      </w:r>
      <w:r>
        <w:rPr>
          <w:b w:val="0"/>
          <w:bCs/>
          <w:w w:val="125"/>
          <w:sz w:val="20"/>
          <w:szCs w:val="20"/>
        </w:rPr>
        <w:t>’HSKSDD’,</w:t>
      </w:r>
      <w:r>
        <w:rPr>
          <w:b w:val="0"/>
          <w:bCs/>
          <w:spacing w:val="-3"/>
          <w:w w:val="125"/>
          <w:sz w:val="20"/>
          <w:szCs w:val="20"/>
        </w:rPr>
        <w:t xml:space="preserve"> </w:t>
      </w:r>
      <w:r>
        <w:rPr>
          <w:b w:val="0"/>
          <w:bCs/>
          <w:w w:val="125"/>
          <w:sz w:val="20"/>
          <w:szCs w:val="20"/>
        </w:rPr>
        <w:t>’1’,</w:t>
      </w:r>
      <w:r>
        <w:rPr>
          <w:b w:val="0"/>
          <w:bCs/>
          <w:spacing w:val="-3"/>
          <w:w w:val="125"/>
          <w:sz w:val="20"/>
          <w:szCs w:val="20"/>
        </w:rPr>
        <w:t xml:space="preserve"> </w:t>
      </w:r>
      <w:r>
        <w:rPr>
          <w:b w:val="0"/>
          <w:bCs/>
          <w:w w:val="125"/>
          <w:sz w:val="20"/>
          <w:szCs w:val="20"/>
        </w:rPr>
        <w:t>’2’,</w:t>
      </w:r>
      <w:r>
        <w:rPr>
          <w:b w:val="0"/>
          <w:bCs/>
          <w:spacing w:val="-3"/>
          <w:w w:val="125"/>
          <w:sz w:val="20"/>
          <w:szCs w:val="20"/>
        </w:rPr>
        <w:t xml:space="preserve"> </w:t>
      </w:r>
      <w:r>
        <w:rPr>
          <w:b w:val="0"/>
          <w:bCs/>
          <w:w w:val="125"/>
          <w:sz w:val="20"/>
          <w:szCs w:val="20"/>
        </w:rPr>
        <w:t>’1’,</w:t>
      </w:r>
      <w:r>
        <w:rPr>
          <w:b w:val="0"/>
          <w:bCs/>
          <w:spacing w:val="-3"/>
          <w:w w:val="125"/>
          <w:sz w:val="20"/>
          <w:szCs w:val="20"/>
        </w:rPr>
        <w:t xml:space="preserve"> </w:t>
      </w:r>
      <w:r>
        <w:rPr>
          <w:b w:val="0"/>
          <w:bCs/>
          <w:w w:val="125"/>
          <w:sz w:val="20"/>
          <w:szCs w:val="20"/>
        </w:rPr>
        <w:t>’1’,</w:t>
      </w:r>
      <w:r>
        <w:rPr>
          <w:b w:val="0"/>
          <w:bCs/>
          <w:spacing w:val="-3"/>
          <w:w w:val="125"/>
          <w:sz w:val="20"/>
          <w:szCs w:val="20"/>
        </w:rPr>
        <w:t xml:space="preserve"> </w:t>
      </w:r>
      <w:r>
        <w:rPr>
          <w:b w:val="0"/>
          <w:bCs/>
          <w:w w:val="125"/>
          <w:sz w:val="20"/>
          <w:szCs w:val="20"/>
        </w:rPr>
        <w:t>’2020-11-01’),</w:t>
      </w:r>
    </w:p>
    <w:p w14:paraId="3CC879FD">
      <w:pPr>
        <w:pStyle w:val="7"/>
        <w:spacing w:line="292" w:lineRule="exact"/>
        <w:ind w:left="100"/>
        <w:jc w:val="left"/>
        <w:rPr>
          <w:b w:val="0"/>
          <w:bCs/>
          <w:sz w:val="20"/>
          <w:szCs w:val="20"/>
        </w:rPr>
      </w:pPr>
      <w:r>
        <w:rPr>
          <w:b w:val="0"/>
          <w:bCs/>
          <w:w w:val="125"/>
          <w:sz w:val="20"/>
          <w:szCs w:val="20"/>
        </w:rPr>
        <w:t>(164,</w:t>
      </w:r>
      <w:r>
        <w:rPr>
          <w:b w:val="0"/>
          <w:bCs/>
          <w:spacing w:val="13"/>
          <w:w w:val="125"/>
          <w:sz w:val="20"/>
          <w:szCs w:val="20"/>
        </w:rPr>
        <w:t xml:space="preserve"> </w:t>
      </w:r>
      <w:r>
        <w:rPr>
          <w:b w:val="0"/>
          <w:bCs/>
          <w:w w:val="125"/>
          <w:sz w:val="20"/>
          <w:szCs w:val="20"/>
        </w:rPr>
        <w:t>’JSLDKJ’,</w:t>
      </w:r>
      <w:r>
        <w:rPr>
          <w:b w:val="0"/>
          <w:bCs/>
          <w:spacing w:val="13"/>
          <w:w w:val="125"/>
          <w:sz w:val="20"/>
          <w:szCs w:val="20"/>
        </w:rPr>
        <w:t xml:space="preserve"> </w:t>
      </w:r>
      <w:r>
        <w:rPr>
          <w:b w:val="0"/>
          <w:bCs/>
          <w:w w:val="125"/>
          <w:sz w:val="20"/>
          <w:szCs w:val="20"/>
        </w:rPr>
        <w:t>’1’,</w:t>
      </w:r>
      <w:r>
        <w:rPr>
          <w:b w:val="0"/>
          <w:bCs/>
          <w:spacing w:val="14"/>
          <w:w w:val="125"/>
          <w:sz w:val="20"/>
          <w:szCs w:val="20"/>
        </w:rPr>
        <w:t xml:space="preserve"> </w:t>
      </w:r>
      <w:r>
        <w:rPr>
          <w:b w:val="0"/>
          <w:bCs/>
          <w:w w:val="125"/>
          <w:sz w:val="20"/>
          <w:szCs w:val="20"/>
        </w:rPr>
        <w:t>’2’,</w:t>
      </w:r>
      <w:r>
        <w:rPr>
          <w:b w:val="0"/>
          <w:bCs/>
          <w:spacing w:val="13"/>
          <w:w w:val="125"/>
          <w:sz w:val="20"/>
          <w:szCs w:val="20"/>
        </w:rPr>
        <w:t xml:space="preserve"> </w:t>
      </w:r>
      <w:r>
        <w:rPr>
          <w:b w:val="0"/>
          <w:bCs/>
          <w:w w:val="125"/>
          <w:sz w:val="20"/>
          <w:szCs w:val="20"/>
        </w:rPr>
        <w:t>’1’,</w:t>
      </w:r>
      <w:r>
        <w:rPr>
          <w:b w:val="0"/>
          <w:bCs/>
          <w:spacing w:val="14"/>
          <w:w w:val="125"/>
          <w:sz w:val="20"/>
          <w:szCs w:val="20"/>
        </w:rPr>
        <w:t xml:space="preserve"> </w:t>
      </w:r>
      <w:r>
        <w:rPr>
          <w:b w:val="0"/>
          <w:bCs/>
          <w:w w:val="125"/>
          <w:sz w:val="20"/>
          <w:szCs w:val="20"/>
        </w:rPr>
        <w:t>’1’,</w:t>
      </w:r>
      <w:r>
        <w:rPr>
          <w:b w:val="0"/>
          <w:bCs/>
          <w:spacing w:val="13"/>
          <w:w w:val="125"/>
          <w:sz w:val="20"/>
          <w:szCs w:val="20"/>
        </w:rPr>
        <w:t xml:space="preserve"> </w:t>
      </w:r>
      <w:r>
        <w:rPr>
          <w:b w:val="0"/>
          <w:bCs/>
          <w:w w:val="125"/>
          <w:sz w:val="20"/>
          <w:szCs w:val="20"/>
        </w:rPr>
        <w:t>’2020-11-01’),</w:t>
      </w:r>
      <w:r>
        <w:rPr>
          <w:b w:val="0"/>
          <w:bCs/>
          <w:spacing w:val="14"/>
          <w:w w:val="125"/>
          <w:sz w:val="20"/>
          <w:szCs w:val="20"/>
        </w:rPr>
        <w:t xml:space="preserve"> </w:t>
      </w:r>
      <w:r>
        <w:rPr>
          <w:b w:val="0"/>
          <w:bCs/>
          <w:w w:val="125"/>
          <w:sz w:val="20"/>
          <w:szCs w:val="20"/>
        </w:rPr>
        <w:t>(172,</w:t>
      </w:r>
      <w:r>
        <w:rPr>
          <w:b w:val="0"/>
          <w:bCs/>
          <w:spacing w:val="13"/>
          <w:w w:val="125"/>
          <w:sz w:val="20"/>
          <w:szCs w:val="20"/>
        </w:rPr>
        <w:t xml:space="preserve"> </w:t>
      </w:r>
      <w:r>
        <w:rPr>
          <w:b w:val="0"/>
          <w:bCs/>
          <w:w w:val="125"/>
          <w:sz w:val="20"/>
          <w:szCs w:val="20"/>
        </w:rPr>
        <w:t>’HSKDS9EE’,</w:t>
      </w:r>
      <w:r>
        <w:rPr>
          <w:b w:val="0"/>
          <w:bCs/>
          <w:spacing w:val="14"/>
          <w:w w:val="125"/>
          <w:sz w:val="20"/>
          <w:szCs w:val="20"/>
        </w:rPr>
        <w:t xml:space="preserve"> </w:t>
      </w:r>
      <w:r>
        <w:rPr>
          <w:b w:val="0"/>
          <w:bCs/>
          <w:w w:val="125"/>
          <w:sz w:val="20"/>
          <w:szCs w:val="20"/>
        </w:rPr>
        <w:t>’1’,</w:t>
      </w:r>
      <w:r>
        <w:rPr>
          <w:b w:val="0"/>
          <w:bCs/>
          <w:spacing w:val="13"/>
          <w:w w:val="125"/>
          <w:sz w:val="20"/>
          <w:szCs w:val="20"/>
        </w:rPr>
        <w:t xml:space="preserve"> </w:t>
      </w:r>
      <w:r>
        <w:rPr>
          <w:b w:val="0"/>
          <w:bCs/>
          <w:spacing w:val="-4"/>
          <w:w w:val="125"/>
          <w:sz w:val="20"/>
          <w:szCs w:val="20"/>
        </w:rPr>
        <w:t>’4’,</w:t>
      </w:r>
    </w:p>
    <w:p w14:paraId="37A7AEF8">
      <w:pPr>
        <w:pStyle w:val="7"/>
        <w:spacing w:before="141"/>
        <w:ind w:left="100"/>
        <w:jc w:val="left"/>
        <w:rPr>
          <w:b w:val="0"/>
          <w:bCs/>
          <w:sz w:val="20"/>
          <w:szCs w:val="20"/>
        </w:rPr>
      </w:pPr>
      <w:r>
        <w:rPr>
          <w:b w:val="0"/>
          <w:bCs/>
          <w:w w:val="120"/>
          <w:sz w:val="20"/>
          <w:szCs w:val="20"/>
        </w:rPr>
        <w:t>’1’,</w:t>
      </w:r>
      <w:r>
        <w:rPr>
          <w:b w:val="0"/>
          <w:bCs/>
          <w:spacing w:val="16"/>
          <w:w w:val="120"/>
          <w:sz w:val="20"/>
          <w:szCs w:val="20"/>
        </w:rPr>
        <w:t xml:space="preserve"> </w:t>
      </w:r>
      <w:r>
        <w:rPr>
          <w:b w:val="0"/>
          <w:bCs/>
          <w:w w:val="120"/>
          <w:sz w:val="20"/>
          <w:szCs w:val="20"/>
        </w:rPr>
        <w:t>’1’,</w:t>
      </w:r>
      <w:r>
        <w:rPr>
          <w:b w:val="0"/>
          <w:bCs/>
          <w:spacing w:val="17"/>
          <w:w w:val="120"/>
          <w:sz w:val="20"/>
          <w:szCs w:val="20"/>
        </w:rPr>
        <w:t xml:space="preserve"> </w:t>
      </w:r>
      <w:r>
        <w:rPr>
          <w:b w:val="0"/>
          <w:bCs/>
          <w:w w:val="120"/>
          <w:sz w:val="20"/>
          <w:szCs w:val="20"/>
        </w:rPr>
        <w:t>’2020-11-01’),</w:t>
      </w:r>
      <w:r>
        <w:rPr>
          <w:b w:val="0"/>
          <w:bCs/>
          <w:spacing w:val="17"/>
          <w:w w:val="120"/>
          <w:sz w:val="20"/>
          <w:szCs w:val="20"/>
        </w:rPr>
        <w:t xml:space="preserve"> </w:t>
      </w:r>
      <w:r>
        <w:rPr>
          <w:b w:val="0"/>
          <w:bCs/>
          <w:w w:val="120"/>
          <w:sz w:val="20"/>
          <w:szCs w:val="20"/>
        </w:rPr>
        <w:t>(171,</w:t>
      </w:r>
      <w:r>
        <w:rPr>
          <w:b w:val="0"/>
          <w:bCs/>
          <w:spacing w:val="17"/>
          <w:w w:val="120"/>
          <w:sz w:val="20"/>
          <w:szCs w:val="20"/>
        </w:rPr>
        <w:t xml:space="preserve"> </w:t>
      </w:r>
      <w:r>
        <w:rPr>
          <w:b w:val="0"/>
          <w:bCs/>
          <w:w w:val="120"/>
          <w:sz w:val="20"/>
          <w:szCs w:val="20"/>
        </w:rPr>
        <w:t>’JKADA’,</w:t>
      </w:r>
      <w:r>
        <w:rPr>
          <w:b w:val="0"/>
          <w:bCs/>
          <w:spacing w:val="17"/>
          <w:w w:val="120"/>
          <w:sz w:val="20"/>
          <w:szCs w:val="20"/>
        </w:rPr>
        <w:t xml:space="preserve"> </w:t>
      </w:r>
      <w:r>
        <w:rPr>
          <w:b w:val="0"/>
          <w:bCs/>
          <w:w w:val="120"/>
          <w:sz w:val="20"/>
          <w:szCs w:val="20"/>
        </w:rPr>
        <w:t>’1’,</w:t>
      </w:r>
      <w:r>
        <w:rPr>
          <w:b w:val="0"/>
          <w:bCs/>
          <w:spacing w:val="16"/>
          <w:w w:val="120"/>
          <w:sz w:val="20"/>
          <w:szCs w:val="20"/>
        </w:rPr>
        <w:t xml:space="preserve"> </w:t>
      </w:r>
      <w:r>
        <w:rPr>
          <w:b w:val="0"/>
          <w:bCs/>
          <w:w w:val="120"/>
          <w:sz w:val="20"/>
          <w:szCs w:val="20"/>
        </w:rPr>
        <w:t>’4’,</w:t>
      </w:r>
      <w:r>
        <w:rPr>
          <w:b w:val="0"/>
          <w:bCs/>
          <w:spacing w:val="17"/>
          <w:w w:val="120"/>
          <w:sz w:val="20"/>
          <w:szCs w:val="20"/>
        </w:rPr>
        <w:t xml:space="preserve"> </w:t>
      </w:r>
      <w:r>
        <w:rPr>
          <w:b w:val="0"/>
          <w:bCs/>
          <w:w w:val="120"/>
          <w:sz w:val="20"/>
          <w:szCs w:val="20"/>
        </w:rPr>
        <w:t>’1’,</w:t>
      </w:r>
      <w:r>
        <w:rPr>
          <w:b w:val="0"/>
          <w:bCs/>
          <w:spacing w:val="17"/>
          <w:w w:val="120"/>
          <w:sz w:val="20"/>
          <w:szCs w:val="20"/>
        </w:rPr>
        <w:t xml:space="preserve"> </w:t>
      </w:r>
      <w:r>
        <w:rPr>
          <w:b w:val="0"/>
          <w:bCs/>
          <w:w w:val="120"/>
          <w:sz w:val="20"/>
          <w:szCs w:val="20"/>
        </w:rPr>
        <w:t>’0’,</w:t>
      </w:r>
      <w:r>
        <w:rPr>
          <w:b w:val="0"/>
          <w:bCs/>
          <w:spacing w:val="17"/>
          <w:w w:val="120"/>
          <w:sz w:val="20"/>
          <w:szCs w:val="20"/>
        </w:rPr>
        <w:t xml:space="preserve"> </w:t>
      </w:r>
      <w:r>
        <w:rPr>
          <w:b w:val="0"/>
          <w:bCs/>
          <w:w w:val="120"/>
          <w:sz w:val="20"/>
          <w:szCs w:val="20"/>
        </w:rPr>
        <w:t>’2020-11-</w:t>
      </w:r>
      <w:r>
        <w:rPr>
          <w:b w:val="0"/>
          <w:bCs/>
          <w:spacing w:val="-2"/>
          <w:w w:val="120"/>
          <w:sz w:val="20"/>
          <w:szCs w:val="20"/>
        </w:rPr>
        <w:t>01’),</w:t>
      </w:r>
    </w:p>
    <w:p w14:paraId="1FABD188">
      <w:pPr>
        <w:pStyle w:val="7"/>
        <w:spacing w:before="180"/>
        <w:jc w:val="left"/>
        <w:rPr>
          <w:b w:val="0"/>
          <w:bCs/>
          <w:sz w:val="20"/>
          <w:szCs w:val="20"/>
        </w:rPr>
      </w:pPr>
    </w:p>
    <w:p w14:paraId="67E764D7">
      <w:pPr>
        <w:pStyle w:val="11"/>
        <w:numPr>
          <w:numId w:val="0"/>
        </w:numPr>
        <w:tabs>
          <w:tab w:val="left" w:pos="308"/>
        </w:tabs>
        <w:spacing w:before="1" w:after="0" w:line="355" w:lineRule="auto"/>
        <w:ind w:leftChars="0" w:right="2056" w:rightChars="0"/>
        <w:jc w:val="left"/>
        <w:rPr>
          <w:b w:val="0"/>
          <w:bCs/>
          <w:sz w:val="20"/>
          <w:szCs w:val="20"/>
        </w:rPr>
      </w:pPr>
      <w:r>
        <w:rPr>
          <w:rFonts w:hint="default"/>
          <w:b w:val="0"/>
          <w:bCs/>
          <w:w w:val="130"/>
          <w:sz w:val="20"/>
          <w:szCs w:val="20"/>
          <w:lang w:val="en-US"/>
        </w:rPr>
        <w:t>2.</w:t>
      </w:r>
      <w:r>
        <w:rPr>
          <w:b w:val="0"/>
          <w:bCs/>
          <w:w w:val="130"/>
          <w:sz w:val="20"/>
          <w:szCs w:val="20"/>
        </w:rPr>
        <w:t>CREATE TABLE ‘tblclass‘ ( ‘Id‘ int(10) NOT NULL, ‘className‘ varchar(255)</w:t>
      </w:r>
      <w:r>
        <w:rPr>
          <w:b w:val="0"/>
          <w:bCs/>
          <w:spacing w:val="40"/>
          <w:w w:val="130"/>
          <w:sz w:val="20"/>
          <w:szCs w:val="20"/>
        </w:rPr>
        <w:t xml:space="preserve"> </w:t>
      </w:r>
      <w:r>
        <w:rPr>
          <w:b w:val="0"/>
          <w:bCs/>
          <w:w w:val="130"/>
          <w:sz w:val="20"/>
          <w:szCs w:val="20"/>
        </w:rPr>
        <w:t>NOT</w:t>
      </w:r>
      <w:r>
        <w:rPr>
          <w:b w:val="0"/>
          <w:bCs/>
          <w:spacing w:val="40"/>
          <w:w w:val="130"/>
          <w:sz w:val="20"/>
          <w:szCs w:val="20"/>
        </w:rPr>
        <w:t xml:space="preserve"> </w:t>
      </w:r>
      <w:r>
        <w:rPr>
          <w:b w:val="0"/>
          <w:bCs/>
          <w:w w:val="130"/>
          <w:sz w:val="20"/>
          <w:szCs w:val="20"/>
        </w:rPr>
        <w:t>NULL</w:t>
      </w:r>
      <w:r>
        <w:rPr>
          <w:b w:val="0"/>
          <w:bCs/>
          <w:spacing w:val="40"/>
          <w:w w:val="130"/>
          <w:sz w:val="20"/>
          <w:szCs w:val="20"/>
        </w:rPr>
        <w:t xml:space="preserve"> </w:t>
      </w:r>
      <w:r>
        <w:rPr>
          <w:b w:val="0"/>
          <w:bCs/>
          <w:w w:val="130"/>
          <w:sz w:val="20"/>
          <w:szCs w:val="20"/>
        </w:rPr>
        <w:t>)</w:t>
      </w:r>
      <w:r>
        <w:rPr>
          <w:b w:val="0"/>
          <w:bCs/>
          <w:spacing w:val="40"/>
          <w:w w:val="130"/>
          <w:sz w:val="20"/>
          <w:szCs w:val="20"/>
        </w:rPr>
        <w:t xml:space="preserve"> </w:t>
      </w:r>
      <w:r>
        <w:rPr>
          <w:b w:val="0"/>
          <w:bCs/>
          <w:w w:val="130"/>
          <w:sz w:val="20"/>
          <w:szCs w:val="20"/>
        </w:rPr>
        <w:t>ENGINE=MyISAM</w:t>
      </w:r>
      <w:r>
        <w:rPr>
          <w:b w:val="0"/>
          <w:bCs/>
          <w:spacing w:val="40"/>
          <w:w w:val="130"/>
          <w:sz w:val="20"/>
          <w:szCs w:val="20"/>
        </w:rPr>
        <w:t xml:space="preserve"> </w:t>
      </w:r>
      <w:r>
        <w:rPr>
          <w:b w:val="0"/>
          <w:bCs/>
          <w:w w:val="130"/>
          <w:sz w:val="20"/>
          <w:szCs w:val="20"/>
        </w:rPr>
        <w:t>DEFAULT</w:t>
      </w:r>
    </w:p>
    <w:p w14:paraId="17527E63">
      <w:pPr>
        <w:pStyle w:val="7"/>
        <w:numPr>
          <w:numId w:val="0"/>
        </w:numPr>
        <w:spacing w:line="293" w:lineRule="exact"/>
        <w:ind w:leftChars="0" w:right="0" w:rightChars="0"/>
        <w:jc w:val="left"/>
        <w:rPr>
          <w:b w:val="0"/>
          <w:bCs/>
          <w:sz w:val="20"/>
          <w:szCs w:val="20"/>
        </w:rPr>
      </w:pPr>
      <w:r>
        <w:rPr>
          <w:b w:val="0"/>
          <w:bCs/>
          <w:spacing w:val="-2"/>
          <w:w w:val="135"/>
          <w:sz w:val="20"/>
          <w:szCs w:val="20"/>
        </w:rPr>
        <w:t>CHARSET=latin1;</w:t>
      </w:r>
    </w:p>
    <w:p w14:paraId="153B0F98">
      <w:pPr>
        <w:pStyle w:val="7"/>
        <w:spacing w:before="180"/>
        <w:jc w:val="left"/>
        <w:rPr>
          <w:b w:val="0"/>
          <w:bCs/>
          <w:sz w:val="20"/>
          <w:szCs w:val="20"/>
        </w:rPr>
      </w:pPr>
    </w:p>
    <w:p w14:paraId="44E34BE4">
      <w:pPr>
        <w:pStyle w:val="11"/>
        <w:numPr>
          <w:numId w:val="0"/>
        </w:numPr>
        <w:tabs>
          <w:tab w:val="left" w:pos="308"/>
        </w:tabs>
        <w:spacing w:before="0" w:after="0" w:line="355" w:lineRule="auto"/>
        <w:ind w:leftChars="0" w:right="1697" w:rightChars="0"/>
        <w:jc w:val="left"/>
        <w:rPr>
          <w:b w:val="0"/>
          <w:bCs/>
          <w:w w:val="125"/>
          <w:sz w:val="20"/>
          <w:szCs w:val="20"/>
        </w:rPr>
      </w:pPr>
      <w:r>
        <w:rPr>
          <w:b w:val="0"/>
          <w:bCs/>
          <w:w w:val="125"/>
          <w:sz w:val="20"/>
          <w:szCs w:val="20"/>
        </w:rPr>
        <w:t>INSERT INTO ‘tblclass‘ (‘Id‘, ‘className‘) VALUES (1, ’Seven’), (3, ’Eight’), (4, ’Nine’);</w:t>
      </w:r>
    </w:p>
    <w:p w14:paraId="7B931B85">
      <w:pPr>
        <w:pStyle w:val="11"/>
        <w:numPr>
          <w:numId w:val="0"/>
        </w:numPr>
        <w:tabs>
          <w:tab w:val="left" w:pos="308"/>
        </w:tabs>
        <w:spacing w:before="0" w:after="0" w:line="355" w:lineRule="auto"/>
        <w:ind w:left="100" w:leftChars="0" w:right="1697" w:rightChars="0"/>
        <w:jc w:val="left"/>
        <w:rPr>
          <w:b w:val="0"/>
          <w:bCs/>
          <w:w w:val="125"/>
          <w:sz w:val="20"/>
          <w:szCs w:val="20"/>
        </w:rPr>
      </w:pPr>
    </w:p>
    <w:p w14:paraId="52CF38B3">
      <w:pPr>
        <w:pStyle w:val="7"/>
        <w:spacing w:before="40"/>
        <w:jc w:val="left"/>
        <w:rPr>
          <w:b w:val="0"/>
          <w:bCs/>
          <w:sz w:val="20"/>
          <w:szCs w:val="20"/>
        </w:rPr>
      </w:pPr>
    </w:p>
    <w:p w14:paraId="7902584B">
      <w:pPr>
        <w:pStyle w:val="11"/>
        <w:numPr>
          <w:numId w:val="0"/>
        </w:numPr>
        <w:tabs>
          <w:tab w:val="left" w:pos="308"/>
        </w:tabs>
        <w:spacing w:before="0" w:after="0" w:line="355" w:lineRule="auto"/>
        <w:ind w:leftChars="0" w:right="1078" w:rightChars="0"/>
        <w:jc w:val="left"/>
        <w:rPr>
          <w:b w:val="0"/>
          <w:bCs/>
          <w:sz w:val="20"/>
          <w:szCs w:val="20"/>
        </w:rPr>
      </w:pPr>
      <w:r>
        <w:rPr>
          <w:rFonts w:hint="default"/>
          <w:b w:val="0"/>
          <w:bCs/>
          <w:w w:val="125"/>
          <w:sz w:val="20"/>
          <w:szCs w:val="20"/>
          <w:lang w:val="en-US"/>
        </w:rPr>
        <w:t>4.</w:t>
      </w:r>
      <w:r>
        <w:rPr>
          <w:b w:val="0"/>
          <w:bCs/>
          <w:w w:val="125"/>
          <w:sz w:val="20"/>
          <w:szCs w:val="20"/>
        </w:rPr>
        <w:t>INSERT INTO ‘tblclassarms‘ (‘Id‘, ‘classId‘, ‘classArmName‘, ‘isAssigned‘) VALUES (2, ’1’, ’S1’, ’1’), (4, ’1’, ’S2’, ’1’), (5, ’3’, ’E1’, ’1’), (6,</w:t>
      </w:r>
    </w:p>
    <w:p w14:paraId="6CF0BDAD">
      <w:pPr>
        <w:pStyle w:val="7"/>
        <w:numPr>
          <w:numId w:val="0"/>
        </w:numPr>
        <w:spacing w:line="293" w:lineRule="exact"/>
        <w:ind w:leftChars="0" w:right="0" w:rightChars="0"/>
        <w:jc w:val="left"/>
        <w:rPr>
          <w:b w:val="0"/>
          <w:bCs/>
          <w:sz w:val="20"/>
          <w:szCs w:val="20"/>
        </w:rPr>
      </w:pPr>
      <w:r>
        <w:rPr>
          <w:b w:val="0"/>
          <w:bCs/>
          <w:w w:val="120"/>
          <w:sz w:val="20"/>
          <w:szCs w:val="20"/>
        </w:rPr>
        <w:t>’4’,</w:t>
      </w:r>
      <w:r>
        <w:rPr>
          <w:b w:val="0"/>
          <w:bCs/>
          <w:spacing w:val="22"/>
          <w:w w:val="120"/>
          <w:sz w:val="20"/>
          <w:szCs w:val="20"/>
        </w:rPr>
        <w:t xml:space="preserve"> </w:t>
      </w:r>
      <w:r>
        <w:rPr>
          <w:b w:val="0"/>
          <w:bCs/>
          <w:w w:val="120"/>
          <w:sz w:val="20"/>
          <w:szCs w:val="20"/>
        </w:rPr>
        <w:t>’N1’,</w:t>
      </w:r>
      <w:r>
        <w:rPr>
          <w:b w:val="0"/>
          <w:bCs/>
          <w:spacing w:val="23"/>
          <w:w w:val="120"/>
          <w:sz w:val="20"/>
          <w:szCs w:val="20"/>
        </w:rPr>
        <w:t xml:space="preserve"> </w:t>
      </w:r>
      <w:r>
        <w:rPr>
          <w:b w:val="0"/>
          <w:bCs/>
          <w:spacing w:val="-2"/>
          <w:w w:val="120"/>
          <w:sz w:val="20"/>
          <w:szCs w:val="20"/>
        </w:rPr>
        <w:t>’1’);</w:t>
      </w:r>
    </w:p>
    <w:p w14:paraId="7D441CE5">
      <w:pPr>
        <w:pStyle w:val="7"/>
        <w:spacing w:before="180"/>
        <w:jc w:val="left"/>
        <w:rPr>
          <w:b w:val="0"/>
          <w:bCs/>
          <w:sz w:val="20"/>
          <w:szCs w:val="20"/>
        </w:rPr>
      </w:pPr>
    </w:p>
    <w:p w14:paraId="550414DE">
      <w:pPr>
        <w:pStyle w:val="11"/>
        <w:numPr>
          <w:numId w:val="0"/>
        </w:numPr>
        <w:tabs>
          <w:tab w:val="left" w:pos="308"/>
        </w:tabs>
        <w:spacing w:before="1" w:after="0" w:line="355" w:lineRule="auto"/>
        <w:ind w:leftChars="0" w:right="1301" w:rightChars="0"/>
        <w:jc w:val="left"/>
        <w:rPr>
          <w:b w:val="0"/>
          <w:bCs/>
          <w:sz w:val="20"/>
          <w:szCs w:val="20"/>
        </w:rPr>
      </w:pPr>
      <w:r>
        <w:rPr>
          <w:rFonts w:hint="default"/>
          <w:b w:val="0"/>
          <w:bCs/>
          <w:w w:val="115"/>
          <w:sz w:val="20"/>
          <w:szCs w:val="20"/>
          <w:lang w:val="en-US"/>
        </w:rPr>
        <w:t>5.</w:t>
      </w:r>
      <w:r>
        <w:rPr>
          <w:b w:val="0"/>
          <w:bCs/>
          <w:w w:val="115"/>
          <w:sz w:val="20"/>
          <w:szCs w:val="20"/>
        </w:rPr>
        <w:t>INSERT</w:t>
      </w:r>
      <w:r>
        <w:rPr>
          <w:b w:val="0"/>
          <w:bCs/>
          <w:spacing w:val="80"/>
          <w:w w:val="115"/>
          <w:sz w:val="20"/>
          <w:szCs w:val="20"/>
        </w:rPr>
        <w:t xml:space="preserve"> </w:t>
      </w:r>
      <w:r>
        <w:rPr>
          <w:b w:val="0"/>
          <w:bCs/>
          <w:w w:val="115"/>
          <w:sz w:val="20"/>
          <w:szCs w:val="20"/>
        </w:rPr>
        <w:t>INTO</w:t>
      </w:r>
      <w:r>
        <w:rPr>
          <w:b w:val="0"/>
          <w:bCs/>
          <w:spacing w:val="80"/>
          <w:w w:val="115"/>
          <w:sz w:val="20"/>
          <w:szCs w:val="20"/>
        </w:rPr>
        <w:t xml:space="preserve"> </w:t>
      </w:r>
      <w:r>
        <w:rPr>
          <w:b w:val="0"/>
          <w:bCs/>
          <w:w w:val="115"/>
          <w:sz w:val="20"/>
          <w:szCs w:val="20"/>
        </w:rPr>
        <w:t>‘tblclassteacher‘</w:t>
      </w:r>
      <w:r>
        <w:rPr>
          <w:b w:val="0"/>
          <w:bCs/>
          <w:spacing w:val="80"/>
          <w:w w:val="115"/>
          <w:sz w:val="20"/>
          <w:szCs w:val="20"/>
        </w:rPr>
        <w:t xml:space="preserve"> </w:t>
      </w:r>
      <w:r>
        <w:rPr>
          <w:b w:val="0"/>
          <w:bCs/>
          <w:w w:val="115"/>
          <w:sz w:val="20"/>
          <w:szCs w:val="20"/>
        </w:rPr>
        <w:t>(‘Id‘,</w:t>
      </w:r>
      <w:r>
        <w:rPr>
          <w:b w:val="0"/>
          <w:bCs/>
          <w:spacing w:val="80"/>
          <w:w w:val="115"/>
          <w:sz w:val="20"/>
          <w:szCs w:val="20"/>
        </w:rPr>
        <w:t xml:space="preserve"> </w:t>
      </w:r>
      <w:r>
        <w:rPr>
          <w:b w:val="0"/>
          <w:bCs/>
          <w:w w:val="115"/>
          <w:sz w:val="20"/>
          <w:szCs w:val="20"/>
        </w:rPr>
        <w:t>‘firstName‘,</w:t>
      </w:r>
      <w:r>
        <w:rPr>
          <w:b w:val="0"/>
          <w:bCs/>
          <w:spacing w:val="80"/>
          <w:w w:val="115"/>
          <w:sz w:val="20"/>
          <w:szCs w:val="20"/>
        </w:rPr>
        <w:t xml:space="preserve"> </w:t>
      </w:r>
      <w:r>
        <w:rPr>
          <w:b w:val="0"/>
          <w:bCs/>
          <w:w w:val="115"/>
          <w:sz w:val="20"/>
          <w:szCs w:val="20"/>
        </w:rPr>
        <w:t>‘lastName‘, ‘emailAddress‘, ‘password‘, ‘phoneNo‘, ‘classId‘, ‘classArmId‘,</w:t>
      </w:r>
      <w:r>
        <w:rPr>
          <w:b w:val="0"/>
          <w:bCs/>
          <w:spacing w:val="80"/>
          <w:w w:val="150"/>
          <w:sz w:val="20"/>
          <w:szCs w:val="20"/>
        </w:rPr>
        <w:t xml:space="preserve"> </w:t>
      </w:r>
      <w:r>
        <w:rPr>
          <w:b w:val="0"/>
          <w:bCs/>
          <w:w w:val="115"/>
          <w:sz w:val="20"/>
          <w:szCs w:val="20"/>
        </w:rPr>
        <w:t>‘dateCreated‘)</w:t>
      </w:r>
      <w:r>
        <w:rPr>
          <w:b w:val="0"/>
          <w:bCs/>
          <w:spacing w:val="40"/>
          <w:w w:val="115"/>
          <w:sz w:val="20"/>
          <w:szCs w:val="20"/>
        </w:rPr>
        <w:t xml:space="preserve"> </w:t>
      </w:r>
      <w:r>
        <w:rPr>
          <w:b w:val="0"/>
          <w:bCs/>
          <w:w w:val="115"/>
          <w:sz w:val="20"/>
          <w:szCs w:val="20"/>
        </w:rPr>
        <w:t>VALUES</w:t>
      </w:r>
      <w:r>
        <w:rPr>
          <w:b w:val="0"/>
          <w:bCs/>
          <w:spacing w:val="40"/>
          <w:w w:val="115"/>
          <w:sz w:val="20"/>
          <w:szCs w:val="20"/>
        </w:rPr>
        <w:t xml:space="preserve"> </w:t>
      </w:r>
      <w:r>
        <w:rPr>
          <w:b w:val="0"/>
          <w:bCs/>
          <w:w w:val="115"/>
          <w:sz w:val="20"/>
          <w:szCs w:val="20"/>
        </w:rPr>
        <w:t>(1,</w:t>
      </w:r>
      <w:r>
        <w:rPr>
          <w:b w:val="0"/>
          <w:bCs/>
          <w:spacing w:val="40"/>
          <w:w w:val="115"/>
          <w:sz w:val="20"/>
          <w:szCs w:val="20"/>
        </w:rPr>
        <w:t xml:space="preserve"> </w:t>
      </w:r>
      <w:r>
        <w:rPr>
          <w:b w:val="0"/>
          <w:bCs/>
          <w:w w:val="115"/>
          <w:sz w:val="20"/>
          <w:szCs w:val="20"/>
        </w:rPr>
        <w:t>’Will’,</w:t>
      </w:r>
      <w:r>
        <w:rPr>
          <w:b w:val="0"/>
          <w:bCs/>
          <w:spacing w:val="40"/>
          <w:w w:val="115"/>
          <w:sz w:val="20"/>
          <w:szCs w:val="20"/>
        </w:rPr>
        <w:t xml:space="preserve"> </w:t>
      </w:r>
      <w:r>
        <w:rPr>
          <w:b w:val="0"/>
          <w:bCs/>
          <w:w w:val="115"/>
          <w:sz w:val="20"/>
          <w:szCs w:val="20"/>
        </w:rPr>
        <w:t>’Kibagendi’,</w:t>
      </w:r>
      <w:r>
        <w:rPr>
          <w:b w:val="0"/>
          <w:bCs/>
          <w:spacing w:val="40"/>
          <w:w w:val="115"/>
          <w:sz w:val="20"/>
          <w:szCs w:val="20"/>
        </w:rPr>
        <w:t xml:space="preserve"> </w:t>
      </w:r>
      <w:r>
        <w:rPr>
          <w:b w:val="0"/>
          <w:bCs/>
          <w:sz w:val="20"/>
          <w:szCs w:val="20"/>
        </w:rPr>
        <w:fldChar w:fldCharType="begin"/>
      </w:r>
      <w:r>
        <w:rPr>
          <w:b w:val="0"/>
          <w:bCs/>
          <w:sz w:val="20"/>
          <w:szCs w:val="20"/>
        </w:rPr>
        <w:instrText xml:space="preserve"> HYPERLINK "mailto:teacher2@mail.com" \h </w:instrText>
      </w:r>
      <w:r>
        <w:rPr>
          <w:b w:val="0"/>
          <w:bCs/>
          <w:sz w:val="20"/>
          <w:szCs w:val="20"/>
        </w:rPr>
        <w:fldChar w:fldCharType="separate"/>
      </w:r>
      <w:r>
        <w:rPr>
          <w:b w:val="0"/>
          <w:bCs/>
          <w:w w:val="115"/>
          <w:sz w:val="20"/>
          <w:szCs w:val="20"/>
        </w:rPr>
        <w:t>’teacher2@mail.com’,</w:t>
      </w:r>
      <w:r>
        <w:rPr>
          <w:b w:val="0"/>
          <w:bCs/>
          <w:w w:val="115"/>
          <w:sz w:val="20"/>
          <w:szCs w:val="20"/>
        </w:rPr>
        <w:fldChar w:fldCharType="end"/>
      </w:r>
      <w:r>
        <w:rPr>
          <w:b w:val="0"/>
          <w:bCs/>
          <w:spacing w:val="40"/>
          <w:w w:val="115"/>
          <w:sz w:val="20"/>
          <w:szCs w:val="20"/>
        </w:rPr>
        <w:t xml:space="preserve"> </w:t>
      </w:r>
      <w:r>
        <w:rPr>
          <w:b w:val="0"/>
          <w:bCs/>
          <w:w w:val="110"/>
          <w:sz w:val="20"/>
          <w:szCs w:val="20"/>
        </w:rPr>
        <w:t>’32250170a0dca92d53ec9624f336ca24’,</w:t>
      </w:r>
      <w:r>
        <w:rPr>
          <w:b w:val="0"/>
          <w:bCs/>
          <w:spacing w:val="40"/>
          <w:w w:val="110"/>
          <w:sz w:val="20"/>
          <w:szCs w:val="20"/>
        </w:rPr>
        <w:t xml:space="preserve"> </w:t>
      </w:r>
      <w:r>
        <w:rPr>
          <w:b w:val="0"/>
          <w:bCs/>
          <w:w w:val="110"/>
          <w:sz w:val="20"/>
          <w:szCs w:val="20"/>
        </w:rPr>
        <w:t>’09089898999’,</w:t>
      </w:r>
      <w:r>
        <w:rPr>
          <w:b w:val="0"/>
          <w:bCs/>
          <w:spacing w:val="40"/>
          <w:w w:val="110"/>
          <w:sz w:val="20"/>
          <w:szCs w:val="20"/>
        </w:rPr>
        <w:t xml:space="preserve"> </w:t>
      </w:r>
      <w:r>
        <w:rPr>
          <w:b w:val="0"/>
          <w:bCs/>
          <w:w w:val="110"/>
          <w:sz w:val="20"/>
          <w:szCs w:val="20"/>
        </w:rPr>
        <w:t>’1’,</w:t>
      </w:r>
      <w:r>
        <w:rPr>
          <w:b w:val="0"/>
          <w:bCs/>
          <w:spacing w:val="40"/>
          <w:w w:val="110"/>
          <w:sz w:val="20"/>
          <w:szCs w:val="20"/>
        </w:rPr>
        <w:t xml:space="preserve"> </w:t>
      </w:r>
      <w:r>
        <w:rPr>
          <w:b w:val="0"/>
          <w:bCs/>
          <w:w w:val="110"/>
          <w:sz w:val="20"/>
          <w:szCs w:val="20"/>
        </w:rPr>
        <w:t>’2’,</w:t>
      </w:r>
      <w:r>
        <w:rPr>
          <w:b w:val="0"/>
          <w:bCs/>
          <w:spacing w:val="40"/>
          <w:w w:val="110"/>
          <w:sz w:val="20"/>
          <w:szCs w:val="20"/>
        </w:rPr>
        <w:t xml:space="preserve"> </w:t>
      </w:r>
      <w:r>
        <w:rPr>
          <w:b w:val="0"/>
          <w:bCs/>
          <w:w w:val="110"/>
          <w:sz w:val="20"/>
          <w:szCs w:val="20"/>
        </w:rPr>
        <w:t>’2022-10-31’),</w:t>
      </w:r>
    </w:p>
    <w:p w14:paraId="6A166A47">
      <w:pPr>
        <w:pStyle w:val="7"/>
        <w:numPr>
          <w:numId w:val="0"/>
        </w:numPr>
        <w:spacing w:line="355" w:lineRule="auto"/>
        <w:ind w:leftChars="0" w:right="982" w:rightChars="0"/>
        <w:jc w:val="both"/>
        <w:rPr>
          <w:b w:val="0"/>
          <w:bCs/>
          <w:sz w:val="20"/>
          <w:szCs w:val="20"/>
        </w:rPr>
      </w:pPr>
      <w:r>
        <w:rPr>
          <w:b w:val="0"/>
          <w:bCs/>
          <w:w w:val="115"/>
          <w:sz w:val="20"/>
          <w:szCs w:val="20"/>
        </w:rPr>
        <w:t xml:space="preserve">(4, ’Demola’, ’Ade’, </w:t>
      </w:r>
      <w:r>
        <w:rPr>
          <w:b w:val="0"/>
          <w:bCs/>
          <w:sz w:val="20"/>
          <w:szCs w:val="20"/>
        </w:rPr>
        <w:fldChar w:fldCharType="begin"/>
      </w:r>
      <w:r>
        <w:rPr>
          <w:b w:val="0"/>
          <w:bCs/>
          <w:sz w:val="20"/>
          <w:szCs w:val="20"/>
        </w:rPr>
        <w:instrText xml:space="preserve"> HYPERLINK "mailto:teacher3@gmail.com" \h </w:instrText>
      </w:r>
      <w:r>
        <w:rPr>
          <w:b w:val="0"/>
          <w:bCs/>
          <w:sz w:val="20"/>
          <w:szCs w:val="20"/>
        </w:rPr>
        <w:fldChar w:fldCharType="separate"/>
      </w:r>
      <w:r>
        <w:rPr>
          <w:b w:val="0"/>
          <w:bCs/>
          <w:w w:val="115"/>
          <w:sz w:val="20"/>
          <w:szCs w:val="20"/>
        </w:rPr>
        <w:t>’teacher3@gmail.com’,</w:t>
      </w:r>
      <w:r>
        <w:rPr>
          <w:b w:val="0"/>
          <w:bCs/>
          <w:w w:val="115"/>
          <w:sz w:val="20"/>
          <w:szCs w:val="20"/>
        </w:rPr>
        <w:fldChar w:fldCharType="end"/>
      </w:r>
      <w:r>
        <w:rPr>
          <w:b w:val="0"/>
          <w:bCs/>
          <w:w w:val="115"/>
          <w:sz w:val="20"/>
          <w:szCs w:val="20"/>
        </w:rPr>
        <w:t xml:space="preserve"> </w:t>
      </w:r>
      <w:r>
        <w:rPr>
          <w:b w:val="0"/>
          <w:bCs/>
          <w:w w:val="110"/>
          <w:sz w:val="20"/>
          <w:szCs w:val="20"/>
        </w:rPr>
        <w:t>’32250170a0dca92d53ec9624f336ca24’,</w:t>
      </w:r>
      <w:r>
        <w:rPr>
          <w:b w:val="0"/>
          <w:bCs/>
          <w:spacing w:val="40"/>
          <w:w w:val="110"/>
          <w:sz w:val="20"/>
          <w:szCs w:val="20"/>
        </w:rPr>
        <w:t xml:space="preserve"> </w:t>
      </w:r>
      <w:r>
        <w:rPr>
          <w:b w:val="0"/>
          <w:bCs/>
          <w:w w:val="110"/>
          <w:sz w:val="20"/>
          <w:szCs w:val="20"/>
        </w:rPr>
        <w:t>’096720</w:t>
      </w:r>
      <w:r>
        <w:rPr>
          <w:rFonts w:hint="default"/>
          <w:b w:val="0"/>
          <w:bCs/>
          <w:w w:val="110"/>
          <w:sz w:val="20"/>
          <w:szCs w:val="20"/>
          <w:lang w:val="en-US"/>
        </w:rPr>
        <w:t xml:space="preserve">     </w:t>
      </w:r>
      <w:r>
        <w:rPr>
          <w:b w:val="0"/>
          <w:bCs/>
          <w:w w:val="110"/>
          <w:sz w:val="20"/>
          <w:szCs w:val="20"/>
        </w:rPr>
        <w:t>02882’,</w:t>
      </w:r>
      <w:r>
        <w:rPr>
          <w:b w:val="0"/>
          <w:bCs/>
          <w:spacing w:val="40"/>
          <w:w w:val="110"/>
          <w:sz w:val="20"/>
          <w:szCs w:val="20"/>
        </w:rPr>
        <w:t xml:space="preserve"> </w:t>
      </w:r>
      <w:r>
        <w:rPr>
          <w:b w:val="0"/>
          <w:bCs/>
          <w:w w:val="110"/>
          <w:sz w:val="20"/>
          <w:szCs w:val="20"/>
        </w:rPr>
        <w:t>’1’,</w:t>
      </w:r>
      <w:r>
        <w:rPr>
          <w:b w:val="0"/>
          <w:bCs/>
          <w:spacing w:val="40"/>
          <w:w w:val="110"/>
          <w:sz w:val="20"/>
          <w:szCs w:val="20"/>
        </w:rPr>
        <w:t xml:space="preserve"> </w:t>
      </w:r>
      <w:r>
        <w:rPr>
          <w:b w:val="0"/>
          <w:bCs/>
          <w:w w:val="110"/>
          <w:sz w:val="20"/>
          <w:szCs w:val="20"/>
        </w:rPr>
        <w:t>’4’,</w:t>
      </w:r>
      <w:r>
        <w:rPr>
          <w:b w:val="0"/>
          <w:bCs/>
          <w:spacing w:val="40"/>
          <w:w w:val="110"/>
          <w:sz w:val="20"/>
          <w:szCs w:val="20"/>
        </w:rPr>
        <w:t xml:space="preserve"> </w:t>
      </w:r>
      <w:r>
        <w:rPr>
          <w:b w:val="0"/>
          <w:bCs/>
          <w:w w:val="110"/>
          <w:sz w:val="20"/>
          <w:szCs w:val="20"/>
        </w:rPr>
        <w:t>’2022-11-01’),</w:t>
      </w:r>
    </w:p>
    <w:p w14:paraId="19F70C5C">
      <w:pPr>
        <w:pStyle w:val="7"/>
        <w:numPr>
          <w:numId w:val="0"/>
        </w:numPr>
        <w:spacing w:line="355" w:lineRule="auto"/>
        <w:ind w:leftChars="0" w:right="982" w:rightChars="0"/>
        <w:jc w:val="both"/>
        <w:rPr>
          <w:b w:val="0"/>
          <w:bCs/>
          <w:sz w:val="20"/>
          <w:szCs w:val="20"/>
        </w:rPr>
      </w:pPr>
      <w:r>
        <w:rPr>
          <w:b w:val="0"/>
          <w:bCs/>
          <w:w w:val="115"/>
          <w:sz w:val="20"/>
          <w:szCs w:val="20"/>
        </w:rPr>
        <w:t xml:space="preserve">(5, ’Ryan’, ’Mbeche’, </w:t>
      </w:r>
      <w:r>
        <w:rPr>
          <w:b w:val="0"/>
          <w:bCs/>
          <w:sz w:val="20"/>
          <w:szCs w:val="20"/>
        </w:rPr>
        <w:fldChar w:fldCharType="begin"/>
      </w:r>
      <w:r>
        <w:rPr>
          <w:b w:val="0"/>
          <w:bCs/>
          <w:sz w:val="20"/>
          <w:szCs w:val="20"/>
        </w:rPr>
        <w:instrText xml:space="preserve"> HYPERLINK "mailto:teacher4@mail.com" \h </w:instrText>
      </w:r>
      <w:r>
        <w:rPr>
          <w:b w:val="0"/>
          <w:bCs/>
          <w:sz w:val="20"/>
          <w:szCs w:val="20"/>
        </w:rPr>
        <w:fldChar w:fldCharType="separate"/>
      </w:r>
      <w:r>
        <w:rPr>
          <w:b w:val="0"/>
          <w:bCs/>
          <w:w w:val="115"/>
          <w:sz w:val="20"/>
          <w:szCs w:val="20"/>
        </w:rPr>
        <w:t>’teacher4@mail.com’,</w:t>
      </w:r>
      <w:r>
        <w:rPr>
          <w:b w:val="0"/>
          <w:bCs/>
          <w:w w:val="115"/>
          <w:sz w:val="20"/>
          <w:szCs w:val="20"/>
        </w:rPr>
        <w:fldChar w:fldCharType="end"/>
      </w:r>
      <w:r>
        <w:rPr>
          <w:b w:val="0"/>
          <w:bCs/>
          <w:w w:val="115"/>
          <w:sz w:val="20"/>
          <w:szCs w:val="20"/>
        </w:rPr>
        <w:t xml:space="preserve"> </w:t>
      </w:r>
      <w:r>
        <w:rPr>
          <w:b w:val="0"/>
          <w:bCs/>
          <w:w w:val="110"/>
          <w:sz w:val="20"/>
          <w:szCs w:val="20"/>
        </w:rPr>
        <w:t>’32250170a0dca92d53ec9624f336ca24’,</w:t>
      </w:r>
      <w:r>
        <w:rPr>
          <w:b w:val="0"/>
          <w:bCs/>
          <w:spacing w:val="40"/>
          <w:w w:val="110"/>
          <w:sz w:val="20"/>
          <w:szCs w:val="20"/>
        </w:rPr>
        <w:t xml:space="preserve"> </w:t>
      </w:r>
      <w:r>
        <w:rPr>
          <w:b w:val="0"/>
          <w:bCs/>
          <w:w w:val="110"/>
          <w:sz w:val="20"/>
          <w:szCs w:val="20"/>
        </w:rPr>
        <w:t>’7014560000’,</w:t>
      </w:r>
      <w:r>
        <w:rPr>
          <w:b w:val="0"/>
          <w:bCs/>
          <w:spacing w:val="40"/>
          <w:w w:val="110"/>
          <w:sz w:val="20"/>
          <w:szCs w:val="20"/>
        </w:rPr>
        <w:t xml:space="preserve"> </w:t>
      </w:r>
      <w:r>
        <w:rPr>
          <w:b w:val="0"/>
          <w:bCs/>
          <w:w w:val="110"/>
          <w:sz w:val="20"/>
          <w:szCs w:val="20"/>
        </w:rPr>
        <w:t>’3’,</w:t>
      </w:r>
      <w:r>
        <w:rPr>
          <w:b w:val="0"/>
          <w:bCs/>
          <w:spacing w:val="40"/>
          <w:w w:val="110"/>
          <w:sz w:val="20"/>
          <w:szCs w:val="20"/>
        </w:rPr>
        <w:t xml:space="preserve"> </w:t>
      </w:r>
      <w:r>
        <w:rPr>
          <w:b w:val="0"/>
          <w:bCs/>
          <w:w w:val="110"/>
          <w:sz w:val="20"/>
          <w:szCs w:val="20"/>
        </w:rPr>
        <w:t>’5’,</w:t>
      </w:r>
      <w:r>
        <w:rPr>
          <w:b w:val="0"/>
          <w:bCs/>
          <w:spacing w:val="40"/>
          <w:w w:val="110"/>
          <w:sz w:val="20"/>
          <w:szCs w:val="20"/>
        </w:rPr>
        <w:t xml:space="preserve"> </w:t>
      </w:r>
      <w:r>
        <w:rPr>
          <w:b w:val="0"/>
          <w:bCs/>
          <w:w w:val="110"/>
          <w:sz w:val="20"/>
          <w:szCs w:val="20"/>
        </w:rPr>
        <w:t>’2022-10-07’),</w:t>
      </w:r>
    </w:p>
    <w:p w14:paraId="69B2187F">
      <w:pPr>
        <w:pStyle w:val="7"/>
        <w:numPr>
          <w:numId w:val="0"/>
        </w:numPr>
        <w:spacing w:line="355" w:lineRule="auto"/>
        <w:ind w:leftChars="0" w:right="982" w:rightChars="0"/>
        <w:jc w:val="both"/>
        <w:rPr>
          <w:b w:val="0"/>
          <w:bCs/>
          <w:sz w:val="20"/>
          <w:szCs w:val="20"/>
        </w:rPr>
      </w:pPr>
      <w:r>
        <w:rPr>
          <w:b w:val="0"/>
          <w:bCs/>
          <w:w w:val="115"/>
          <w:sz w:val="20"/>
          <w:szCs w:val="20"/>
        </w:rPr>
        <w:t xml:space="preserve">(6, ’John’, ’Keroche’, </w:t>
      </w:r>
      <w:r>
        <w:rPr>
          <w:b w:val="0"/>
          <w:bCs/>
          <w:sz w:val="20"/>
          <w:szCs w:val="20"/>
        </w:rPr>
        <w:fldChar w:fldCharType="begin"/>
      </w:r>
      <w:r>
        <w:rPr>
          <w:b w:val="0"/>
          <w:bCs/>
          <w:sz w:val="20"/>
          <w:szCs w:val="20"/>
        </w:rPr>
        <w:instrText xml:space="preserve"> HYPERLINK "mailto:teacher@mail.com" \h </w:instrText>
      </w:r>
      <w:r>
        <w:rPr>
          <w:b w:val="0"/>
          <w:bCs/>
          <w:sz w:val="20"/>
          <w:szCs w:val="20"/>
        </w:rPr>
        <w:fldChar w:fldCharType="separate"/>
      </w:r>
      <w:r>
        <w:rPr>
          <w:b w:val="0"/>
          <w:bCs/>
          <w:w w:val="115"/>
          <w:sz w:val="20"/>
          <w:szCs w:val="20"/>
        </w:rPr>
        <w:t>’teacher@mail.com’,</w:t>
      </w:r>
      <w:r>
        <w:rPr>
          <w:b w:val="0"/>
          <w:bCs/>
          <w:w w:val="115"/>
          <w:sz w:val="20"/>
          <w:szCs w:val="20"/>
        </w:rPr>
        <w:fldChar w:fldCharType="end"/>
      </w:r>
      <w:r>
        <w:rPr>
          <w:b w:val="0"/>
          <w:bCs/>
          <w:w w:val="115"/>
          <w:sz w:val="20"/>
          <w:szCs w:val="20"/>
        </w:rPr>
        <w:t xml:space="preserve"> </w:t>
      </w:r>
      <w:r>
        <w:rPr>
          <w:b w:val="0"/>
          <w:bCs/>
          <w:w w:val="110"/>
          <w:sz w:val="20"/>
          <w:szCs w:val="20"/>
        </w:rPr>
        <w:t>’32250170a0dca92d53ec9624f336ca24’,</w:t>
      </w:r>
      <w:r>
        <w:rPr>
          <w:b w:val="0"/>
          <w:bCs/>
          <w:spacing w:val="40"/>
          <w:w w:val="110"/>
          <w:sz w:val="20"/>
          <w:szCs w:val="20"/>
        </w:rPr>
        <w:t xml:space="preserve"> </w:t>
      </w:r>
      <w:r>
        <w:rPr>
          <w:b w:val="0"/>
          <w:bCs/>
          <w:w w:val="110"/>
          <w:sz w:val="20"/>
          <w:szCs w:val="20"/>
        </w:rPr>
        <w:t>’0100000030’,</w:t>
      </w:r>
      <w:r>
        <w:rPr>
          <w:b w:val="0"/>
          <w:bCs/>
          <w:spacing w:val="40"/>
          <w:w w:val="110"/>
          <w:sz w:val="20"/>
          <w:szCs w:val="20"/>
        </w:rPr>
        <w:t xml:space="preserve"> </w:t>
      </w:r>
      <w:r>
        <w:rPr>
          <w:b w:val="0"/>
          <w:bCs/>
          <w:w w:val="110"/>
          <w:sz w:val="20"/>
          <w:szCs w:val="20"/>
        </w:rPr>
        <w:t>’4’,</w:t>
      </w:r>
      <w:r>
        <w:rPr>
          <w:b w:val="0"/>
          <w:bCs/>
          <w:spacing w:val="40"/>
          <w:w w:val="110"/>
          <w:sz w:val="20"/>
          <w:szCs w:val="20"/>
        </w:rPr>
        <w:t xml:space="preserve"> </w:t>
      </w:r>
      <w:r>
        <w:rPr>
          <w:b w:val="0"/>
          <w:bCs/>
          <w:w w:val="110"/>
          <w:sz w:val="20"/>
          <w:szCs w:val="20"/>
        </w:rPr>
        <w:t>’6’,</w:t>
      </w:r>
      <w:r>
        <w:rPr>
          <w:b w:val="0"/>
          <w:bCs/>
          <w:spacing w:val="40"/>
          <w:w w:val="110"/>
          <w:sz w:val="20"/>
          <w:szCs w:val="20"/>
        </w:rPr>
        <w:t xml:space="preserve"> </w:t>
      </w:r>
      <w:r>
        <w:rPr>
          <w:b w:val="0"/>
          <w:bCs/>
          <w:w w:val="110"/>
          <w:sz w:val="20"/>
          <w:szCs w:val="20"/>
        </w:rPr>
        <w:t>’2022-10-07’);</w:t>
      </w:r>
    </w:p>
    <w:p w14:paraId="47FD63C8">
      <w:pPr>
        <w:pStyle w:val="7"/>
        <w:spacing w:before="37"/>
        <w:jc w:val="left"/>
        <w:rPr>
          <w:b w:val="0"/>
          <w:bCs/>
          <w:sz w:val="20"/>
          <w:szCs w:val="20"/>
        </w:rPr>
      </w:pPr>
    </w:p>
    <w:p w14:paraId="714B6078">
      <w:pPr>
        <w:pStyle w:val="11"/>
        <w:numPr>
          <w:numId w:val="0"/>
        </w:numPr>
        <w:tabs>
          <w:tab w:val="left" w:pos="308"/>
        </w:tabs>
        <w:spacing w:before="1" w:after="0" w:line="355" w:lineRule="auto"/>
        <w:ind w:leftChars="0" w:right="1334" w:rightChars="0"/>
        <w:jc w:val="left"/>
        <w:rPr>
          <w:b w:val="0"/>
          <w:bCs/>
          <w:sz w:val="20"/>
          <w:szCs w:val="20"/>
        </w:rPr>
      </w:pPr>
      <w:r>
        <w:rPr>
          <w:rFonts w:hint="default"/>
          <w:b w:val="0"/>
          <w:bCs/>
          <w:w w:val="120"/>
          <w:sz w:val="20"/>
          <w:szCs w:val="20"/>
          <w:lang w:val="en-US"/>
        </w:rPr>
        <w:t>6.</w:t>
      </w:r>
      <w:r>
        <w:rPr>
          <w:b w:val="0"/>
          <w:bCs/>
          <w:w w:val="120"/>
          <w:sz w:val="20"/>
          <w:szCs w:val="20"/>
        </w:rPr>
        <w:t>INSERT INTO ‘tblsessionterm‘ (‘Id‘, ‘sessionName‘, ‘termId‘, ‘isActive‘,</w:t>
      </w:r>
      <w:r>
        <w:rPr>
          <w:b w:val="0"/>
          <w:bCs/>
          <w:spacing w:val="40"/>
          <w:w w:val="120"/>
          <w:sz w:val="20"/>
          <w:szCs w:val="20"/>
        </w:rPr>
        <w:t xml:space="preserve"> </w:t>
      </w:r>
      <w:r>
        <w:rPr>
          <w:b w:val="0"/>
          <w:bCs/>
          <w:w w:val="120"/>
          <w:sz w:val="20"/>
          <w:szCs w:val="20"/>
        </w:rPr>
        <w:t>‘dateCreated‘) VALUES (1, ’2021/2022’, ’1’, ’1’, ’2022-10-31’), (3,</w:t>
      </w:r>
    </w:p>
    <w:p w14:paraId="6BF9CAF8">
      <w:pPr>
        <w:pStyle w:val="7"/>
        <w:numPr>
          <w:numId w:val="0"/>
        </w:numPr>
        <w:spacing w:line="293" w:lineRule="exact"/>
        <w:ind w:leftChars="0" w:right="0" w:rightChars="0"/>
        <w:jc w:val="left"/>
        <w:rPr>
          <w:b w:val="0"/>
          <w:bCs/>
          <w:sz w:val="20"/>
          <w:szCs w:val="20"/>
        </w:rPr>
      </w:pPr>
      <w:r>
        <w:rPr>
          <w:b w:val="0"/>
          <w:bCs/>
          <w:w w:val="115"/>
          <w:sz w:val="20"/>
          <w:szCs w:val="20"/>
        </w:rPr>
        <w:t>’2021/2022’,</w:t>
      </w:r>
      <w:r>
        <w:rPr>
          <w:b w:val="0"/>
          <w:bCs/>
          <w:spacing w:val="17"/>
          <w:w w:val="115"/>
          <w:sz w:val="20"/>
          <w:szCs w:val="20"/>
        </w:rPr>
        <w:t xml:space="preserve"> </w:t>
      </w:r>
      <w:r>
        <w:rPr>
          <w:b w:val="0"/>
          <w:bCs/>
          <w:w w:val="115"/>
          <w:sz w:val="20"/>
          <w:szCs w:val="20"/>
        </w:rPr>
        <w:t>’2’,</w:t>
      </w:r>
      <w:r>
        <w:rPr>
          <w:b w:val="0"/>
          <w:bCs/>
          <w:spacing w:val="17"/>
          <w:w w:val="115"/>
          <w:sz w:val="20"/>
          <w:szCs w:val="20"/>
        </w:rPr>
        <w:t xml:space="preserve"> </w:t>
      </w:r>
      <w:r>
        <w:rPr>
          <w:b w:val="0"/>
          <w:bCs/>
          <w:w w:val="115"/>
          <w:sz w:val="20"/>
          <w:szCs w:val="20"/>
        </w:rPr>
        <w:t>’0’,</w:t>
      </w:r>
      <w:r>
        <w:rPr>
          <w:b w:val="0"/>
          <w:bCs/>
          <w:spacing w:val="18"/>
          <w:w w:val="115"/>
          <w:sz w:val="20"/>
          <w:szCs w:val="20"/>
        </w:rPr>
        <w:t xml:space="preserve"> </w:t>
      </w:r>
      <w:r>
        <w:rPr>
          <w:b w:val="0"/>
          <w:bCs/>
          <w:w w:val="115"/>
          <w:sz w:val="20"/>
          <w:szCs w:val="20"/>
        </w:rPr>
        <w:t>’2022-10-</w:t>
      </w:r>
      <w:r>
        <w:rPr>
          <w:b w:val="0"/>
          <w:bCs/>
          <w:spacing w:val="-2"/>
          <w:w w:val="115"/>
          <w:sz w:val="20"/>
          <w:szCs w:val="20"/>
        </w:rPr>
        <w:t>31’);</w:t>
      </w:r>
    </w:p>
    <w:p w14:paraId="4645D4D2">
      <w:pPr>
        <w:pStyle w:val="7"/>
        <w:jc w:val="left"/>
      </w:pPr>
    </w:p>
    <w:p w14:paraId="0FB3F5E5">
      <w:pPr>
        <w:pStyle w:val="7"/>
      </w:pPr>
    </w:p>
    <w:p w14:paraId="488AB4C6">
      <w:pPr>
        <w:pStyle w:val="7"/>
      </w:pPr>
    </w:p>
    <w:p w14:paraId="2DE7C87C">
      <w:pPr>
        <w:pStyle w:val="7"/>
        <w:spacing w:before="40"/>
      </w:pPr>
    </w:p>
    <w:p w14:paraId="4DB7B436">
      <w:pPr>
        <w:pStyle w:val="7"/>
        <w:ind w:left="100"/>
        <w:rPr>
          <w:rFonts w:hint="default"/>
          <w:lang w:val="en-US"/>
        </w:rPr>
      </w:pPr>
      <w:r>
        <w:rPr>
          <w:spacing w:val="-2"/>
          <w:w w:val="115"/>
        </w:rPr>
        <w:t>Delete</w:t>
      </w:r>
      <w:r>
        <w:rPr>
          <w:rFonts w:hint="default"/>
          <w:spacing w:val="-2"/>
          <w:w w:val="115"/>
          <w:lang w:val="en-US"/>
        </w:rPr>
        <w:t>:</w:t>
      </w:r>
    </w:p>
    <w:p w14:paraId="70912047">
      <w:pPr>
        <w:pStyle w:val="7"/>
        <w:spacing w:before="205"/>
      </w:pPr>
    </w:p>
    <w:p w14:paraId="58659857">
      <w:pPr>
        <w:pStyle w:val="11"/>
        <w:numPr>
          <w:numId w:val="0"/>
        </w:numPr>
        <w:tabs>
          <w:tab w:val="left" w:pos="428"/>
        </w:tabs>
        <w:spacing w:before="0" w:after="0" w:line="240" w:lineRule="auto"/>
        <w:ind w:right="0" w:rightChars="0"/>
        <w:jc w:val="left"/>
        <w:rPr>
          <w:b w:val="0"/>
          <w:bCs/>
          <w:sz w:val="24"/>
        </w:rPr>
      </w:pPr>
      <w:r>
        <w:rPr>
          <w:b w:val="0"/>
          <w:bCs/>
          <w:w w:val="145"/>
          <w:sz w:val="24"/>
        </w:rPr>
        <w:t>DELETE</w:t>
      </w:r>
      <w:r>
        <w:rPr>
          <w:b w:val="0"/>
          <w:bCs/>
          <w:spacing w:val="22"/>
          <w:w w:val="145"/>
          <w:sz w:val="24"/>
        </w:rPr>
        <w:t xml:space="preserve"> </w:t>
      </w:r>
      <w:r>
        <w:rPr>
          <w:b w:val="0"/>
          <w:bCs/>
          <w:w w:val="125"/>
          <w:sz w:val="24"/>
        </w:rPr>
        <w:t>FROM</w:t>
      </w:r>
      <w:r>
        <w:rPr>
          <w:b w:val="0"/>
          <w:bCs/>
          <w:spacing w:val="34"/>
          <w:w w:val="125"/>
          <w:sz w:val="24"/>
        </w:rPr>
        <w:t xml:space="preserve"> </w:t>
      </w:r>
      <w:r>
        <w:rPr>
          <w:b w:val="0"/>
          <w:bCs/>
          <w:w w:val="125"/>
          <w:sz w:val="24"/>
        </w:rPr>
        <w:t>‘tblattendance‘</w:t>
      </w:r>
      <w:r>
        <w:rPr>
          <w:b w:val="0"/>
          <w:bCs/>
          <w:spacing w:val="33"/>
          <w:w w:val="125"/>
          <w:sz w:val="24"/>
        </w:rPr>
        <w:t xml:space="preserve"> </w:t>
      </w:r>
      <w:r>
        <w:rPr>
          <w:b w:val="0"/>
          <w:bCs/>
          <w:w w:val="125"/>
          <w:sz w:val="24"/>
        </w:rPr>
        <w:t>WHERE</w:t>
      </w:r>
      <w:r>
        <w:rPr>
          <w:b w:val="0"/>
          <w:bCs/>
          <w:spacing w:val="34"/>
          <w:w w:val="125"/>
          <w:sz w:val="24"/>
        </w:rPr>
        <w:t xml:space="preserve"> </w:t>
      </w:r>
      <w:r>
        <w:rPr>
          <w:b w:val="0"/>
          <w:bCs/>
          <w:w w:val="125"/>
          <w:sz w:val="24"/>
        </w:rPr>
        <w:t>‘Id‘</w:t>
      </w:r>
      <w:r>
        <w:rPr>
          <w:b w:val="0"/>
          <w:bCs/>
          <w:spacing w:val="22"/>
          <w:w w:val="145"/>
          <w:sz w:val="24"/>
        </w:rPr>
        <w:t xml:space="preserve"> </w:t>
      </w:r>
      <w:r>
        <w:rPr>
          <w:b w:val="0"/>
          <w:bCs/>
          <w:w w:val="145"/>
          <w:sz w:val="24"/>
        </w:rPr>
        <w:t>=</w:t>
      </w:r>
      <w:r>
        <w:rPr>
          <w:b w:val="0"/>
          <w:bCs/>
          <w:spacing w:val="23"/>
          <w:w w:val="145"/>
          <w:sz w:val="24"/>
        </w:rPr>
        <w:t xml:space="preserve"> </w:t>
      </w:r>
      <w:r>
        <w:rPr>
          <w:b w:val="0"/>
          <w:bCs/>
          <w:spacing w:val="-4"/>
          <w:w w:val="125"/>
          <w:sz w:val="24"/>
        </w:rPr>
        <w:t>162;</w:t>
      </w:r>
    </w:p>
    <w:p w14:paraId="6BC052DA">
      <w:pPr>
        <w:pStyle w:val="7"/>
      </w:pPr>
    </w:p>
    <w:p w14:paraId="13F3002A">
      <w:pPr>
        <w:pStyle w:val="7"/>
      </w:pPr>
    </w:p>
    <w:p w14:paraId="38AB8CA5">
      <w:pPr>
        <w:pStyle w:val="7"/>
      </w:pPr>
    </w:p>
    <w:p w14:paraId="18FF8E99">
      <w:pPr>
        <w:pStyle w:val="7"/>
        <w:spacing w:before="61"/>
      </w:pPr>
    </w:p>
    <w:p w14:paraId="2A30A305">
      <w:pPr>
        <w:pStyle w:val="7"/>
        <w:ind w:left="100"/>
        <w:rPr>
          <w:rFonts w:hint="default"/>
          <w:lang w:val="en-US"/>
        </w:rPr>
      </w:pPr>
      <w:r>
        <w:rPr>
          <w:spacing w:val="-2"/>
          <w:w w:val="115"/>
        </w:rPr>
        <w:t>Update</w:t>
      </w:r>
      <w:r>
        <w:rPr>
          <w:rFonts w:hint="default"/>
          <w:spacing w:val="-2"/>
          <w:w w:val="115"/>
          <w:lang w:val="en-US"/>
        </w:rPr>
        <w:t>:</w:t>
      </w:r>
    </w:p>
    <w:p w14:paraId="25F0D3E3">
      <w:pPr>
        <w:pStyle w:val="7"/>
      </w:pPr>
    </w:p>
    <w:p w14:paraId="215E6CB8">
      <w:pPr>
        <w:pStyle w:val="7"/>
      </w:pPr>
    </w:p>
    <w:p w14:paraId="14F43D22">
      <w:pPr>
        <w:pStyle w:val="7"/>
        <w:spacing w:before="29"/>
      </w:pPr>
    </w:p>
    <w:p w14:paraId="3758C2BF">
      <w:pPr>
        <w:pStyle w:val="7"/>
        <w:ind w:left="100"/>
        <w:rPr>
          <w:b w:val="0"/>
          <w:bCs w:val="0"/>
        </w:rPr>
      </w:pPr>
      <w:r>
        <w:rPr>
          <w:b w:val="0"/>
          <w:bCs w:val="0"/>
          <w:w w:val="125"/>
        </w:rPr>
        <w:t>UPDATE</w:t>
      </w:r>
      <w:r>
        <w:rPr>
          <w:b w:val="0"/>
          <w:bCs w:val="0"/>
          <w:spacing w:val="31"/>
          <w:w w:val="125"/>
        </w:rPr>
        <w:t xml:space="preserve"> </w:t>
      </w:r>
      <w:r>
        <w:rPr>
          <w:b w:val="0"/>
          <w:bCs w:val="0"/>
          <w:w w:val="125"/>
        </w:rPr>
        <w:t>‘tblattendance‘</w:t>
      </w:r>
      <w:r>
        <w:rPr>
          <w:b w:val="0"/>
          <w:bCs w:val="0"/>
          <w:spacing w:val="32"/>
          <w:w w:val="125"/>
        </w:rPr>
        <w:t xml:space="preserve"> </w:t>
      </w:r>
      <w:r>
        <w:rPr>
          <w:b w:val="0"/>
          <w:bCs w:val="0"/>
          <w:w w:val="125"/>
        </w:rPr>
        <w:t>SET</w:t>
      </w:r>
      <w:r>
        <w:rPr>
          <w:b w:val="0"/>
          <w:bCs w:val="0"/>
          <w:spacing w:val="31"/>
          <w:w w:val="125"/>
        </w:rPr>
        <w:t xml:space="preserve"> </w:t>
      </w:r>
      <w:r>
        <w:rPr>
          <w:b w:val="0"/>
          <w:bCs w:val="0"/>
          <w:w w:val="125"/>
        </w:rPr>
        <w:t>‘status‘</w:t>
      </w:r>
      <w:r>
        <w:rPr>
          <w:b w:val="0"/>
          <w:bCs w:val="0"/>
          <w:spacing w:val="21"/>
          <w:w w:val="145"/>
        </w:rPr>
        <w:t xml:space="preserve"> </w:t>
      </w:r>
      <w:r>
        <w:rPr>
          <w:b w:val="0"/>
          <w:bCs w:val="0"/>
          <w:w w:val="145"/>
        </w:rPr>
        <w:t>=</w:t>
      </w:r>
      <w:r>
        <w:rPr>
          <w:b w:val="0"/>
          <w:bCs w:val="0"/>
          <w:spacing w:val="20"/>
          <w:w w:val="145"/>
        </w:rPr>
        <w:t xml:space="preserve"> </w:t>
      </w:r>
      <w:r>
        <w:rPr>
          <w:b w:val="0"/>
          <w:bCs w:val="0"/>
          <w:w w:val="125"/>
        </w:rPr>
        <w:t>’Absent’</w:t>
      </w:r>
      <w:r>
        <w:rPr>
          <w:b w:val="0"/>
          <w:bCs w:val="0"/>
          <w:spacing w:val="32"/>
          <w:w w:val="125"/>
        </w:rPr>
        <w:t xml:space="preserve"> </w:t>
      </w:r>
      <w:r>
        <w:rPr>
          <w:b w:val="0"/>
          <w:bCs w:val="0"/>
          <w:w w:val="125"/>
        </w:rPr>
        <w:t>WHERE</w:t>
      </w:r>
      <w:r>
        <w:rPr>
          <w:b w:val="0"/>
          <w:bCs w:val="0"/>
          <w:spacing w:val="32"/>
          <w:w w:val="125"/>
        </w:rPr>
        <w:t xml:space="preserve"> </w:t>
      </w:r>
      <w:r>
        <w:rPr>
          <w:b w:val="0"/>
          <w:bCs w:val="0"/>
          <w:w w:val="125"/>
        </w:rPr>
        <w:t>‘Id‘</w:t>
      </w:r>
      <w:r>
        <w:rPr>
          <w:b w:val="0"/>
          <w:bCs w:val="0"/>
          <w:spacing w:val="20"/>
          <w:w w:val="145"/>
        </w:rPr>
        <w:t xml:space="preserve"> </w:t>
      </w:r>
      <w:r>
        <w:rPr>
          <w:b w:val="0"/>
          <w:bCs w:val="0"/>
          <w:w w:val="145"/>
        </w:rPr>
        <w:t>=</w:t>
      </w:r>
      <w:r>
        <w:rPr>
          <w:b w:val="0"/>
          <w:bCs w:val="0"/>
          <w:spacing w:val="21"/>
          <w:w w:val="145"/>
        </w:rPr>
        <w:t xml:space="preserve"> </w:t>
      </w:r>
      <w:r>
        <w:rPr>
          <w:b w:val="0"/>
          <w:bCs w:val="0"/>
          <w:spacing w:val="-4"/>
          <w:w w:val="125"/>
        </w:rPr>
        <w:t>170;</w:t>
      </w:r>
    </w:p>
    <w:p w14:paraId="5EAAF628">
      <w:pPr>
        <w:pStyle w:val="7"/>
      </w:pPr>
    </w:p>
    <w:p w14:paraId="5FDD0EBB">
      <w:pPr>
        <w:pStyle w:val="7"/>
      </w:pPr>
    </w:p>
    <w:p w14:paraId="4EF48CE3">
      <w:pPr>
        <w:pStyle w:val="7"/>
      </w:pPr>
    </w:p>
    <w:p w14:paraId="151D8DA2">
      <w:pPr>
        <w:pStyle w:val="7"/>
        <w:rPr>
          <w:rFonts w:hint="default"/>
          <w:lang w:val="en-US"/>
        </w:rPr>
      </w:pPr>
      <w:r>
        <w:rPr>
          <w:spacing w:val="-2"/>
          <w:w w:val="115"/>
        </w:rPr>
        <w:t>Search</w:t>
      </w:r>
      <w:r>
        <w:rPr>
          <w:rFonts w:hint="default"/>
          <w:spacing w:val="-2"/>
          <w:w w:val="115"/>
          <w:lang w:val="en-US"/>
        </w:rPr>
        <w:t xml:space="preserve"> Teacher:</w:t>
      </w:r>
    </w:p>
    <w:p w14:paraId="4E791ED2">
      <w:pPr>
        <w:pStyle w:val="7"/>
        <w:spacing w:before="146"/>
        <w:rPr>
          <w:sz w:val="20"/>
        </w:rPr>
      </w:pPr>
      <w:r>
        <w:rPr>
          <w:sz w:val="20"/>
        </w:rPr>
        <w:drawing>
          <wp:anchor distT="0" distB="0" distL="0" distR="0" simplePos="0" relativeHeight="251686912" behindDoc="1" locked="0" layoutInCell="1" allowOverlap="1">
            <wp:simplePos x="0" y="0"/>
            <wp:positionH relativeFrom="page">
              <wp:posOffset>358140</wp:posOffset>
            </wp:positionH>
            <wp:positionV relativeFrom="paragraph">
              <wp:posOffset>163830</wp:posOffset>
            </wp:positionV>
            <wp:extent cx="6820535" cy="1825625"/>
            <wp:effectExtent l="0" t="0" r="6985" b="3175"/>
            <wp:wrapTopAndBottom/>
            <wp:docPr id="46" name="Image 46" descr="C:/Users/Niranjan Gaonkar/Pictures/Screenshots/Screenshot 2024-12-30 004026.pngScreenshot 2024-12-30 004026"/>
            <wp:cNvGraphicFramePr/>
            <a:graphic xmlns:a="http://schemas.openxmlformats.org/drawingml/2006/main">
              <a:graphicData uri="http://schemas.openxmlformats.org/drawingml/2006/picture">
                <pic:pic xmlns:pic="http://schemas.openxmlformats.org/drawingml/2006/picture">
                  <pic:nvPicPr>
                    <pic:cNvPr id="46" name="Image 46" descr="C:/Users/Niranjan Gaonkar/Pictures/Screenshots/Screenshot 2024-12-30 004026.pngScreenshot 2024-12-30 004026"/>
                    <pic:cNvPicPr/>
                  </pic:nvPicPr>
                  <pic:blipFill>
                    <a:blip r:embed="rId42"/>
                    <a:srcRect l="3722" r="3722"/>
                    <a:stretch>
                      <a:fillRect/>
                    </a:stretch>
                  </pic:blipFill>
                  <pic:spPr>
                    <a:xfrm>
                      <a:off x="0" y="0"/>
                      <a:ext cx="6820535" cy="1825625"/>
                    </a:xfrm>
                    <a:prstGeom prst="rect">
                      <a:avLst/>
                    </a:prstGeom>
                  </pic:spPr>
                </pic:pic>
              </a:graphicData>
            </a:graphic>
          </wp:anchor>
        </w:drawing>
      </w:r>
    </w:p>
    <w:p w14:paraId="62754245">
      <w:pPr>
        <w:pStyle w:val="7"/>
      </w:pPr>
    </w:p>
    <w:p w14:paraId="40DABCFF">
      <w:pPr>
        <w:pStyle w:val="7"/>
        <w:spacing w:before="101"/>
      </w:pPr>
    </w:p>
    <w:p w14:paraId="46B858B5">
      <w:pPr>
        <w:pStyle w:val="7"/>
        <w:ind w:left="100"/>
        <w:rPr>
          <w:spacing w:val="-2"/>
          <w:w w:val="120"/>
        </w:rPr>
      </w:pPr>
    </w:p>
    <w:p w14:paraId="56592BB3">
      <w:pPr>
        <w:pStyle w:val="7"/>
        <w:ind w:left="100"/>
        <w:rPr>
          <w:rFonts w:hint="default"/>
          <w:lang w:val="en-US"/>
        </w:rPr>
      </w:pPr>
      <w:r>
        <w:rPr>
          <w:spacing w:val="-2"/>
          <w:w w:val="120"/>
        </w:rPr>
        <w:t>Display</w:t>
      </w:r>
      <w:r>
        <w:rPr>
          <w:rFonts w:hint="default"/>
          <w:spacing w:val="-2"/>
          <w:w w:val="120"/>
          <w:lang w:val="en-US"/>
        </w:rPr>
        <w:t xml:space="preserve"> To Create Studennt:</w:t>
      </w:r>
    </w:p>
    <w:p w14:paraId="4BE886A4">
      <w:pPr>
        <w:pStyle w:val="7"/>
        <w:spacing w:before="244"/>
        <w:rPr>
          <w:rFonts w:hint="default"/>
          <w:w w:val="115"/>
          <w:lang w:val="en-US"/>
        </w:rPr>
      </w:pPr>
      <w:r>
        <w:rPr>
          <w:rFonts w:hint="default"/>
          <w:sz w:val="20"/>
          <w:lang w:val="en-US"/>
        </w:rPr>
        <w:drawing>
          <wp:anchor distT="0" distB="0" distL="114300" distR="114300" simplePos="0" relativeHeight="251695104" behindDoc="0" locked="0" layoutInCell="1" allowOverlap="1">
            <wp:simplePos x="0" y="0"/>
            <wp:positionH relativeFrom="column">
              <wp:posOffset>-701040</wp:posOffset>
            </wp:positionH>
            <wp:positionV relativeFrom="paragraph">
              <wp:posOffset>71755</wp:posOffset>
            </wp:positionV>
            <wp:extent cx="6473190" cy="1706245"/>
            <wp:effectExtent l="0" t="0" r="3810" b="635"/>
            <wp:wrapTopAndBottom/>
            <wp:docPr id="68" name="Picture 68" descr="Screenshot 2024-12-29 23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12-29 235009"/>
                    <pic:cNvPicPr>
                      <a:picLocks noChangeAspect="1"/>
                    </pic:cNvPicPr>
                  </pic:nvPicPr>
                  <pic:blipFill>
                    <a:blip r:embed="rId43"/>
                    <a:stretch>
                      <a:fillRect/>
                    </a:stretch>
                  </pic:blipFill>
                  <pic:spPr>
                    <a:xfrm>
                      <a:off x="0" y="0"/>
                      <a:ext cx="6473190" cy="1706245"/>
                    </a:xfrm>
                    <a:prstGeom prst="rect">
                      <a:avLst/>
                    </a:prstGeom>
                  </pic:spPr>
                </pic:pic>
              </a:graphicData>
            </a:graphic>
          </wp:anchor>
        </w:drawing>
      </w:r>
      <w:r>
        <w:rPr>
          <w:rFonts w:hint="default"/>
          <w:w w:val="115"/>
          <w:lang w:val="en-US"/>
        </w:rPr>
        <w:t>Trigger:</w:t>
      </w:r>
    </w:p>
    <w:p w14:paraId="46450CE8">
      <w:pPr>
        <w:pStyle w:val="7"/>
        <w:rPr>
          <w:w w:val="115"/>
        </w:rPr>
      </w:pPr>
    </w:p>
    <w:p w14:paraId="58C69F7A">
      <w:pPr>
        <w:pStyle w:val="7"/>
        <w:rPr>
          <w:sz w:val="20"/>
        </w:rPr>
      </w:pPr>
      <w:r>
        <w:rPr>
          <w:sz w:val="20"/>
        </w:rPr>
        <w:drawing>
          <wp:anchor distT="0" distB="0" distL="0" distR="0" simplePos="0" relativeHeight="251686912" behindDoc="1" locked="0" layoutInCell="1" allowOverlap="1">
            <wp:simplePos x="0" y="0"/>
            <wp:positionH relativeFrom="page">
              <wp:posOffset>1143000</wp:posOffset>
            </wp:positionH>
            <wp:positionV relativeFrom="paragraph">
              <wp:posOffset>69215</wp:posOffset>
            </wp:positionV>
            <wp:extent cx="3872865" cy="1825625"/>
            <wp:effectExtent l="0" t="0" r="13335" b="3175"/>
            <wp:wrapTopAndBottom/>
            <wp:docPr id="48" name="Image 48" descr="C:/Users/Niranjan Gaonkar/Pictures/Screenshots/Screenshot 2024-12-29 234320.pngScreenshot 2024-12-29 234320"/>
            <wp:cNvGraphicFramePr/>
            <a:graphic xmlns:a="http://schemas.openxmlformats.org/drawingml/2006/main">
              <a:graphicData uri="http://schemas.openxmlformats.org/drawingml/2006/picture">
                <pic:pic xmlns:pic="http://schemas.openxmlformats.org/drawingml/2006/picture">
                  <pic:nvPicPr>
                    <pic:cNvPr id="48" name="Image 48" descr="C:/Users/Niranjan Gaonkar/Pictures/Screenshots/Screenshot 2024-12-29 234320.pngScreenshot 2024-12-29 234320"/>
                    <pic:cNvPicPr/>
                  </pic:nvPicPr>
                  <pic:blipFill>
                    <a:blip r:embed="rId44"/>
                    <a:srcRect l="5252" r="5252"/>
                    <a:stretch>
                      <a:fillRect/>
                    </a:stretch>
                  </pic:blipFill>
                  <pic:spPr>
                    <a:xfrm>
                      <a:off x="0" y="0"/>
                      <a:ext cx="3872865" cy="1825625"/>
                    </a:xfrm>
                    <a:prstGeom prst="rect">
                      <a:avLst/>
                    </a:prstGeom>
                  </pic:spPr>
                </pic:pic>
              </a:graphicData>
            </a:graphic>
          </wp:anchor>
        </w:drawing>
      </w:r>
    </w:p>
    <w:p w14:paraId="7112AB71">
      <w:pPr>
        <w:pStyle w:val="7"/>
        <w:rPr>
          <w:sz w:val="20"/>
        </w:rPr>
      </w:pPr>
    </w:p>
    <w:p w14:paraId="63580005">
      <w:pPr>
        <w:pStyle w:val="7"/>
        <w:rPr>
          <w:sz w:val="20"/>
        </w:rPr>
      </w:pPr>
    </w:p>
    <w:p w14:paraId="2D2315D5">
      <w:pPr>
        <w:pStyle w:val="7"/>
        <w:rPr>
          <w:rFonts w:hint="default"/>
          <w:lang w:val="en-US"/>
        </w:rPr>
      </w:pPr>
      <w:r>
        <w:rPr>
          <w:w w:val="115"/>
        </w:rPr>
        <w:t>Stored</w:t>
      </w:r>
      <w:r>
        <w:rPr>
          <w:spacing w:val="33"/>
          <w:w w:val="115"/>
        </w:rPr>
        <w:t xml:space="preserve"> </w:t>
      </w:r>
      <w:r>
        <w:rPr>
          <w:spacing w:val="-2"/>
          <w:w w:val="115"/>
        </w:rPr>
        <w:t>Procedure</w:t>
      </w:r>
      <w:r>
        <w:rPr>
          <w:rFonts w:hint="default"/>
          <w:spacing w:val="-2"/>
          <w:w w:val="115"/>
          <w:lang w:val="en-US"/>
        </w:rPr>
        <w:t xml:space="preserve"> Student:</w:t>
      </w:r>
    </w:p>
    <w:p w14:paraId="511D2AFA">
      <w:pPr>
        <w:pStyle w:val="7"/>
        <w:rPr>
          <w:sz w:val="20"/>
        </w:rPr>
        <w:sectPr>
          <w:headerReference r:id="rId25" w:type="default"/>
          <w:footerReference r:id="rId26" w:type="default"/>
          <w:pgSz w:w="11910" w:h="16840"/>
          <w:pgMar w:top="580" w:right="0" w:bottom="660" w:left="1700" w:header="361" w:footer="466" w:gutter="0"/>
          <w:cols w:space="720" w:num="1"/>
        </w:sectPr>
      </w:pPr>
      <w:r>
        <w:rPr>
          <w:sz w:val="20"/>
        </w:rPr>
        <w:drawing>
          <wp:anchor distT="0" distB="0" distL="0" distR="0" simplePos="0" relativeHeight="251694080" behindDoc="0" locked="0" layoutInCell="1" allowOverlap="1">
            <wp:simplePos x="0" y="0"/>
            <wp:positionH relativeFrom="column">
              <wp:posOffset>-511810</wp:posOffset>
            </wp:positionH>
            <wp:positionV relativeFrom="paragraph">
              <wp:posOffset>54610</wp:posOffset>
            </wp:positionV>
            <wp:extent cx="6675120" cy="4271010"/>
            <wp:effectExtent l="0" t="0" r="0" b="11430"/>
            <wp:wrapTopAndBottom/>
            <wp:docPr id="49" name="Image 49" descr="C:/Users/Niranjan Gaonkar/Pictures/Screenshots/Screenshot 2024-12-29 234845.pngScreenshot 2024-12-29 234845"/>
            <wp:cNvGraphicFramePr/>
            <a:graphic xmlns:a="http://schemas.openxmlformats.org/drawingml/2006/main">
              <a:graphicData uri="http://schemas.openxmlformats.org/drawingml/2006/picture">
                <pic:pic xmlns:pic="http://schemas.openxmlformats.org/drawingml/2006/picture">
                  <pic:nvPicPr>
                    <pic:cNvPr id="49" name="Image 49" descr="C:/Users/Niranjan Gaonkar/Pictures/Screenshots/Screenshot 2024-12-29 234845.pngScreenshot 2024-12-29 234845"/>
                    <pic:cNvPicPr/>
                  </pic:nvPicPr>
                  <pic:blipFill>
                    <a:blip r:embed="rId45"/>
                    <a:srcRect t="90" b="90"/>
                    <a:stretch>
                      <a:fillRect/>
                    </a:stretch>
                  </pic:blipFill>
                  <pic:spPr>
                    <a:xfrm>
                      <a:off x="0" y="0"/>
                      <a:ext cx="6675120" cy="4271010"/>
                    </a:xfrm>
                    <a:prstGeom prst="rect">
                      <a:avLst/>
                    </a:prstGeom>
                  </pic:spPr>
                </pic:pic>
              </a:graphicData>
            </a:graphic>
          </wp:anchor>
        </w:drawing>
      </w:r>
    </w:p>
    <w:p w14:paraId="49774B45">
      <w:pPr>
        <w:pStyle w:val="7"/>
        <w:spacing w:before="209"/>
        <w:rPr>
          <w:spacing w:val="-10"/>
          <w:w w:val="120"/>
          <w:sz w:val="52"/>
          <w:szCs w:val="52"/>
        </w:rPr>
      </w:pPr>
      <w:r>
        <w:rPr>
          <w:w w:val="120"/>
          <w:sz w:val="52"/>
          <w:szCs w:val="52"/>
        </w:rPr>
        <w:t>Chapter</w:t>
      </w:r>
      <w:r>
        <w:rPr>
          <w:spacing w:val="67"/>
          <w:w w:val="150"/>
          <w:sz w:val="52"/>
          <w:szCs w:val="52"/>
        </w:rPr>
        <w:t xml:space="preserve"> </w:t>
      </w:r>
      <w:r>
        <w:rPr>
          <w:spacing w:val="-10"/>
          <w:w w:val="120"/>
          <w:sz w:val="52"/>
          <w:szCs w:val="52"/>
        </w:rPr>
        <w:t>8</w:t>
      </w:r>
    </w:p>
    <w:p w14:paraId="2DF2B988">
      <w:pPr>
        <w:pStyle w:val="7"/>
        <w:spacing w:before="209"/>
        <w:rPr>
          <w:spacing w:val="-10"/>
          <w:w w:val="120"/>
        </w:rPr>
      </w:pPr>
    </w:p>
    <w:p w14:paraId="14FE5489">
      <w:pPr>
        <w:spacing w:before="0"/>
        <w:ind w:left="100" w:right="0" w:firstLine="0"/>
        <w:jc w:val="left"/>
        <w:rPr>
          <w:b/>
          <w:sz w:val="49"/>
        </w:rPr>
      </w:pPr>
      <w:r>
        <w:rPr>
          <w:b/>
          <w:w w:val="120"/>
          <w:sz w:val="49"/>
        </w:rPr>
        <w:t>Results</w:t>
      </w:r>
      <w:r>
        <w:rPr>
          <w:b/>
          <w:spacing w:val="47"/>
          <w:w w:val="120"/>
          <w:sz w:val="49"/>
        </w:rPr>
        <w:t xml:space="preserve"> </w:t>
      </w:r>
      <w:r>
        <w:rPr>
          <w:b/>
          <w:w w:val="120"/>
          <w:sz w:val="49"/>
        </w:rPr>
        <w:t>and</w:t>
      </w:r>
      <w:r>
        <w:rPr>
          <w:b/>
          <w:spacing w:val="47"/>
          <w:w w:val="120"/>
          <w:sz w:val="49"/>
        </w:rPr>
        <w:t xml:space="preserve"> </w:t>
      </w:r>
      <w:r>
        <w:rPr>
          <w:b/>
          <w:spacing w:val="-2"/>
          <w:w w:val="120"/>
          <w:sz w:val="49"/>
        </w:rPr>
        <w:t>Discussion</w:t>
      </w:r>
    </w:p>
    <w:p w14:paraId="71E4EC6A">
      <w:pPr>
        <w:pStyle w:val="7"/>
      </w:pPr>
      <w:r>
        <w:rPr>
          <w:w w:val="125"/>
        </w:rPr>
        <w:t>Login</w:t>
      </w:r>
      <w:r>
        <w:rPr>
          <w:spacing w:val="-6"/>
          <w:w w:val="125"/>
        </w:rPr>
        <w:t xml:space="preserve"> </w:t>
      </w:r>
      <w:r>
        <w:rPr>
          <w:w w:val="125"/>
        </w:rPr>
        <w:t>Page:</w:t>
      </w:r>
      <w:r>
        <w:rPr>
          <w:spacing w:val="15"/>
          <w:w w:val="125"/>
        </w:rPr>
        <w:t xml:space="preserve"> </w:t>
      </w:r>
    </w:p>
    <w:p w14:paraId="30313E00">
      <w:pPr>
        <w:pStyle w:val="7"/>
        <w:rPr>
          <w:sz w:val="24"/>
        </w:rPr>
      </w:pPr>
      <w:r>
        <w:rPr>
          <w:sz w:val="20"/>
        </w:rPr>
        <w:drawing>
          <wp:anchor distT="0" distB="0" distL="0" distR="0" simplePos="0" relativeHeight="251687936" behindDoc="1" locked="0" layoutInCell="1" allowOverlap="1">
            <wp:simplePos x="0" y="0"/>
            <wp:positionH relativeFrom="page">
              <wp:posOffset>1897380</wp:posOffset>
            </wp:positionH>
            <wp:positionV relativeFrom="paragraph">
              <wp:posOffset>92710</wp:posOffset>
            </wp:positionV>
            <wp:extent cx="3903345" cy="2814955"/>
            <wp:effectExtent l="0" t="0" r="13335" b="4445"/>
            <wp:wrapTopAndBottom/>
            <wp:docPr id="50" name="Image 50" descr="C:/Users/Niranjan Gaonkar/Pictures/Screenshots/Screenshot 2024-12-30 000337.pngScreenshot 2024-12-30 000337"/>
            <wp:cNvGraphicFramePr/>
            <a:graphic xmlns:a="http://schemas.openxmlformats.org/drawingml/2006/main">
              <a:graphicData uri="http://schemas.openxmlformats.org/drawingml/2006/picture">
                <pic:pic xmlns:pic="http://schemas.openxmlformats.org/drawingml/2006/picture">
                  <pic:nvPicPr>
                    <pic:cNvPr id="50" name="Image 50" descr="C:/Users/Niranjan Gaonkar/Pictures/Screenshots/Screenshot 2024-12-30 000337.pngScreenshot 2024-12-30 000337"/>
                    <pic:cNvPicPr/>
                  </pic:nvPicPr>
                  <pic:blipFill>
                    <a:blip r:embed="rId46"/>
                    <a:srcRect l="2219" r="2219"/>
                    <a:stretch>
                      <a:fillRect/>
                    </a:stretch>
                  </pic:blipFill>
                  <pic:spPr>
                    <a:xfrm>
                      <a:off x="0" y="0"/>
                      <a:ext cx="3903345" cy="2814955"/>
                    </a:xfrm>
                    <a:prstGeom prst="rect">
                      <a:avLst/>
                    </a:prstGeom>
                  </pic:spPr>
                </pic:pic>
              </a:graphicData>
            </a:graphic>
          </wp:anchor>
        </w:drawing>
      </w:r>
      <w:r>
        <w:rPr>
          <w:rFonts w:hint="default"/>
          <w:sz w:val="20"/>
          <w:lang w:val="en-US"/>
        </w:rPr>
        <w:t xml:space="preserve">                                                                </w:t>
      </w:r>
      <w:r>
        <w:rPr>
          <w:w w:val="105"/>
          <w:sz w:val="24"/>
        </w:rPr>
        <w:t>Figure</w:t>
      </w:r>
      <w:r>
        <w:rPr>
          <w:spacing w:val="25"/>
          <w:w w:val="105"/>
          <w:sz w:val="24"/>
        </w:rPr>
        <w:t xml:space="preserve"> </w:t>
      </w:r>
      <w:r>
        <w:rPr>
          <w:w w:val="105"/>
          <w:sz w:val="24"/>
        </w:rPr>
        <w:t>8.1:</w:t>
      </w:r>
      <w:r>
        <w:rPr>
          <w:spacing w:val="54"/>
          <w:w w:val="105"/>
          <w:sz w:val="24"/>
        </w:rPr>
        <w:t xml:space="preserve"> </w:t>
      </w:r>
      <w:r>
        <w:rPr>
          <w:w w:val="105"/>
          <w:sz w:val="24"/>
        </w:rPr>
        <w:t>Login</w:t>
      </w:r>
      <w:r>
        <w:rPr>
          <w:spacing w:val="27"/>
          <w:w w:val="105"/>
          <w:sz w:val="24"/>
        </w:rPr>
        <w:t xml:space="preserve"> </w:t>
      </w:r>
      <w:r>
        <w:rPr>
          <w:spacing w:val="-4"/>
          <w:w w:val="105"/>
          <w:sz w:val="24"/>
        </w:rPr>
        <w:t>Page</w:t>
      </w:r>
    </w:p>
    <w:p w14:paraId="09874556">
      <w:pPr>
        <w:pStyle w:val="7"/>
        <w:spacing w:before="173"/>
        <w:rPr>
          <w:b w:val="0"/>
        </w:rPr>
      </w:pPr>
    </w:p>
    <w:p w14:paraId="36C89490">
      <w:pPr>
        <w:spacing w:before="0" w:line="355" w:lineRule="auto"/>
        <w:ind w:left="100" w:right="982" w:firstLine="0"/>
        <w:jc w:val="left"/>
        <w:rPr>
          <w:sz w:val="24"/>
        </w:rPr>
      </w:pPr>
      <w:r>
        <w:rPr>
          <w:sz w:val="24"/>
        </w:rPr>
        <w:t>This</w:t>
      </w:r>
      <w:r>
        <w:rPr>
          <w:spacing w:val="40"/>
          <w:sz w:val="24"/>
        </w:rPr>
        <w:t xml:space="preserve"> </w:t>
      </w:r>
      <w:r>
        <w:rPr>
          <w:sz w:val="24"/>
        </w:rPr>
        <w:t>is</w:t>
      </w:r>
      <w:r>
        <w:rPr>
          <w:spacing w:val="40"/>
          <w:sz w:val="24"/>
        </w:rPr>
        <w:t xml:space="preserve"> </w:t>
      </w:r>
      <w:r>
        <w:rPr>
          <w:sz w:val="24"/>
        </w:rPr>
        <w:t>our</w:t>
      </w:r>
      <w:r>
        <w:rPr>
          <w:spacing w:val="40"/>
          <w:sz w:val="24"/>
        </w:rPr>
        <w:t xml:space="preserve"> </w:t>
      </w:r>
      <w:r>
        <w:rPr>
          <w:sz w:val="24"/>
        </w:rPr>
        <w:t>login</w:t>
      </w:r>
      <w:r>
        <w:rPr>
          <w:spacing w:val="40"/>
          <w:sz w:val="24"/>
        </w:rPr>
        <w:t xml:space="preserve"> </w:t>
      </w:r>
      <w:r>
        <w:rPr>
          <w:sz w:val="24"/>
        </w:rPr>
        <w:t>page.Here</w:t>
      </w:r>
      <w:r>
        <w:rPr>
          <w:spacing w:val="40"/>
          <w:sz w:val="24"/>
        </w:rPr>
        <w:t xml:space="preserve"> </w:t>
      </w:r>
      <w:r>
        <w:rPr>
          <w:sz w:val="24"/>
        </w:rPr>
        <w:t>the</w:t>
      </w:r>
      <w:r>
        <w:rPr>
          <w:spacing w:val="40"/>
          <w:sz w:val="24"/>
        </w:rPr>
        <w:t xml:space="preserve"> </w:t>
      </w:r>
      <w:r>
        <w:rPr>
          <w:sz w:val="24"/>
        </w:rPr>
        <w:t>cashier</w:t>
      </w:r>
      <w:r>
        <w:rPr>
          <w:spacing w:val="40"/>
          <w:sz w:val="24"/>
        </w:rPr>
        <w:t xml:space="preserve"> </w:t>
      </w:r>
      <w:r>
        <w:rPr>
          <w:sz w:val="24"/>
        </w:rPr>
        <w:t>can</w:t>
      </w:r>
      <w:r>
        <w:rPr>
          <w:spacing w:val="40"/>
          <w:sz w:val="24"/>
        </w:rPr>
        <w:t xml:space="preserve"> </w:t>
      </w:r>
      <w:r>
        <w:rPr>
          <w:sz w:val="24"/>
        </w:rPr>
        <w:t>select</w:t>
      </w:r>
      <w:r>
        <w:rPr>
          <w:spacing w:val="40"/>
          <w:sz w:val="24"/>
        </w:rPr>
        <w:t xml:space="preserve"> </w:t>
      </w:r>
      <w:r>
        <w:rPr>
          <w:sz w:val="24"/>
        </w:rPr>
        <w:t>his</w:t>
      </w:r>
      <w:r>
        <w:rPr>
          <w:spacing w:val="40"/>
          <w:sz w:val="24"/>
        </w:rPr>
        <w:t xml:space="preserve"> </w:t>
      </w:r>
      <w:r>
        <w:rPr>
          <w:sz w:val="24"/>
        </w:rPr>
        <w:t>Id</w:t>
      </w:r>
      <w:r>
        <w:rPr>
          <w:spacing w:val="40"/>
          <w:sz w:val="24"/>
        </w:rPr>
        <w:t xml:space="preserve"> </w:t>
      </w:r>
      <w:r>
        <w:rPr>
          <w:sz w:val="24"/>
        </w:rPr>
        <w:t>from</w:t>
      </w:r>
      <w:r>
        <w:rPr>
          <w:spacing w:val="40"/>
          <w:sz w:val="24"/>
        </w:rPr>
        <w:t xml:space="preserve"> </w:t>
      </w:r>
      <w:r>
        <w:rPr>
          <w:sz w:val="24"/>
        </w:rPr>
        <w:t>a</w:t>
      </w:r>
      <w:r>
        <w:rPr>
          <w:spacing w:val="40"/>
          <w:sz w:val="24"/>
        </w:rPr>
        <w:t xml:space="preserve"> </w:t>
      </w:r>
      <w:r>
        <w:rPr>
          <w:sz w:val="24"/>
        </w:rPr>
        <w:t>dropdown</w:t>
      </w:r>
      <w:r>
        <w:rPr>
          <w:spacing w:val="40"/>
          <w:sz w:val="24"/>
        </w:rPr>
        <w:t xml:space="preserve"> </w:t>
      </w:r>
      <w:r>
        <w:rPr>
          <w:sz w:val="24"/>
        </w:rPr>
        <w:t>list</w:t>
      </w:r>
      <w:r>
        <w:rPr>
          <w:spacing w:val="40"/>
          <w:sz w:val="24"/>
        </w:rPr>
        <w:t xml:space="preserve"> </w:t>
      </w:r>
      <w:r>
        <w:rPr>
          <w:sz w:val="24"/>
        </w:rPr>
        <w:t>and</w:t>
      </w:r>
      <w:r>
        <w:rPr>
          <w:spacing w:val="40"/>
          <w:sz w:val="24"/>
        </w:rPr>
        <w:t xml:space="preserve"> </w:t>
      </w:r>
      <w:r>
        <w:rPr>
          <w:sz w:val="24"/>
        </w:rPr>
        <w:t xml:space="preserve">can </w:t>
      </w:r>
      <w:r>
        <w:rPr>
          <w:spacing w:val="-2"/>
          <w:sz w:val="24"/>
        </w:rPr>
        <w:t>login.</w:t>
      </w:r>
    </w:p>
    <w:p w14:paraId="493DF370">
      <w:pPr>
        <w:pStyle w:val="7"/>
        <w:spacing w:line="293" w:lineRule="exact"/>
        <w:ind w:left="100"/>
        <w:jc w:val="both"/>
      </w:pPr>
      <w:r>
        <w:rPr>
          <w:rFonts w:hint="default"/>
          <w:spacing w:val="9"/>
          <w:w w:val="125"/>
          <w:sz w:val="28"/>
          <w:szCs w:val="28"/>
          <w:lang w:val="en-US"/>
        </w:rPr>
        <w:t>student</w:t>
      </w:r>
      <w:r>
        <w:rPr>
          <w:spacing w:val="9"/>
          <w:w w:val="125"/>
        </w:rPr>
        <w:t xml:space="preserve"> </w:t>
      </w:r>
      <w:r>
        <w:rPr>
          <w:w w:val="125"/>
        </w:rPr>
        <w:t>Details:</w:t>
      </w:r>
    </w:p>
    <w:p w14:paraId="67EE5CAD">
      <w:pPr>
        <w:pStyle w:val="7"/>
        <w:rPr>
          <w:sz w:val="20"/>
        </w:rPr>
      </w:pPr>
    </w:p>
    <w:p w14:paraId="097349AF">
      <w:pPr>
        <w:pStyle w:val="7"/>
        <w:spacing w:before="135"/>
        <w:rPr>
          <w:sz w:val="20"/>
        </w:rPr>
      </w:pPr>
      <w:r>
        <w:rPr>
          <w:sz w:val="20"/>
        </w:rPr>
        <w:drawing>
          <wp:anchor distT="0" distB="0" distL="0" distR="0" simplePos="0" relativeHeight="251688960" behindDoc="0" locked="0" layoutInCell="1" allowOverlap="1">
            <wp:simplePos x="0" y="0"/>
            <wp:positionH relativeFrom="page">
              <wp:posOffset>1041400</wp:posOffset>
            </wp:positionH>
            <wp:positionV relativeFrom="paragraph">
              <wp:posOffset>4445</wp:posOffset>
            </wp:positionV>
            <wp:extent cx="5382895" cy="2361565"/>
            <wp:effectExtent l="0" t="0" r="12065" b="635"/>
            <wp:wrapTopAndBottom/>
            <wp:docPr id="51" name="Image 51" descr="C:/Users/Niranjan Gaonkar/Pictures/Screenshots/Screenshot 2024-12-30 000822.pngScreenshot 2024-12-30 000822"/>
            <wp:cNvGraphicFramePr/>
            <a:graphic xmlns:a="http://schemas.openxmlformats.org/drawingml/2006/main">
              <a:graphicData uri="http://schemas.openxmlformats.org/drawingml/2006/picture">
                <pic:pic xmlns:pic="http://schemas.openxmlformats.org/drawingml/2006/picture">
                  <pic:nvPicPr>
                    <pic:cNvPr id="51" name="Image 51" descr="C:/Users/Niranjan Gaonkar/Pictures/Screenshots/Screenshot 2024-12-30 000822.pngScreenshot 2024-12-30 000822"/>
                    <pic:cNvPicPr/>
                  </pic:nvPicPr>
                  <pic:blipFill>
                    <a:blip r:embed="rId47"/>
                    <a:srcRect t="16877" b="16877"/>
                    <a:stretch>
                      <a:fillRect/>
                    </a:stretch>
                  </pic:blipFill>
                  <pic:spPr>
                    <a:xfrm>
                      <a:off x="0" y="0"/>
                      <a:ext cx="5382895" cy="2361565"/>
                    </a:xfrm>
                    <a:prstGeom prst="rect">
                      <a:avLst/>
                    </a:prstGeom>
                  </pic:spPr>
                </pic:pic>
              </a:graphicData>
            </a:graphic>
          </wp:anchor>
        </w:drawing>
      </w:r>
    </w:p>
    <w:p w14:paraId="3F584D7A">
      <w:pPr>
        <w:spacing w:before="242"/>
        <w:ind w:left="483" w:right="1461" w:firstLine="0"/>
        <w:jc w:val="center"/>
        <w:rPr>
          <w:sz w:val="24"/>
        </w:rPr>
      </w:pPr>
      <w:r>
        <w:rPr>
          <w:w w:val="105"/>
          <w:sz w:val="24"/>
        </w:rPr>
        <w:t>Figure</w:t>
      </w:r>
      <w:r>
        <w:rPr>
          <w:spacing w:val="21"/>
          <w:w w:val="105"/>
          <w:sz w:val="24"/>
        </w:rPr>
        <w:t xml:space="preserve"> </w:t>
      </w:r>
      <w:r>
        <w:rPr>
          <w:w w:val="105"/>
          <w:sz w:val="24"/>
        </w:rPr>
        <w:t>8.2:</w:t>
      </w:r>
      <w:r>
        <w:rPr>
          <w:spacing w:val="47"/>
          <w:w w:val="105"/>
          <w:sz w:val="24"/>
        </w:rPr>
        <w:t xml:space="preserve"> </w:t>
      </w:r>
      <w:r>
        <w:rPr>
          <w:w w:val="105"/>
          <w:sz w:val="24"/>
        </w:rPr>
        <w:t>Adding</w:t>
      </w:r>
      <w:r>
        <w:rPr>
          <w:spacing w:val="22"/>
          <w:w w:val="105"/>
          <w:sz w:val="24"/>
        </w:rPr>
        <w:t xml:space="preserve"> </w:t>
      </w:r>
      <w:r>
        <w:rPr>
          <w:rFonts w:hint="default"/>
          <w:spacing w:val="22"/>
          <w:w w:val="105"/>
          <w:sz w:val="24"/>
          <w:lang w:val="en-US"/>
        </w:rPr>
        <w:t>S</w:t>
      </w:r>
      <w:r>
        <w:rPr>
          <w:rFonts w:hint="default"/>
          <w:w w:val="105"/>
          <w:sz w:val="24"/>
          <w:lang w:val="en-US"/>
        </w:rPr>
        <w:t xml:space="preserve">tudent </w:t>
      </w:r>
      <w:r>
        <w:rPr>
          <w:spacing w:val="-2"/>
          <w:w w:val="105"/>
          <w:sz w:val="24"/>
        </w:rPr>
        <w:t>Details</w:t>
      </w:r>
    </w:p>
    <w:p w14:paraId="5C0DE1A2">
      <w:pPr>
        <w:pStyle w:val="7"/>
        <w:spacing w:before="173"/>
        <w:rPr>
          <w:b w:val="0"/>
        </w:rPr>
      </w:pPr>
    </w:p>
    <w:p w14:paraId="4D794BB5">
      <w:pPr>
        <w:spacing w:before="1"/>
        <w:ind w:left="0" w:right="977" w:firstLine="4485" w:firstLineChars="1950"/>
        <w:jc w:val="both"/>
        <w:rPr>
          <w:sz w:val="24"/>
        </w:rPr>
      </w:pPr>
      <w:r>
        <w:rPr>
          <w:spacing w:val="-5"/>
          <w:sz w:val="24"/>
        </w:rPr>
        <w:t>21</w:t>
      </w:r>
    </w:p>
    <w:p w14:paraId="13558F05">
      <w:pPr>
        <w:spacing w:after="0"/>
        <w:jc w:val="center"/>
        <w:rPr>
          <w:sz w:val="24"/>
        </w:rPr>
        <w:sectPr>
          <w:headerReference r:id="rId27" w:type="default"/>
          <w:footerReference r:id="rId28" w:type="default"/>
          <w:pgSz w:w="11910" w:h="16840"/>
          <w:pgMar w:top="1920" w:right="0" w:bottom="280" w:left="1700" w:header="0" w:footer="0" w:gutter="0"/>
          <w:cols w:space="720" w:num="1"/>
        </w:sectPr>
      </w:pPr>
    </w:p>
    <w:p w14:paraId="4A959EEB">
      <w:pPr>
        <w:pStyle w:val="7"/>
        <w:spacing w:before="205"/>
        <w:rPr>
          <w:b w:val="0"/>
        </w:rPr>
      </w:pPr>
    </w:p>
    <w:p w14:paraId="04924620">
      <w:pPr>
        <w:pStyle w:val="7"/>
        <w:ind w:left="451"/>
        <w:rPr>
          <w:sz w:val="20"/>
        </w:rPr>
      </w:pPr>
      <w:r>
        <w:rPr>
          <w:w w:val="120"/>
        </w:rPr>
        <w:t>Deleting</w:t>
      </w:r>
      <w:r>
        <w:rPr>
          <w:spacing w:val="12"/>
          <w:w w:val="120"/>
        </w:rPr>
        <w:t xml:space="preserve"> </w:t>
      </w:r>
      <w:r>
        <w:rPr>
          <w:rFonts w:hint="default"/>
          <w:spacing w:val="12"/>
          <w:w w:val="120"/>
          <w:lang w:val="en-US"/>
        </w:rPr>
        <w:t>Teacher</w:t>
      </w:r>
      <w:r>
        <w:rPr>
          <w:w w:val="120"/>
        </w:rPr>
        <w:t>:</w:t>
      </w:r>
      <w:r>
        <w:rPr>
          <w:spacing w:val="40"/>
          <w:w w:val="120"/>
        </w:rPr>
        <w:t xml:space="preserve"> </w:t>
      </w:r>
    </w:p>
    <w:p w14:paraId="7BB4F288">
      <w:pPr>
        <w:pStyle w:val="7"/>
        <w:spacing w:before="122"/>
        <w:rPr>
          <w:b w:val="0"/>
        </w:rPr>
      </w:pPr>
      <w:r>
        <w:rPr>
          <w:sz w:val="20"/>
        </w:rPr>
        <w:drawing>
          <wp:anchor distT="0" distB="0" distL="0" distR="0" simplePos="0" relativeHeight="251688960" behindDoc="1" locked="0" layoutInCell="1" allowOverlap="1">
            <wp:simplePos x="0" y="0"/>
            <wp:positionH relativeFrom="page">
              <wp:posOffset>793750</wp:posOffset>
            </wp:positionH>
            <wp:positionV relativeFrom="paragraph">
              <wp:posOffset>64770</wp:posOffset>
            </wp:positionV>
            <wp:extent cx="5822315" cy="1938655"/>
            <wp:effectExtent l="0" t="0" r="14605" b="12065"/>
            <wp:wrapTopAndBottom/>
            <wp:docPr id="58" name="Image 58" descr="C:/Users/Niranjan Gaonkar/Pictures/Screenshots/Screenshot 2024-12-30 001602.pngScreenshot 2024-12-30 001602"/>
            <wp:cNvGraphicFramePr/>
            <a:graphic xmlns:a="http://schemas.openxmlformats.org/drawingml/2006/main">
              <a:graphicData uri="http://schemas.openxmlformats.org/drawingml/2006/picture">
                <pic:pic xmlns:pic="http://schemas.openxmlformats.org/drawingml/2006/picture">
                  <pic:nvPicPr>
                    <pic:cNvPr id="58" name="Image 58" descr="C:/Users/Niranjan Gaonkar/Pictures/Screenshots/Screenshot 2024-12-30 001602.pngScreenshot 2024-12-30 001602"/>
                    <pic:cNvPicPr/>
                  </pic:nvPicPr>
                  <pic:blipFill>
                    <a:blip r:embed="rId48"/>
                    <a:srcRect t="2999" b="2999"/>
                    <a:stretch>
                      <a:fillRect/>
                    </a:stretch>
                  </pic:blipFill>
                  <pic:spPr>
                    <a:xfrm>
                      <a:off x="0" y="0"/>
                      <a:ext cx="5822315" cy="1938655"/>
                    </a:xfrm>
                    <a:prstGeom prst="rect">
                      <a:avLst/>
                    </a:prstGeom>
                  </pic:spPr>
                </pic:pic>
              </a:graphicData>
            </a:graphic>
          </wp:anchor>
        </w:drawing>
      </w:r>
      <w:r>
        <w:rPr>
          <w:rFonts w:hint="default"/>
          <w:sz w:val="20"/>
          <w:lang w:val="en-US"/>
        </w:rPr>
        <w:t xml:space="preserve">                                                          </w:t>
      </w:r>
      <w:r>
        <w:rPr>
          <w:w w:val="105"/>
          <w:sz w:val="24"/>
        </w:rPr>
        <w:t>Figure</w:t>
      </w:r>
      <w:r>
        <w:rPr>
          <w:spacing w:val="8"/>
          <w:w w:val="105"/>
          <w:sz w:val="24"/>
        </w:rPr>
        <w:t xml:space="preserve"> </w:t>
      </w:r>
      <w:r>
        <w:rPr>
          <w:w w:val="105"/>
          <w:sz w:val="24"/>
        </w:rPr>
        <w:t>8.3:</w:t>
      </w:r>
      <w:r>
        <w:rPr>
          <w:spacing w:val="30"/>
          <w:w w:val="105"/>
          <w:sz w:val="24"/>
        </w:rPr>
        <w:t xml:space="preserve"> </w:t>
      </w:r>
      <w:r>
        <w:rPr>
          <w:w w:val="105"/>
          <w:sz w:val="24"/>
        </w:rPr>
        <w:t>Delete</w:t>
      </w:r>
      <w:r>
        <w:rPr>
          <w:rFonts w:hint="default"/>
          <w:spacing w:val="12"/>
          <w:w w:val="120"/>
          <w:lang w:val="en-US"/>
        </w:rPr>
        <w:t>Teacher</w:t>
      </w:r>
    </w:p>
    <w:p w14:paraId="313DB56A">
      <w:pPr>
        <w:spacing w:before="0"/>
        <w:ind w:left="99" w:right="0" w:firstLine="0"/>
        <w:jc w:val="left"/>
        <w:rPr>
          <w:spacing w:val="-4"/>
          <w:sz w:val="24"/>
        </w:rPr>
      </w:pPr>
      <w:r>
        <w:rPr>
          <w:sz w:val="24"/>
        </w:rPr>
        <w:t>Here</w:t>
      </w:r>
      <w:r>
        <w:rPr>
          <w:spacing w:val="30"/>
          <w:sz w:val="24"/>
        </w:rPr>
        <w:t xml:space="preserve"> </w:t>
      </w:r>
      <w:r>
        <w:rPr>
          <w:sz w:val="24"/>
        </w:rPr>
        <w:t>cashier</w:t>
      </w:r>
      <w:r>
        <w:rPr>
          <w:spacing w:val="31"/>
          <w:sz w:val="24"/>
        </w:rPr>
        <w:t xml:space="preserve"> </w:t>
      </w:r>
      <w:r>
        <w:rPr>
          <w:sz w:val="24"/>
        </w:rPr>
        <w:t>can</w:t>
      </w:r>
      <w:r>
        <w:rPr>
          <w:spacing w:val="30"/>
          <w:sz w:val="24"/>
        </w:rPr>
        <w:t xml:space="preserve"> </w:t>
      </w:r>
      <w:r>
        <w:rPr>
          <w:sz w:val="24"/>
        </w:rPr>
        <w:t>delete</w:t>
      </w:r>
      <w:r>
        <w:rPr>
          <w:spacing w:val="30"/>
          <w:sz w:val="24"/>
        </w:rPr>
        <w:t xml:space="preserve"> </w:t>
      </w:r>
      <w:r>
        <w:rPr>
          <w:rFonts w:hint="default"/>
          <w:spacing w:val="30"/>
          <w:sz w:val="24"/>
          <w:lang w:val="en-US"/>
        </w:rPr>
        <w:t>teacher</w:t>
      </w:r>
      <w:r>
        <w:rPr>
          <w:spacing w:val="30"/>
          <w:sz w:val="24"/>
        </w:rPr>
        <w:t xml:space="preserve"> </w:t>
      </w:r>
      <w:r>
        <w:rPr>
          <w:sz w:val="24"/>
        </w:rPr>
        <w:t>of</w:t>
      </w:r>
      <w:r>
        <w:rPr>
          <w:spacing w:val="30"/>
          <w:sz w:val="24"/>
        </w:rPr>
        <w:t xml:space="preserve"> </w:t>
      </w:r>
      <w:r>
        <w:rPr>
          <w:sz w:val="24"/>
        </w:rPr>
        <w:t>the</w:t>
      </w:r>
      <w:r>
        <w:rPr>
          <w:spacing w:val="31"/>
          <w:sz w:val="24"/>
        </w:rPr>
        <w:t xml:space="preserve"> </w:t>
      </w:r>
      <w:r>
        <w:rPr>
          <w:sz w:val="24"/>
        </w:rPr>
        <w:t>selecting</w:t>
      </w:r>
      <w:r>
        <w:rPr>
          <w:spacing w:val="30"/>
          <w:sz w:val="24"/>
        </w:rPr>
        <w:t xml:space="preserve"> </w:t>
      </w:r>
      <w:r>
        <w:rPr>
          <w:sz w:val="24"/>
        </w:rPr>
        <w:t>that</w:t>
      </w:r>
      <w:r>
        <w:rPr>
          <w:spacing w:val="30"/>
          <w:sz w:val="24"/>
        </w:rPr>
        <w:t xml:space="preserve"> </w:t>
      </w:r>
      <w:r>
        <w:rPr>
          <w:sz w:val="24"/>
        </w:rPr>
        <w:t>particular</w:t>
      </w:r>
      <w:r>
        <w:rPr>
          <w:spacing w:val="30"/>
          <w:sz w:val="24"/>
        </w:rPr>
        <w:t xml:space="preserve"> </w:t>
      </w:r>
      <w:r>
        <w:rPr>
          <w:spacing w:val="-4"/>
          <w:sz w:val="24"/>
        </w:rPr>
        <w:t>row.</w:t>
      </w:r>
    </w:p>
    <w:p w14:paraId="0D41C370">
      <w:pPr>
        <w:spacing w:before="0"/>
        <w:ind w:left="99" w:right="0" w:firstLine="0"/>
        <w:jc w:val="left"/>
      </w:pPr>
      <w:r>
        <w:rPr>
          <w:b/>
          <w:bCs/>
          <w:w w:val="115"/>
        </w:rPr>
        <w:t>Update</w:t>
      </w:r>
      <w:r>
        <w:rPr>
          <w:rFonts w:hint="default"/>
          <w:b/>
          <w:bCs/>
          <w:w w:val="115"/>
          <w:sz w:val="20"/>
          <w:szCs w:val="20"/>
          <w:lang w:val="en-US"/>
        </w:rPr>
        <w:t xml:space="preserve"> </w:t>
      </w:r>
      <w:r>
        <w:rPr>
          <w:rFonts w:hint="default"/>
          <w:b/>
          <w:bCs/>
          <w:w w:val="120"/>
          <w:sz w:val="20"/>
          <w:szCs w:val="20"/>
          <w:lang w:val="en-US"/>
        </w:rPr>
        <w:t>STUDENT</w:t>
      </w:r>
      <w:r>
        <w:rPr>
          <w:b/>
          <w:bCs/>
          <w:spacing w:val="50"/>
          <w:w w:val="115"/>
        </w:rPr>
        <w:t xml:space="preserve"> </w:t>
      </w:r>
      <w:r>
        <w:rPr>
          <w:b/>
          <w:bCs/>
          <w:spacing w:val="-2"/>
          <w:w w:val="115"/>
        </w:rPr>
        <w:t>Details</w:t>
      </w:r>
      <w:r>
        <w:rPr>
          <w:spacing w:val="-2"/>
          <w:w w:val="115"/>
        </w:rPr>
        <w:t>:</w:t>
      </w:r>
    </w:p>
    <w:p w14:paraId="6F554AD7">
      <w:pPr>
        <w:pStyle w:val="7"/>
        <w:rPr>
          <w:sz w:val="24"/>
        </w:rPr>
      </w:pPr>
      <w:r>
        <w:rPr>
          <w:sz w:val="20"/>
        </w:rPr>
        <w:drawing>
          <wp:anchor distT="0" distB="0" distL="0" distR="0" simplePos="0" relativeHeight="251689984" behindDoc="1" locked="0" layoutInCell="1" allowOverlap="1">
            <wp:simplePos x="0" y="0"/>
            <wp:positionH relativeFrom="page">
              <wp:posOffset>891540</wp:posOffset>
            </wp:positionH>
            <wp:positionV relativeFrom="paragraph">
              <wp:posOffset>149225</wp:posOffset>
            </wp:positionV>
            <wp:extent cx="5104765" cy="1906905"/>
            <wp:effectExtent l="0" t="0" r="635" b="13335"/>
            <wp:wrapTopAndBottom/>
            <wp:docPr id="59" name="Image 59" descr="C:/Users/Niranjan Gaonkar/Pictures/Screenshots/Screenshot 2024-12-30 001908.pngScreenshot 2024-12-30 001908"/>
            <wp:cNvGraphicFramePr/>
            <a:graphic xmlns:a="http://schemas.openxmlformats.org/drawingml/2006/main">
              <a:graphicData uri="http://schemas.openxmlformats.org/drawingml/2006/picture">
                <pic:pic xmlns:pic="http://schemas.openxmlformats.org/drawingml/2006/picture">
                  <pic:nvPicPr>
                    <pic:cNvPr id="59" name="Image 59" descr="C:/Users/Niranjan Gaonkar/Pictures/Screenshots/Screenshot 2024-12-30 001908.pngScreenshot 2024-12-30 001908"/>
                    <pic:cNvPicPr/>
                  </pic:nvPicPr>
                  <pic:blipFill>
                    <a:blip r:embed="rId49"/>
                    <a:srcRect l="287" r="287"/>
                    <a:stretch>
                      <a:fillRect/>
                    </a:stretch>
                  </pic:blipFill>
                  <pic:spPr>
                    <a:xfrm>
                      <a:off x="0" y="0"/>
                      <a:ext cx="5104765" cy="1906905"/>
                    </a:xfrm>
                    <a:prstGeom prst="rect">
                      <a:avLst/>
                    </a:prstGeom>
                  </pic:spPr>
                </pic:pic>
              </a:graphicData>
            </a:graphic>
          </wp:anchor>
        </w:drawing>
      </w:r>
      <w:r>
        <w:rPr>
          <w:rFonts w:hint="default"/>
          <w:sz w:val="20"/>
          <w:lang w:val="en-US"/>
        </w:rPr>
        <w:t xml:space="preserve">                                    </w:t>
      </w:r>
      <w:r>
        <w:rPr>
          <w:w w:val="105"/>
          <w:sz w:val="24"/>
        </w:rPr>
        <w:t>Figure</w:t>
      </w:r>
      <w:r>
        <w:rPr>
          <w:spacing w:val="14"/>
          <w:w w:val="105"/>
          <w:sz w:val="24"/>
        </w:rPr>
        <w:t xml:space="preserve"> </w:t>
      </w:r>
      <w:r>
        <w:rPr>
          <w:w w:val="105"/>
          <w:sz w:val="24"/>
        </w:rPr>
        <w:t>8.4:</w:t>
      </w:r>
      <w:r>
        <w:rPr>
          <w:spacing w:val="39"/>
          <w:w w:val="105"/>
          <w:sz w:val="24"/>
        </w:rPr>
        <w:t xml:space="preserve"> </w:t>
      </w:r>
      <w:r>
        <w:rPr>
          <w:b w:val="0"/>
          <w:bCs w:val="0"/>
          <w:w w:val="105"/>
          <w:sz w:val="24"/>
        </w:rPr>
        <w:t>Updating</w:t>
      </w:r>
      <w:r>
        <w:rPr>
          <w:b w:val="0"/>
          <w:bCs w:val="0"/>
          <w:spacing w:val="16"/>
          <w:w w:val="105"/>
          <w:sz w:val="24"/>
        </w:rPr>
        <w:t xml:space="preserve"> </w:t>
      </w:r>
      <w:r>
        <w:rPr>
          <w:b w:val="0"/>
          <w:bCs w:val="0"/>
          <w:w w:val="105"/>
          <w:sz w:val="24"/>
        </w:rPr>
        <w:t>Customer</w:t>
      </w:r>
      <w:r>
        <w:rPr>
          <w:b w:val="0"/>
          <w:bCs w:val="0"/>
          <w:spacing w:val="15"/>
          <w:w w:val="105"/>
          <w:sz w:val="24"/>
        </w:rPr>
        <w:t xml:space="preserve"> </w:t>
      </w:r>
      <w:r>
        <w:rPr>
          <w:b w:val="0"/>
          <w:bCs w:val="0"/>
          <w:w w:val="105"/>
          <w:sz w:val="24"/>
        </w:rPr>
        <w:t>Mobile</w:t>
      </w:r>
      <w:r>
        <w:rPr>
          <w:b w:val="0"/>
          <w:bCs w:val="0"/>
          <w:spacing w:val="14"/>
          <w:w w:val="105"/>
          <w:sz w:val="24"/>
        </w:rPr>
        <w:t xml:space="preserve"> </w:t>
      </w:r>
      <w:r>
        <w:rPr>
          <w:b w:val="0"/>
          <w:bCs w:val="0"/>
          <w:spacing w:val="-2"/>
          <w:w w:val="105"/>
          <w:sz w:val="24"/>
        </w:rPr>
        <w:t>Number</w:t>
      </w:r>
    </w:p>
    <w:p w14:paraId="0CC113DD">
      <w:pPr>
        <w:spacing w:before="0"/>
        <w:ind w:left="0" w:right="977" w:firstLine="0"/>
        <w:jc w:val="both"/>
        <w:rPr>
          <w:rFonts w:ascii="SimSun" w:hAnsi="SimSun" w:eastAsia="SimSun" w:cs="SimSun"/>
          <w:sz w:val="24"/>
          <w:szCs w:val="24"/>
        </w:rPr>
      </w:pPr>
      <w:r>
        <w:rPr>
          <w:rFonts w:ascii="SimSun" w:hAnsi="SimSun" w:eastAsia="SimSun" w:cs="SimSun"/>
          <w:sz w:val="24"/>
          <w:szCs w:val="24"/>
        </w:rPr>
        <w:t>To implement functionality for updating a customer's mobile number and proceeding with billing, you can break it down into two major operations:</w:t>
      </w:r>
    </w:p>
    <w:p w14:paraId="1E5EE9BA">
      <w:pPr>
        <w:spacing w:before="0"/>
        <w:ind w:left="0" w:right="977" w:firstLine="0"/>
        <w:jc w:val="both"/>
        <w:rPr>
          <w:rFonts w:hint="default"/>
          <w:b/>
          <w:bCs/>
          <w:w w:val="120"/>
          <w:lang w:val="en-US"/>
        </w:rPr>
      </w:pPr>
    </w:p>
    <w:p w14:paraId="704FCA91">
      <w:pPr>
        <w:spacing w:before="0"/>
        <w:ind w:left="0" w:right="977" w:firstLine="0"/>
        <w:jc w:val="both"/>
        <w:rPr>
          <w:spacing w:val="36"/>
          <w:w w:val="120"/>
        </w:rPr>
      </w:pPr>
      <w:r>
        <w:rPr>
          <w:rFonts w:hint="default"/>
          <w:b/>
          <w:bCs/>
          <w:w w:val="120"/>
          <w:lang w:val="en-US"/>
        </w:rPr>
        <w:t xml:space="preserve">Teacher </w:t>
      </w:r>
      <w:r>
        <w:rPr>
          <w:b/>
          <w:bCs/>
          <w:w w:val="125"/>
        </w:rPr>
        <w:t>Details</w:t>
      </w:r>
      <w:r>
        <w:rPr>
          <w:rFonts w:hint="default"/>
          <w:w w:val="120"/>
          <w:lang w:val="en-US"/>
        </w:rPr>
        <w:t xml:space="preserve"> </w:t>
      </w:r>
      <w:r>
        <w:rPr>
          <w:w w:val="120"/>
        </w:rPr>
        <w:t>:</w:t>
      </w:r>
      <w:r>
        <w:rPr>
          <w:spacing w:val="36"/>
          <w:w w:val="120"/>
        </w:rPr>
        <w:t xml:space="preserve"> </w:t>
      </w:r>
    </w:p>
    <w:p w14:paraId="52E588FD">
      <w:pPr>
        <w:spacing w:before="0"/>
        <w:ind w:left="0" w:right="977" w:firstLine="0"/>
        <w:jc w:val="both"/>
        <w:rPr>
          <w:spacing w:val="36"/>
          <w:w w:val="120"/>
        </w:rPr>
      </w:pPr>
      <w:r>
        <w:rPr>
          <w:sz w:val="20"/>
        </w:rPr>
        <w:drawing>
          <wp:anchor distT="0" distB="0" distL="0" distR="0" simplePos="0" relativeHeight="251691008" behindDoc="1" locked="0" layoutInCell="1" allowOverlap="1">
            <wp:simplePos x="0" y="0"/>
            <wp:positionH relativeFrom="page">
              <wp:posOffset>1108710</wp:posOffset>
            </wp:positionH>
            <wp:positionV relativeFrom="paragraph">
              <wp:posOffset>302260</wp:posOffset>
            </wp:positionV>
            <wp:extent cx="5044440" cy="2196465"/>
            <wp:effectExtent l="0" t="0" r="0" b="13335"/>
            <wp:wrapTopAndBottom/>
            <wp:docPr id="61" name="Image 61" descr="C:/Users/Niranjan Gaonkar/Pictures/Screenshots/Screenshot 2024-12-30 002236.pngScreenshot 2024-12-30 002236"/>
            <wp:cNvGraphicFramePr/>
            <a:graphic xmlns:a="http://schemas.openxmlformats.org/drawingml/2006/main">
              <a:graphicData uri="http://schemas.openxmlformats.org/drawingml/2006/picture">
                <pic:pic xmlns:pic="http://schemas.openxmlformats.org/drawingml/2006/picture">
                  <pic:nvPicPr>
                    <pic:cNvPr id="61" name="Image 61" descr="C:/Users/Niranjan Gaonkar/Pictures/Screenshots/Screenshot 2024-12-30 002236.pngScreenshot 2024-12-30 002236"/>
                    <pic:cNvPicPr/>
                  </pic:nvPicPr>
                  <pic:blipFill>
                    <a:blip r:embed="rId50"/>
                    <a:srcRect l="11422" r="11422"/>
                    <a:stretch>
                      <a:fillRect/>
                    </a:stretch>
                  </pic:blipFill>
                  <pic:spPr>
                    <a:xfrm>
                      <a:off x="0" y="0"/>
                      <a:ext cx="5044440" cy="2196465"/>
                    </a:xfrm>
                    <a:prstGeom prst="rect">
                      <a:avLst/>
                    </a:prstGeom>
                  </pic:spPr>
                </pic:pic>
              </a:graphicData>
            </a:graphic>
          </wp:anchor>
        </w:drawing>
      </w:r>
    </w:p>
    <w:p w14:paraId="4ED30960">
      <w:pPr>
        <w:spacing w:before="0"/>
        <w:ind w:left="0" w:right="977" w:firstLine="0"/>
        <w:jc w:val="both"/>
        <w:rPr>
          <w:spacing w:val="36"/>
          <w:w w:val="120"/>
        </w:rPr>
      </w:pPr>
    </w:p>
    <w:p w14:paraId="4D0B3E60">
      <w:pPr>
        <w:spacing w:before="0"/>
        <w:ind w:right="977" w:firstLine="2898" w:firstLineChars="1150"/>
        <w:jc w:val="both"/>
        <w:rPr>
          <w:b/>
          <w:bCs/>
          <w:w w:val="125"/>
        </w:rPr>
      </w:pPr>
      <w:r>
        <w:rPr>
          <w:w w:val="105"/>
          <w:sz w:val="24"/>
        </w:rPr>
        <w:t>Figure</w:t>
      </w:r>
      <w:r>
        <w:rPr>
          <w:spacing w:val="24"/>
          <w:w w:val="105"/>
          <w:sz w:val="24"/>
        </w:rPr>
        <w:t xml:space="preserve"> </w:t>
      </w:r>
      <w:r>
        <w:rPr>
          <w:w w:val="105"/>
          <w:sz w:val="24"/>
        </w:rPr>
        <w:t>8.6:</w:t>
      </w:r>
      <w:r>
        <w:rPr>
          <w:rFonts w:hint="default"/>
          <w:b w:val="0"/>
          <w:bCs w:val="0"/>
          <w:w w:val="120"/>
          <w:lang w:val="en-US"/>
        </w:rPr>
        <w:t xml:space="preserve">Teacher </w:t>
      </w:r>
      <w:r>
        <w:rPr>
          <w:b w:val="0"/>
          <w:bCs w:val="0"/>
          <w:w w:val="125"/>
        </w:rPr>
        <w:t>Details</w:t>
      </w:r>
    </w:p>
    <w:p w14:paraId="247A1196">
      <w:pPr>
        <w:spacing w:before="0"/>
        <w:ind w:left="0" w:right="977" w:firstLine="0"/>
        <w:jc w:val="center"/>
        <w:rPr>
          <w:sz w:val="24"/>
        </w:rPr>
      </w:pPr>
      <w:r>
        <w:rPr>
          <w:rFonts w:ascii="SimSun" w:hAnsi="SimSun" w:eastAsia="SimSun" w:cs="SimSun"/>
          <w:sz w:val="24"/>
          <w:szCs w:val="24"/>
        </w:rPr>
        <w:t>It looks like you are asking for a system to manage teacher details and student attendance.</w:t>
      </w:r>
    </w:p>
    <w:p w14:paraId="63114CA4">
      <w:pPr>
        <w:pStyle w:val="7"/>
        <w:spacing w:before="141"/>
        <w:ind w:left="100"/>
        <w:rPr>
          <w:w w:val="125"/>
        </w:rPr>
      </w:pPr>
    </w:p>
    <w:p w14:paraId="20C54EE7">
      <w:pPr>
        <w:pStyle w:val="7"/>
        <w:spacing w:before="141"/>
        <w:rPr>
          <w:w w:val="125"/>
        </w:rPr>
      </w:pPr>
    </w:p>
    <w:p w14:paraId="50C81791">
      <w:pPr>
        <w:pStyle w:val="7"/>
        <w:spacing w:before="141"/>
        <w:rPr>
          <w:w w:val="125"/>
        </w:rPr>
      </w:pPr>
    </w:p>
    <w:p w14:paraId="5C50A827">
      <w:pPr>
        <w:pStyle w:val="7"/>
        <w:spacing w:before="141"/>
      </w:pPr>
      <w:r>
        <w:rPr>
          <w:w w:val="125"/>
        </w:rPr>
        <w:t>Trigger:</w:t>
      </w:r>
      <w:r>
        <w:rPr>
          <w:spacing w:val="16"/>
          <w:w w:val="130"/>
        </w:rPr>
        <w:t xml:space="preserve"> </w:t>
      </w:r>
    </w:p>
    <w:p w14:paraId="38EC6C66">
      <w:pPr>
        <w:pStyle w:val="7"/>
        <w:rPr>
          <w:sz w:val="20"/>
        </w:rPr>
      </w:pPr>
    </w:p>
    <w:p w14:paraId="77942061">
      <w:pPr>
        <w:pStyle w:val="7"/>
        <w:spacing w:before="121"/>
        <w:rPr>
          <w:sz w:val="20"/>
        </w:rPr>
      </w:pPr>
      <w:r>
        <w:rPr>
          <w:sz w:val="20"/>
        </w:rPr>
        <w:drawing>
          <wp:anchor distT="0" distB="0" distL="0" distR="0" simplePos="0" relativeHeight="251691008" behindDoc="1" locked="0" layoutInCell="1" allowOverlap="1">
            <wp:simplePos x="0" y="0"/>
            <wp:positionH relativeFrom="page">
              <wp:posOffset>2179320</wp:posOffset>
            </wp:positionH>
            <wp:positionV relativeFrom="paragraph">
              <wp:posOffset>247650</wp:posOffset>
            </wp:positionV>
            <wp:extent cx="3682365" cy="165671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7" cstate="print"/>
                    <a:stretch>
                      <a:fillRect/>
                    </a:stretch>
                  </pic:blipFill>
                  <pic:spPr>
                    <a:xfrm>
                      <a:off x="0" y="0"/>
                      <a:ext cx="3682173" cy="1656873"/>
                    </a:xfrm>
                    <a:prstGeom prst="rect">
                      <a:avLst/>
                    </a:prstGeom>
                  </pic:spPr>
                </pic:pic>
              </a:graphicData>
            </a:graphic>
          </wp:anchor>
        </w:drawing>
      </w:r>
    </w:p>
    <w:p w14:paraId="744A1BA1">
      <w:pPr>
        <w:spacing w:before="242"/>
        <w:ind w:left="2830" w:right="0" w:firstLine="0"/>
        <w:jc w:val="left"/>
        <w:rPr>
          <w:sz w:val="24"/>
        </w:rPr>
      </w:pPr>
      <w:r>
        <w:rPr>
          <w:w w:val="110"/>
          <w:sz w:val="24"/>
        </w:rPr>
        <w:t>Figure</w:t>
      </w:r>
      <w:r>
        <w:rPr>
          <w:spacing w:val="-7"/>
          <w:w w:val="110"/>
          <w:sz w:val="24"/>
        </w:rPr>
        <w:t xml:space="preserve"> </w:t>
      </w:r>
      <w:r>
        <w:rPr>
          <w:w w:val="110"/>
          <w:sz w:val="24"/>
        </w:rPr>
        <w:t>8.7:</w:t>
      </w:r>
      <w:r>
        <w:rPr>
          <w:spacing w:val="11"/>
          <w:w w:val="110"/>
          <w:sz w:val="24"/>
        </w:rPr>
        <w:t xml:space="preserve"> </w:t>
      </w:r>
      <w:r>
        <w:rPr>
          <w:w w:val="110"/>
          <w:sz w:val="24"/>
        </w:rPr>
        <w:t>Trigger</w:t>
      </w:r>
      <w:r>
        <w:rPr>
          <w:spacing w:val="-7"/>
          <w:w w:val="110"/>
          <w:sz w:val="24"/>
        </w:rPr>
        <w:t xml:space="preserve"> </w:t>
      </w:r>
      <w:r>
        <w:rPr>
          <w:w w:val="110"/>
          <w:sz w:val="24"/>
        </w:rPr>
        <w:t>for</w:t>
      </w:r>
      <w:r>
        <w:rPr>
          <w:spacing w:val="-6"/>
          <w:w w:val="110"/>
          <w:sz w:val="24"/>
        </w:rPr>
        <w:t xml:space="preserve"> </w:t>
      </w:r>
      <w:r>
        <w:rPr>
          <w:w w:val="110"/>
          <w:sz w:val="24"/>
        </w:rPr>
        <w:t>Adding</w:t>
      </w:r>
      <w:r>
        <w:rPr>
          <w:spacing w:val="-6"/>
          <w:w w:val="110"/>
          <w:sz w:val="24"/>
        </w:rPr>
        <w:t xml:space="preserve"> </w:t>
      </w:r>
      <w:r>
        <w:rPr>
          <w:spacing w:val="-4"/>
          <w:w w:val="110"/>
          <w:sz w:val="24"/>
        </w:rPr>
        <w:t>Bill</w:t>
      </w:r>
    </w:p>
    <w:p w14:paraId="14FB5532">
      <w:pPr>
        <w:pStyle w:val="7"/>
        <w:spacing w:before="159"/>
        <w:rPr>
          <w:b w:val="0"/>
        </w:rPr>
      </w:pPr>
    </w:p>
    <w:p w14:paraId="162879BF">
      <w:pPr>
        <w:spacing w:before="0"/>
        <w:ind w:left="100" w:right="0" w:firstLine="0"/>
        <w:jc w:val="left"/>
        <w:rPr>
          <w:spacing w:val="-4"/>
          <w:w w:val="105"/>
          <w:sz w:val="24"/>
        </w:rPr>
      </w:pPr>
      <w:r>
        <w:rPr>
          <w:w w:val="105"/>
          <w:sz w:val="24"/>
        </w:rPr>
        <w:t>Trigger</w:t>
      </w:r>
      <w:r>
        <w:rPr>
          <w:spacing w:val="7"/>
          <w:w w:val="105"/>
          <w:sz w:val="24"/>
        </w:rPr>
        <w:t xml:space="preserve"> </w:t>
      </w:r>
      <w:r>
        <w:rPr>
          <w:w w:val="105"/>
          <w:sz w:val="24"/>
        </w:rPr>
        <w:t>will</w:t>
      </w:r>
      <w:r>
        <w:rPr>
          <w:spacing w:val="7"/>
          <w:w w:val="105"/>
          <w:sz w:val="24"/>
        </w:rPr>
        <w:t xml:space="preserve"> </w:t>
      </w:r>
      <w:r>
        <w:rPr>
          <w:w w:val="105"/>
          <w:sz w:val="24"/>
        </w:rPr>
        <w:t>be</w:t>
      </w:r>
      <w:r>
        <w:rPr>
          <w:spacing w:val="6"/>
          <w:w w:val="105"/>
          <w:sz w:val="24"/>
        </w:rPr>
        <w:t xml:space="preserve"> </w:t>
      </w:r>
      <w:r>
        <w:rPr>
          <w:w w:val="105"/>
          <w:sz w:val="24"/>
        </w:rPr>
        <w:t>violated</w:t>
      </w:r>
      <w:r>
        <w:rPr>
          <w:spacing w:val="8"/>
          <w:w w:val="105"/>
          <w:sz w:val="24"/>
        </w:rPr>
        <w:t xml:space="preserve"> </w:t>
      </w:r>
      <w:r>
        <w:rPr>
          <w:w w:val="105"/>
          <w:sz w:val="24"/>
        </w:rPr>
        <w:t>if</w:t>
      </w:r>
      <w:r>
        <w:rPr>
          <w:spacing w:val="7"/>
          <w:w w:val="105"/>
          <w:sz w:val="24"/>
        </w:rPr>
        <w:t xml:space="preserve"> </w:t>
      </w:r>
      <w:r>
        <w:rPr>
          <w:w w:val="105"/>
          <w:sz w:val="24"/>
        </w:rPr>
        <w:t>will</w:t>
      </w:r>
      <w:r>
        <w:rPr>
          <w:spacing w:val="6"/>
          <w:w w:val="105"/>
          <w:sz w:val="24"/>
        </w:rPr>
        <w:t xml:space="preserve"> </w:t>
      </w:r>
      <w:r>
        <w:rPr>
          <w:w w:val="105"/>
          <w:sz w:val="24"/>
        </w:rPr>
        <w:t>try</w:t>
      </w:r>
      <w:r>
        <w:rPr>
          <w:spacing w:val="8"/>
          <w:w w:val="105"/>
          <w:sz w:val="24"/>
        </w:rPr>
        <w:t xml:space="preserve"> </w:t>
      </w:r>
      <w:r>
        <w:rPr>
          <w:w w:val="105"/>
          <w:sz w:val="24"/>
        </w:rPr>
        <w:t>to</w:t>
      </w:r>
      <w:r>
        <w:rPr>
          <w:spacing w:val="7"/>
          <w:w w:val="105"/>
          <w:sz w:val="24"/>
        </w:rPr>
        <w:t xml:space="preserve"> </w:t>
      </w:r>
      <w:r>
        <w:rPr>
          <w:w w:val="105"/>
          <w:sz w:val="24"/>
        </w:rPr>
        <w:t>generate</w:t>
      </w:r>
      <w:r>
        <w:rPr>
          <w:spacing w:val="6"/>
          <w:w w:val="105"/>
          <w:sz w:val="24"/>
        </w:rPr>
        <w:t xml:space="preserve"> </w:t>
      </w:r>
      <w:r>
        <w:rPr>
          <w:w w:val="105"/>
          <w:sz w:val="24"/>
        </w:rPr>
        <w:t>bill</w:t>
      </w:r>
      <w:r>
        <w:rPr>
          <w:spacing w:val="8"/>
          <w:w w:val="105"/>
          <w:sz w:val="24"/>
        </w:rPr>
        <w:t xml:space="preserve"> </w:t>
      </w:r>
      <w:r>
        <w:rPr>
          <w:w w:val="105"/>
          <w:sz w:val="24"/>
        </w:rPr>
        <w:t>between</w:t>
      </w:r>
      <w:r>
        <w:rPr>
          <w:spacing w:val="8"/>
          <w:w w:val="105"/>
          <w:sz w:val="24"/>
        </w:rPr>
        <w:t xml:space="preserve"> </w:t>
      </w:r>
      <w:r>
        <w:rPr>
          <w:w w:val="105"/>
          <w:sz w:val="24"/>
        </w:rPr>
        <w:t>8am</w:t>
      </w:r>
      <w:r>
        <w:rPr>
          <w:spacing w:val="6"/>
          <w:w w:val="105"/>
          <w:sz w:val="24"/>
        </w:rPr>
        <w:t xml:space="preserve"> </w:t>
      </w:r>
      <w:r>
        <w:rPr>
          <w:w w:val="105"/>
          <w:sz w:val="24"/>
        </w:rPr>
        <w:t>to</w:t>
      </w:r>
      <w:r>
        <w:rPr>
          <w:spacing w:val="7"/>
          <w:w w:val="105"/>
          <w:sz w:val="24"/>
        </w:rPr>
        <w:t xml:space="preserve"> </w:t>
      </w:r>
      <w:r>
        <w:rPr>
          <w:spacing w:val="-4"/>
          <w:w w:val="105"/>
          <w:sz w:val="24"/>
        </w:rPr>
        <w:t>8pm.</w:t>
      </w:r>
    </w:p>
    <w:p w14:paraId="2363FE58">
      <w:pPr>
        <w:spacing w:before="0"/>
        <w:ind w:left="100" w:right="0" w:firstLine="0"/>
        <w:jc w:val="left"/>
        <w:rPr>
          <w:b/>
          <w:bCs/>
          <w:spacing w:val="-4"/>
          <w:w w:val="105"/>
          <w:sz w:val="24"/>
        </w:rPr>
      </w:pPr>
    </w:p>
    <w:p w14:paraId="5E021C65">
      <w:pPr>
        <w:pStyle w:val="7"/>
        <w:ind w:left="100"/>
        <w:rPr>
          <w:rFonts w:hint="default"/>
          <w:b/>
          <w:bCs/>
          <w:sz w:val="28"/>
          <w:szCs w:val="28"/>
          <w:lang w:val="en-US"/>
        </w:rPr>
      </w:pPr>
    </w:p>
    <w:p w14:paraId="4144F5C0">
      <w:pPr>
        <w:pStyle w:val="7"/>
        <w:ind w:left="100"/>
        <w:rPr>
          <w:rFonts w:hint="default"/>
          <w:b/>
          <w:bCs/>
          <w:sz w:val="28"/>
          <w:szCs w:val="28"/>
          <w:lang w:val="en-US"/>
        </w:rPr>
      </w:pPr>
    </w:p>
    <w:p w14:paraId="1A11ECCC">
      <w:pPr>
        <w:pStyle w:val="7"/>
        <w:ind w:left="100"/>
        <w:rPr>
          <w:rFonts w:hint="default"/>
          <w:b/>
          <w:bCs/>
          <w:sz w:val="28"/>
          <w:szCs w:val="28"/>
          <w:lang w:val="en-US"/>
        </w:rPr>
      </w:pPr>
    </w:p>
    <w:p w14:paraId="72158286">
      <w:pPr>
        <w:pStyle w:val="7"/>
        <w:rPr>
          <w:rFonts w:hint="default"/>
          <w:b/>
          <w:bCs/>
          <w:sz w:val="24"/>
          <w:szCs w:val="24"/>
          <w:lang w:val="en-US"/>
        </w:rPr>
      </w:pPr>
      <w:r>
        <w:rPr>
          <w:rFonts w:hint="default"/>
          <w:b/>
          <w:bCs/>
          <w:sz w:val="28"/>
          <w:szCs w:val="28"/>
          <w:lang w:val="en-US"/>
        </w:rPr>
        <w:t>Administrator</w:t>
      </w:r>
      <w:r>
        <w:rPr>
          <w:rFonts w:hint="default"/>
          <w:b/>
          <w:bCs/>
          <w:sz w:val="24"/>
          <w:szCs w:val="24"/>
          <w:lang w:val="en-US"/>
        </w:rPr>
        <w:t xml:space="preserve"> </w:t>
      </w:r>
      <w:r>
        <w:rPr>
          <w:b/>
          <w:bCs/>
          <w:spacing w:val="-2"/>
          <w:w w:val="120"/>
        </w:rPr>
        <w:t>Display</w:t>
      </w:r>
      <w:r>
        <w:rPr>
          <w:rFonts w:hint="default"/>
          <w:b/>
          <w:bCs/>
          <w:sz w:val="24"/>
          <w:szCs w:val="24"/>
          <w:lang w:val="en-US"/>
        </w:rPr>
        <w:t>:</w:t>
      </w:r>
    </w:p>
    <w:p w14:paraId="1ABAB6B1">
      <w:pPr>
        <w:pStyle w:val="7"/>
        <w:spacing w:before="121"/>
        <w:rPr>
          <w:sz w:val="20"/>
        </w:rPr>
      </w:pPr>
    </w:p>
    <w:p w14:paraId="736B695A">
      <w:pPr>
        <w:spacing w:before="242"/>
        <w:ind w:left="3262" w:right="0" w:firstLine="0"/>
        <w:jc w:val="left"/>
        <w:rPr>
          <w:b w:val="0"/>
          <w:bCs w:val="0"/>
          <w:sz w:val="24"/>
        </w:rPr>
      </w:pPr>
      <w:r>
        <w:rPr>
          <w:sz w:val="20"/>
        </w:rPr>
        <w:drawing>
          <wp:anchor distT="0" distB="0" distL="0" distR="0" simplePos="0" relativeHeight="251692032" behindDoc="1" locked="0" layoutInCell="1" allowOverlap="1">
            <wp:simplePos x="0" y="0"/>
            <wp:positionH relativeFrom="page">
              <wp:posOffset>499110</wp:posOffset>
            </wp:positionH>
            <wp:positionV relativeFrom="paragraph">
              <wp:posOffset>82550</wp:posOffset>
            </wp:positionV>
            <wp:extent cx="6510020" cy="2783205"/>
            <wp:effectExtent l="0" t="0" r="12700" b="5715"/>
            <wp:wrapTopAndBottom/>
            <wp:docPr id="63" name="Image 63" descr="C:/Users/Niranjan Gaonkar/Pictures/Screenshots/Screenshot 2024-12-30 003012.pngScreenshot 2024-12-30 003012"/>
            <wp:cNvGraphicFramePr/>
            <a:graphic xmlns:a="http://schemas.openxmlformats.org/drawingml/2006/main">
              <a:graphicData uri="http://schemas.openxmlformats.org/drawingml/2006/picture">
                <pic:pic xmlns:pic="http://schemas.openxmlformats.org/drawingml/2006/picture">
                  <pic:nvPicPr>
                    <pic:cNvPr id="63" name="Image 63" descr="C:/Users/Niranjan Gaonkar/Pictures/Screenshots/Screenshot 2024-12-30 003012.pngScreenshot 2024-12-30 003012"/>
                    <pic:cNvPicPr/>
                  </pic:nvPicPr>
                  <pic:blipFill>
                    <a:blip r:embed="rId51"/>
                    <a:srcRect t="10339" b="10339"/>
                    <a:stretch>
                      <a:fillRect/>
                    </a:stretch>
                  </pic:blipFill>
                  <pic:spPr>
                    <a:xfrm>
                      <a:off x="0" y="0"/>
                      <a:ext cx="6510020" cy="2783205"/>
                    </a:xfrm>
                    <a:prstGeom prst="rect">
                      <a:avLst/>
                    </a:prstGeom>
                  </pic:spPr>
                </pic:pic>
              </a:graphicData>
            </a:graphic>
          </wp:anchor>
        </w:drawing>
      </w:r>
      <w:r>
        <w:rPr>
          <w:w w:val="105"/>
          <w:sz w:val="24"/>
        </w:rPr>
        <w:t>Figure</w:t>
      </w:r>
      <w:r>
        <w:rPr>
          <w:spacing w:val="5"/>
          <w:w w:val="105"/>
          <w:sz w:val="24"/>
        </w:rPr>
        <w:t xml:space="preserve"> </w:t>
      </w:r>
      <w:r>
        <w:rPr>
          <w:w w:val="105"/>
          <w:sz w:val="24"/>
        </w:rPr>
        <w:t>8.8</w:t>
      </w:r>
      <w:r>
        <w:rPr>
          <w:rFonts w:hint="default"/>
          <w:w w:val="105"/>
          <w:sz w:val="24"/>
          <w:lang w:val="en-US"/>
        </w:rPr>
        <w:t>:</w:t>
      </w:r>
      <w:r>
        <w:rPr>
          <w:rFonts w:hint="default"/>
          <w:b w:val="0"/>
          <w:bCs w:val="0"/>
          <w:sz w:val="24"/>
          <w:szCs w:val="24"/>
          <w:lang w:val="en-US"/>
        </w:rPr>
        <w:t xml:space="preserve">Administrator </w:t>
      </w:r>
      <w:r>
        <w:rPr>
          <w:b w:val="0"/>
          <w:bCs w:val="0"/>
          <w:spacing w:val="-2"/>
          <w:w w:val="120"/>
        </w:rPr>
        <w:t>Display</w:t>
      </w:r>
    </w:p>
    <w:p w14:paraId="73D33839">
      <w:pPr>
        <w:pStyle w:val="7"/>
        <w:spacing w:before="159"/>
        <w:rPr>
          <w:b w:val="0"/>
        </w:rPr>
      </w:pPr>
    </w:p>
    <w:p w14:paraId="67C17EC3">
      <w:pPr>
        <w:spacing w:after="0"/>
        <w:jc w:val="left"/>
        <w:rPr>
          <w:sz w:val="24"/>
        </w:rPr>
        <w:sectPr>
          <w:headerReference r:id="rId29" w:type="default"/>
          <w:footerReference r:id="rId30" w:type="default"/>
          <w:pgSz w:w="11910" w:h="16840"/>
          <w:pgMar w:top="580" w:right="0" w:bottom="660" w:left="1700" w:header="361" w:footer="466" w:gutter="0"/>
          <w:cols w:space="720" w:num="1"/>
        </w:sectPr>
      </w:pPr>
    </w:p>
    <w:p w14:paraId="05F59F64">
      <w:pPr>
        <w:pStyle w:val="7"/>
        <w:spacing w:before="209"/>
        <w:rPr>
          <w:b w:val="0"/>
          <w:sz w:val="49"/>
        </w:rPr>
      </w:pPr>
    </w:p>
    <w:p w14:paraId="74DCA955">
      <w:pPr>
        <w:pStyle w:val="2"/>
      </w:pPr>
      <w:r>
        <w:rPr>
          <w:w w:val="120"/>
        </w:rPr>
        <w:t>Chapter</w:t>
      </w:r>
      <w:r>
        <w:rPr>
          <w:spacing w:val="67"/>
          <w:w w:val="150"/>
        </w:rPr>
        <w:t xml:space="preserve"> </w:t>
      </w:r>
      <w:r>
        <w:rPr>
          <w:spacing w:val="-10"/>
          <w:w w:val="120"/>
        </w:rPr>
        <w:t>9</w:t>
      </w:r>
    </w:p>
    <w:p w14:paraId="612FD89E">
      <w:pPr>
        <w:pStyle w:val="7"/>
        <w:spacing w:before="99"/>
        <w:rPr>
          <w:sz w:val="49"/>
        </w:rPr>
      </w:pPr>
    </w:p>
    <w:p w14:paraId="3AA9D9F2">
      <w:pPr>
        <w:spacing w:before="0"/>
        <w:ind w:left="100" w:right="0" w:firstLine="0"/>
        <w:jc w:val="left"/>
        <w:rPr>
          <w:b/>
          <w:sz w:val="49"/>
        </w:rPr>
      </w:pPr>
      <w:r>
        <w:rPr>
          <w:b/>
          <w:w w:val="120"/>
          <w:sz w:val="49"/>
        </w:rPr>
        <w:t>Conclusion</w:t>
      </w:r>
      <w:r>
        <w:rPr>
          <w:b/>
          <w:spacing w:val="41"/>
          <w:w w:val="120"/>
          <w:sz w:val="49"/>
        </w:rPr>
        <w:t xml:space="preserve"> </w:t>
      </w:r>
      <w:r>
        <w:rPr>
          <w:b/>
          <w:w w:val="120"/>
          <w:sz w:val="49"/>
        </w:rPr>
        <w:t>and</w:t>
      </w:r>
      <w:r>
        <w:rPr>
          <w:b/>
          <w:spacing w:val="41"/>
          <w:w w:val="120"/>
          <w:sz w:val="49"/>
        </w:rPr>
        <w:t xml:space="preserve"> </w:t>
      </w:r>
      <w:r>
        <w:rPr>
          <w:b/>
          <w:w w:val="120"/>
          <w:sz w:val="49"/>
        </w:rPr>
        <w:t>Future</w:t>
      </w:r>
      <w:r>
        <w:rPr>
          <w:b/>
          <w:spacing w:val="41"/>
          <w:w w:val="120"/>
          <w:sz w:val="49"/>
        </w:rPr>
        <w:t xml:space="preserve"> </w:t>
      </w:r>
      <w:r>
        <w:rPr>
          <w:b/>
          <w:spacing w:val="-4"/>
          <w:w w:val="120"/>
          <w:sz w:val="49"/>
        </w:rPr>
        <w:t>work</w:t>
      </w:r>
    </w:p>
    <w:p w14:paraId="394B3A38">
      <w:pPr>
        <w:pStyle w:val="7"/>
        <w:rPr>
          <w:sz w:val="49"/>
        </w:rPr>
      </w:pPr>
    </w:p>
    <w:p w14:paraId="713C9C7B">
      <w:pPr>
        <w:pStyle w:val="7"/>
        <w:spacing w:before="8"/>
        <w:rPr>
          <w:sz w:val="49"/>
        </w:rPr>
      </w:pPr>
    </w:p>
    <w:p w14:paraId="6D07956A">
      <w:pPr>
        <w:spacing w:before="1" w:line="355" w:lineRule="auto"/>
        <w:ind w:left="100" w:right="1076" w:firstLine="351"/>
        <w:jc w:val="both"/>
        <w:rPr>
          <w:sz w:val="24"/>
        </w:rPr>
      </w:pPr>
      <w:r>
        <w:rPr>
          <w:w w:val="105"/>
          <w:sz w:val="24"/>
        </w:rPr>
        <w:t>In conclusion, this project not only addressed the challenges of manual attendance management</w:t>
      </w:r>
      <w:r>
        <w:rPr>
          <w:spacing w:val="-7"/>
          <w:w w:val="105"/>
          <w:sz w:val="24"/>
        </w:rPr>
        <w:t xml:space="preserve"> </w:t>
      </w:r>
      <w:r>
        <w:rPr>
          <w:w w:val="105"/>
          <w:sz w:val="24"/>
        </w:rPr>
        <w:t>but</w:t>
      </w:r>
      <w:r>
        <w:rPr>
          <w:spacing w:val="-7"/>
          <w:w w:val="105"/>
          <w:sz w:val="24"/>
        </w:rPr>
        <w:t xml:space="preserve"> </w:t>
      </w:r>
      <w:r>
        <w:rPr>
          <w:w w:val="105"/>
          <w:sz w:val="24"/>
        </w:rPr>
        <w:t>also</w:t>
      </w:r>
      <w:r>
        <w:rPr>
          <w:spacing w:val="-7"/>
          <w:w w:val="105"/>
          <w:sz w:val="24"/>
        </w:rPr>
        <w:t xml:space="preserve"> </w:t>
      </w:r>
      <w:r>
        <w:rPr>
          <w:w w:val="105"/>
          <w:sz w:val="24"/>
        </w:rPr>
        <w:t>demonstrated</w:t>
      </w:r>
      <w:r>
        <w:rPr>
          <w:spacing w:val="-6"/>
          <w:w w:val="105"/>
          <w:sz w:val="24"/>
        </w:rPr>
        <w:t xml:space="preserve"> </w:t>
      </w:r>
      <w:r>
        <w:rPr>
          <w:w w:val="105"/>
          <w:sz w:val="24"/>
        </w:rPr>
        <w:t>the</w:t>
      </w:r>
      <w:r>
        <w:rPr>
          <w:spacing w:val="-7"/>
          <w:w w:val="105"/>
          <w:sz w:val="24"/>
        </w:rPr>
        <w:t xml:space="preserve"> </w:t>
      </w:r>
      <w:r>
        <w:rPr>
          <w:w w:val="105"/>
          <w:sz w:val="24"/>
        </w:rPr>
        <w:t>capabilities</w:t>
      </w:r>
      <w:r>
        <w:rPr>
          <w:spacing w:val="-7"/>
          <w:w w:val="105"/>
          <w:sz w:val="24"/>
        </w:rPr>
        <w:t xml:space="preserve"> </w:t>
      </w:r>
      <w:r>
        <w:rPr>
          <w:w w:val="105"/>
          <w:sz w:val="24"/>
        </w:rPr>
        <w:t>of</w:t>
      </w:r>
      <w:r>
        <w:rPr>
          <w:spacing w:val="-7"/>
          <w:w w:val="105"/>
          <w:sz w:val="24"/>
        </w:rPr>
        <w:t xml:space="preserve"> </w:t>
      </w:r>
      <w:r>
        <w:rPr>
          <w:w w:val="105"/>
          <w:sz w:val="24"/>
        </w:rPr>
        <w:t>relational</w:t>
      </w:r>
      <w:r>
        <w:rPr>
          <w:spacing w:val="-7"/>
          <w:w w:val="105"/>
          <w:sz w:val="24"/>
        </w:rPr>
        <w:t xml:space="preserve"> </w:t>
      </w:r>
      <w:r>
        <w:rPr>
          <w:w w:val="105"/>
          <w:sz w:val="24"/>
        </w:rPr>
        <w:t>databases</w:t>
      </w:r>
      <w:r>
        <w:rPr>
          <w:spacing w:val="-7"/>
          <w:w w:val="105"/>
          <w:sz w:val="24"/>
        </w:rPr>
        <w:t xml:space="preserve"> </w:t>
      </w:r>
      <w:r>
        <w:rPr>
          <w:w w:val="105"/>
          <w:sz w:val="24"/>
        </w:rPr>
        <w:t>in</w:t>
      </w:r>
      <w:r>
        <w:rPr>
          <w:spacing w:val="-7"/>
          <w:w w:val="105"/>
          <w:sz w:val="24"/>
        </w:rPr>
        <w:t xml:space="preserve"> </w:t>
      </w:r>
      <w:r>
        <w:rPr>
          <w:w w:val="105"/>
          <w:sz w:val="24"/>
        </w:rPr>
        <w:t>managing structured data.</w:t>
      </w:r>
      <w:r>
        <w:rPr>
          <w:spacing w:val="40"/>
          <w:w w:val="105"/>
          <w:sz w:val="24"/>
        </w:rPr>
        <w:t xml:space="preserve"> </w:t>
      </w:r>
      <w:r>
        <w:rPr>
          <w:w w:val="105"/>
          <w:sz w:val="24"/>
        </w:rPr>
        <w:t>It can be used in schools, colleges, and universities to minimize errors and ensure data integrity in attendance records.]The Attendance Management System project aimed at developing a database management system (DBMS) solution for track- ing and managing attendance efficiently.</w:t>
      </w:r>
      <w:r>
        <w:rPr>
          <w:spacing w:val="40"/>
          <w:w w:val="105"/>
          <w:sz w:val="24"/>
        </w:rPr>
        <w:t xml:space="preserve"> </w:t>
      </w:r>
      <w:r>
        <w:rPr>
          <w:w w:val="105"/>
          <w:sz w:val="24"/>
        </w:rPr>
        <w:t>The system was designed to automate the process</w:t>
      </w:r>
      <w:r>
        <w:rPr>
          <w:spacing w:val="-11"/>
          <w:w w:val="105"/>
          <w:sz w:val="24"/>
        </w:rPr>
        <w:t xml:space="preserve"> </w:t>
      </w:r>
      <w:r>
        <w:rPr>
          <w:w w:val="105"/>
          <w:sz w:val="24"/>
        </w:rPr>
        <w:t>of</w:t>
      </w:r>
      <w:r>
        <w:rPr>
          <w:spacing w:val="-11"/>
          <w:w w:val="105"/>
          <w:sz w:val="24"/>
        </w:rPr>
        <w:t xml:space="preserve"> </w:t>
      </w:r>
      <w:r>
        <w:rPr>
          <w:w w:val="105"/>
          <w:sz w:val="24"/>
        </w:rPr>
        <w:t>marking</w:t>
      </w:r>
      <w:r>
        <w:rPr>
          <w:spacing w:val="-11"/>
          <w:w w:val="105"/>
          <w:sz w:val="24"/>
        </w:rPr>
        <w:t xml:space="preserve"> </w:t>
      </w:r>
      <w:r>
        <w:rPr>
          <w:w w:val="105"/>
          <w:sz w:val="24"/>
        </w:rPr>
        <w:t>and</w:t>
      </w:r>
      <w:r>
        <w:rPr>
          <w:spacing w:val="-11"/>
          <w:w w:val="105"/>
          <w:sz w:val="24"/>
        </w:rPr>
        <w:t xml:space="preserve"> </w:t>
      </w:r>
      <w:r>
        <w:rPr>
          <w:w w:val="105"/>
          <w:sz w:val="24"/>
        </w:rPr>
        <w:t>recording</w:t>
      </w:r>
      <w:r>
        <w:rPr>
          <w:spacing w:val="-11"/>
          <w:w w:val="105"/>
          <w:sz w:val="24"/>
        </w:rPr>
        <w:t xml:space="preserve"> </w:t>
      </w:r>
      <w:r>
        <w:rPr>
          <w:w w:val="105"/>
          <w:sz w:val="24"/>
        </w:rPr>
        <w:t>attendance,</w:t>
      </w:r>
      <w:r>
        <w:rPr>
          <w:spacing w:val="-10"/>
          <w:w w:val="105"/>
          <w:sz w:val="24"/>
        </w:rPr>
        <w:t xml:space="preserve"> </w:t>
      </w:r>
      <w:r>
        <w:rPr>
          <w:w w:val="105"/>
          <w:sz w:val="24"/>
        </w:rPr>
        <w:t>allowing</w:t>
      </w:r>
      <w:r>
        <w:rPr>
          <w:spacing w:val="-11"/>
          <w:w w:val="105"/>
          <w:sz w:val="24"/>
        </w:rPr>
        <w:t xml:space="preserve"> </w:t>
      </w:r>
      <w:r>
        <w:rPr>
          <w:w w:val="105"/>
          <w:sz w:val="24"/>
        </w:rPr>
        <w:t>both</w:t>
      </w:r>
      <w:r>
        <w:rPr>
          <w:spacing w:val="-11"/>
          <w:w w:val="105"/>
          <w:sz w:val="24"/>
        </w:rPr>
        <w:t xml:space="preserve"> </w:t>
      </w:r>
      <w:r>
        <w:rPr>
          <w:w w:val="105"/>
          <w:sz w:val="24"/>
        </w:rPr>
        <w:t>administrators</w:t>
      </w:r>
      <w:r>
        <w:rPr>
          <w:spacing w:val="-11"/>
          <w:w w:val="105"/>
          <w:sz w:val="24"/>
        </w:rPr>
        <w:t xml:space="preserve"> </w:t>
      </w:r>
      <w:r>
        <w:rPr>
          <w:w w:val="105"/>
          <w:sz w:val="24"/>
        </w:rPr>
        <w:t>and</w:t>
      </w:r>
      <w:r>
        <w:rPr>
          <w:spacing w:val="-11"/>
          <w:w w:val="105"/>
          <w:sz w:val="24"/>
        </w:rPr>
        <w:t xml:space="preserve"> </w:t>
      </w:r>
      <w:r>
        <w:rPr>
          <w:w w:val="105"/>
          <w:sz w:val="24"/>
        </w:rPr>
        <w:t>students to</w:t>
      </w:r>
      <w:r>
        <w:rPr>
          <w:spacing w:val="-9"/>
          <w:w w:val="105"/>
          <w:sz w:val="24"/>
        </w:rPr>
        <w:t xml:space="preserve"> </w:t>
      </w:r>
      <w:r>
        <w:rPr>
          <w:w w:val="105"/>
          <w:sz w:val="24"/>
        </w:rPr>
        <w:t>access</w:t>
      </w:r>
      <w:r>
        <w:rPr>
          <w:spacing w:val="-9"/>
          <w:w w:val="105"/>
          <w:sz w:val="24"/>
        </w:rPr>
        <w:t xml:space="preserve"> </w:t>
      </w:r>
      <w:r>
        <w:rPr>
          <w:w w:val="105"/>
          <w:sz w:val="24"/>
        </w:rPr>
        <w:t>real-time</w:t>
      </w:r>
      <w:r>
        <w:rPr>
          <w:spacing w:val="-9"/>
          <w:w w:val="105"/>
          <w:sz w:val="24"/>
        </w:rPr>
        <w:t xml:space="preserve"> </w:t>
      </w:r>
      <w:r>
        <w:rPr>
          <w:w w:val="105"/>
          <w:sz w:val="24"/>
        </w:rPr>
        <w:t>attendance</w:t>
      </w:r>
      <w:r>
        <w:rPr>
          <w:spacing w:val="-9"/>
          <w:w w:val="105"/>
          <w:sz w:val="24"/>
        </w:rPr>
        <w:t xml:space="preserve"> </w:t>
      </w:r>
      <w:r>
        <w:rPr>
          <w:w w:val="105"/>
          <w:sz w:val="24"/>
        </w:rPr>
        <w:t>data.</w:t>
      </w:r>
      <w:r>
        <w:rPr>
          <w:spacing w:val="13"/>
          <w:w w:val="105"/>
          <w:sz w:val="24"/>
        </w:rPr>
        <w:t xml:space="preserve"> </w:t>
      </w:r>
      <w:r>
        <w:rPr>
          <w:w w:val="105"/>
          <w:sz w:val="24"/>
        </w:rPr>
        <w:t>Through</w:t>
      </w:r>
      <w:r>
        <w:rPr>
          <w:spacing w:val="-9"/>
          <w:w w:val="105"/>
          <w:sz w:val="24"/>
        </w:rPr>
        <w:t xml:space="preserve"> </w:t>
      </w:r>
      <w:r>
        <w:rPr>
          <w:w w:val="105"/>
          <w:sz w:val="24"/>
        </w:rPr>
        <w:t>the</w:t>
      </w:r>
      <w:r>
        <w:rPr>
          <w:spacing w:val="-9"/>
          <w:w w:val="105"/>
          <w:sz w:val="24"/>
        </w:rPr>
        <w:t xml:space="preserve"> </w:t>
      </w:r>
      <w:r>
        <w:rPr>
          <w:w w:val="105"/>
          <w:sz w:val="24"/>
        </w:rPr>
        <w:t>use</w:t>
      </w:r>
      <w:r>
        <w:rPr>
          <w:spacing w:val="-9"/>
          <w:w w:val="105"/>
          <w:sz w:val="24"/>
        </w:rPr>
        <w:t xml:space="preserve"> </w:t>
      </w:r>
      <w:r>
        <w:rPr>
          <w:w w:val="105"/>
          <w:sz w:val="24"/>
        </w:rPr>
        <w:t>of</w:t>
      </w:r>
      <w:r>
        <w:rPr>
          <w:spacing w:val="-9"/>
          <w:w w:val="105"/>
          <w:sz w:val="24"/>
        </w:rPr>
        <w:t xml:space="preserve"> </w:t>
      </w:r>
      <w:r>
        <w:rPr>
          <w:w w:val="105"/>
          <w:sz w:val="24"/>
        </w:rPr>
        <w:t>SQL</w:t>
      </w:r>
      <w:r>
        <w:rPr>
          <w:spacing w:val="-9"/>
          <w:w w:val="105"/>
          <w:sz w:val="24"/>
        </w:rPr>
        <w:t xml:space="preserve"> </w:t>
      </w:r>
      <w:r>
        <w:rPr>
          <w:w w:val="105"/>
          <w:sz w:val="24"/>
        </w:rPr>
        <w:t>queries,</w:t>
      </w:r>
      <w:r>
        <w:rPr>
          <w:spacing w:val="-8"/>
          <w:w w:val="105"/>
          <w:sz w:val="24"/>
        </w:rPr>
        <w:t xml:space="preserve"> </w:t>
      </w:r>
      <w:r>
        <w:rPr>
          <w:w w:val="105"/>
          <w:sz w:val="24"/>
        </w:rPr>
        <w:t>the</w:t>
      </w:r>
      <w:r>
        <w:rPr>
          <w:spacing w:val="-9"/>
          <w:w w:val="105"/>
          <w:sz w:val="24"/>
        </w:rPr>
        <w:t xml:space="preserve"> </w:t>
      </w:r>
      <w:r>
        <w:rPr>
          <w:w w:val="105"/>
          <w:sz w:val="24"/>
        </w:rPr>
        <w:t>system</w:t>
      </w:r>
      <w:r>
        <w:rPr>
          <w:spacing w:val="-9"/>
          <w:w w:val="105"/>
          <w:sz w:val="24"/>
        </w:rPr>
        <w:t xml:space="preserve"> </w:t>
      </w:r>
      <w:r>
        <w:rPr>
          <w:w w:val="105"/>
          <w:sz w:val="24"/>
        </w:rPr>
        <w:t xml:space="preserve">ensures </w:t>
      </w:r>
      <w:r>
        <w:rPr>
          <w:sz w:val="24"/>
        </w:rPr>
        <w:t xml:space="preserve">accurate and timely recording of attendance data, improving the workflow for educational </w:t>
      </w:r>
      <w:r>
        <w:rPr>
          <w:w w:val="105"/>
          <w:sz w:val="24"/>
        </w:rPr>
        <w:t>institutions.</w:t>
      </w:r>
      <w:r>
        <w:rPr>
          <w:spacing w:val="21"/>
          <w:w w:val="105"/>
          <w:sz w:val="24"/>
        </w:rPr>
        <w:t xml:space="preserve"> </w:t>
      </w:r>
      <w:r>
        <w:rPr>
          <w:w w:val="105"/>
          <w:sz w:val="24"/>
        </w:rPr>
        <w:t>The</w:t>
      </w:r>
      <w:r>
        <w:rPr>
          <w:spacing w:val="-6"/>
          <w:w w:val="105"/>
          <w:sz w:val="24"/>
        </w:rPr>
        <w:t xml:space="preserve"> </w:t>
      </w:r>
      <w:r>
        <w:rPr>
          <w:w w:val="105"/>
          <w:sz w:val="24"/>
        </w:rPr>
        <w:t>system</w:t>
      </w:r>
      <w:r>
        <w:rPr>
          <w:spacing w:val="-6"/>
          <w:w w:val="105"/>
          <w:sz w:val="24"/>
        </w:rPr>
        <w:t xml:space="preserve"> </w:t>
      </w:r>
      <w:r>
        <w:rPr>
          <w:w w:val="105"/>
          <w:sz w:val="24"/>
        </w:rPr>
        <w:t>is</w:t>
      </w:r>
      <w:r>
        <w:rPr>
          <w:spacing w:val="-6"/>
          <w:w w:val="105"/>
          <w:sz w:val="24"/>
        </w:rPr>
        <w:t xml:space="preserve"> </w:t>
      </w:r>
      <w:r>
        <w:rPr>
          <w:w w:val="105"/>
          <w:sz w:val="24"/>
        </w:rPr>
        <w:t>built</w:t>
      </w:r>
      <w:r>
        <w:rPr>
          <w:spacing w:val="-6"/>
          <w:w w:val="105"/>
          <w:sz w:val="24"/>
        </w:rPr>
        <w:t xml:space="preserve"> </w:t>
      </w:r>
      <w:r>
        <w:rPr>
          <w:w w:val="105"/>
          <w:sz w:val="24"/>
        </w:rPr>
        <w:t>to</w:t>
      </w:r>
      <w:r>
        <w:rPr>
          <w:spacing w:val="-6"/>
          <w:w w:val="105"/>
          <w:sz w:val="24"/>
        </w:rPr>
        <w:t xml:space="preserve"> </w:t>
      </w:r>
      <w:r>
        <w:rPr>
          <w:w w:val="105"/>
          <w:sz w:val="24"/>
        </w:rPr>
        <w:t>provide</w:t>
      </w:r>
      <w:r>
        <w:rPr>
          <w:spacing w:val="-6"/>
          <w:w w:val="105"/>
          <w:sz w:val="24"/>
        </w:rPr>
        <w:t xml:space="preserve"> </w:t>
      </w:r>
      <w:r>
        <w:rPr>
          <w:w w:val="105"/>
          <w:sz w:val="24"/>
        </w:rPr>
        <w:t>ease</w:t>
      </w:r>
      <w:r>
        <w:rPr>
          <w:spacing w:val="-6"/>
          <w:w w:val="105"/>
          <w:sz w:val="24"/>
        </w:rPr>
        <w:t xml:space="preserve"> </w:t>
      </w:r>
      <w:r>
        <w:rPr>
          <w:w w:val="105"/>
          <w:sz w:val="24"/>
        </w:rPr>
        <w:t>of</w:t>
      </w:r>
      <w:r>
        <w:rPr>
          <w:spacing w:val="-6"/>
          <w:w w:val="105"/>
          <w:sz w:val="24"/>
        </w:rPr>
        <w:t xml:space="preserve"> </w:t>
      </w:r>
      <w:r>
        <w:rPr>
          <w:w w:val="105"/>
          <w:sz w:val="24"/>
        </w:rPr>
        <w:t>use,</w:t>
      </w:r>
      <w:r>
        <w:rPr>
          <w:spacing w:val="-4"/>
          <w:w w:val="105"/>
          <w:sz w:val="24"/>
        </w:rPr>
        <w:t xml:space="preserve"> </w:t>
      </w:r>
      <w:r>
        <w:rPr>
          <w:w w:val="105"/>
          <w:sz w:val="24"/>
        </w:rPr>
        <w:t>security,</w:t>
      </w:r>
      <w:r>
        <w:rPr>
          <w:spacing w:val="-4"/>
          <w:w w:val="105"/>
          <w:sz w:val="24"/>
        </w:rPr>
        <w:t xml:space="preserve"> </w:t>
      </w:r>
      <w:r>
        <w:rPr>
          <w:w w:val="105"/>
          <w:sz w:val="24"/>
        </w:rPr>
        <w:t>and</w:t>
      </w:r>
      <w:r>
        <w:rPr>
          <w:spacing w:val="-6"/>
          <w:w w:val="105"/>
          <w:sz w:val="24"/>
        </w:rPr>
        <w:t xml:space="preserve"> </w:t>
      </w:r>
      <w:r>
        <w:rPr>
          <w:w w:val="105"/>
          <w:sz w:val="24"/>
        </w:rPr>
        <w:t>scalability</w:t>
      </w:r>
      <w:r>
        <w:rPr>
          <w:spacing w:val="-6"/>
          <w:w w:val="105"/>
          <w:sz w:val="24"/>
        </w:rPr>
        <w:t xml:space="preserve"> </w:t>
      </w:r>
      <w:r>
        <w:rPr>
          <w:w w:val="105"/>
          <w:sz w:val="24"/>
        </w:rPr>
        <w:t>for</w:t>
      </w:r>
      <w:r>
        <w:rPr>
          <w:spacing w:val="-6"/>
          <w:w w:val="105"/>
          <w:sz w:val="24"/>
        </w:rPr>
        <w:t xml:space="preserve"> </w:t>
      </w:r>
      <w:r>
        <w:rPr>
          <w:w w:val="105"/>
          <w:sz w:val="24"/>
        </w:rPr>
        <w:t xml:space="preserve">future </w:t>
      </w:r>
      <w:r>
        <w:rPr>
          <w:spacing w:val="-2"/>
          <w:w w:val="105"/>
          <w:sz w:val="24"/>
        </w:rPr>
        <w:t>enhancements.</w:t>
      </w:r>
    </w:p>
    <w:p w14:paraId="141EFD81">
      <w:pPr>
        <w:spacing w:before="0" w:line="355" w:lineRule="auto"/>
        <w:ind w:left="100" w:right="1076" w:firstLine="351"/>
        <w:jc w:val="both"/>
        <w:rPr>
          <w:sz w:val="24"/>
        </w:rPr>
      </w:pPr>
      <w:r>
        <w:rPr>
          <w:sz w:val="24"/>
        </w:rPr>
        <w:t>In conclusion, this project not only addressed the challenges of manual attendance management but also demonstrated the capabilities of relational databases in managing structured</w:t>
      </w:r>
      <w:r>
        <w:rPr>
          <w:spacing w:val="40"/>
          <w:sz w:val="24"/>
        </w:rPr>
        <w:t xml:space="preserve"> </w:t>
      </w:r>
      <w:r>
        <w:rPr>
          <w:sz w:val="24"/>
        </w:rPr>
        <w:t>data.</w:t>
      </w:r>
      <w:r>
        <w:rPr>
          <w:spacing w:val="80"/>
          <w:sz w:val="24"/>
        </w:rPr>
        <w:t xml:space="preserve"> </w:t>
      </w:r>
      <w:r>
        <w:rPr>
          <w:sz w:val="24"/>
        </w:rPr>
        <w:t>It</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used</w:t>
      </w:r>
      <w:r>
        <w:rPr>
          <w:spacing w:val="40"/>
          <w:sz w:val="24"/>
        </w:rPr>
        <w:t xml:space="preserve"> </w:t>
      </w:r>
      <w:r>
        <w:rPr>
          <w:sz w:val="24"/>
        </w:rPr>
        <w:t>in</w:t>
      </w:r>
      <w:r>
        <w:rPr>
          <w:spacing w:val="40"/>
          <w:sz w:val="24"/>
        </w:rPr>
        <w:t xml:space="preserve"> </w:t>
      </w:r>
      <w:r>
        <w:rPr>
          <w:sz w:val="24"/>
        </w:rPr>
        <w:t>schools,</w:t>
      </w:r>
      <w:r>
        <w:rPr>
          <w:spacing w:val="40"/>
          <w:sz w:val="24"/>
        </w:rPr>
        <w:t xml:space="preserve"> </w:t>
      </w:r>
      <w:r>
        <w:rPr>
          <w:sz w:val="24"/>
        </w:rPr>
        <w:t>colleges,</w:t>
      </w:r>
      <w:r>
        <w:rPr>
          <w:spacing w:val="40"/>
          <w:sz w:val="24"/>
        </w:rPr>
        <w:t xml:space="preserve"> </w:t>
      </w:r>
      <w:r>
        <w:rPr>
          <w:sz w:val="24"/>
        </w:rPr>
        <w:t>and</w:t>
      </w:r>
      <w:r>
        <w:rPr>
          <w:spacing w:val="40"/>
          <w:sz w:val="24"/>
        </w:rPr>
        <w:t xml:space="preserve"> </w:t>
      </w:r>
      <w:r>
        <w:rPr>
          <w:sz w:val="24"/>
        </w:rPr>
        <w:t>universities</w:t>
      </w:r>
      <w:r>
        <w:rPr>
          <w:spacing w:val="40"/>
          <w:sz w:val="24"/>
        </w:rPr>
        <w:t xml:space="preserve"> </w:t>
      </w:r>
      <w:r>
        <w:rPr>
          <w:sz w:val="24"/>
        </w:rPr>
        <w:t>to</w:t>
      </w:r>
      <w:r>
        <w:rPr>
          <w:spacing w:val="40"/>
          <w:sz w:val="24"/>
        </w:rPr>
        <w:t xml:space="preserve"> </w:t>
      </w:r>
      <w:r>
        <w:rPr>
          <w:sz w:val="24"/>
        </w:rPr>
        <w:t>minimize</w:t>
      </w:r>
      <w:r>
        <w:rPr>
          <w:spacing w:val="40"/>
          <w:sz w:val="24"/>
        </w:rPr>
        <w:t xml:space="preserve"> </w:t>
      </w:r>
      <w:r>
        <w:rPr>
          <w:sz w:val="24"/>
        </w:rPr>
        <w:t>errors and</w:t>
      </w:r>
      <w:r>
        <w:rPr>
          <w:spacing w:val="40"/>
          <w:sz w:val="24"/>
        </w:rPr>
        <w:t xml:space="preserve"> </w:t>
      </w:r>
      <w:r>
        <w:rPr>
          <w:sz w:val="24"/>
        </w:rPr>
        <w:t>ensure</w:t>
      </w:r>
      <w:r>
        <w:rPr>
          <w:spacing w:val="40"/>
          <w:sz w:val="24"/>
        </w:rPr>
        <w:t xml:space="preserve"> </w:t>
      </w:r>
      <w:r>
        <w:rPr>
          <w:sz w:val="24"/>
        </w:rPr>
        <w:t>data</w:t>
      </w:r>
      <w:r>
        <w:rPr>
          <w:spacing w:val="40"/>
          <w:sz w:val="24"/>
        </w:rPr>
        <w:t xml:space="preserve"> </w:t>
      </w:r>
      <w:r>
        <w:rPr>
          <w:sz w:val="24"/>
        </w:rPr>
        <w:t>integrity</w:t>
      </w:r>
      <w:r>
        <w:rPr>
          <w:spacing w:val="40"/>
          <w:sz w:val="24"/>
        </w:rPr>
        <w:t xml:space="preserve"> </w:t>
      </w:r>
      <w:r>
        <w:rPr>
          <w:sz w:val="24"/>
        </w:rPr>
        <w:t>in</w:t>
      </w:r>
      <w:r>
        <w:rPr>
          <w:spacing w:val="40"/>
          <w:sz w:val="24"/>
        </w:rPr>
        <w:t xml:space="preserve"> </w:t>
      </w:r>
      <w:r>
        <w:rPr>
          <w:sz w:val="24"/>
        </w:rPr>
        <w:t>attendance</w:t>
      </w:r>
      <w:r>
        <w:rPr>
          <w:spacing w:val="40"/>
          <w:sz w:val="24"/>
        </w:rPr>
        <w:t xml:space="preserve"> </w:t>
      </w:r>
      <w:r>
        <w:rPr>
          <w:sz w:val="24"/>
        </w:rPr>
        <w:t>records.</w:t>
      </w:r>
    </w:p>
    <w:p w14:paraId="1CE587A1">
      <w:pPr>
        <w:spacing w:after="0" w:line="355" w:lineRule="auto"/>
        <w:jc w:val="both"/>
        <w:rPr>
          <w:sz w:val="24"/>
        </w:rPr>
        <w:sectPr>
          <w:headerReference r:id="rId31" w:type="default"/>
          <w:footerReference r:id="rId32" w:type="default"/>
          <w:pgSz w:w="11910" w:h="16840"/>
          <w:pgMar w:top="1920" w:right="0" w:bottom="660" w:left="1700" w:header="0" w:footer="462" w:gutter="0"/>
          <w:cols w:space="720" w:num="1"/>
        </w:sectPr>
      </w:pPr>
    </w:p>
    <w:p w14:paraId="57C54959">
      <w:pPr>
        <w:pStyle w:val="7"/>
        <w:spacing w:before="209"/>
        <w:rPr>
          <w:b w:val="0"/>
          <w:sz w:val="49"/>
        </w:rPr>
      </w:pPr>
    </w:p>
    <w:p w14:paraId="06B24F25">
      <w:pPr>
        <w:pStyle w:val="2"/>
      </w:pPr>
      <w:bookmarkStart w:id="10" w:name="_TOC_250000"/>
      <w:bookmarkEnd w:id="10"/>
      <w:r>
        <w:rPr>
          <w:spacing w:val="-2"/>
          <w:w w:val="115"/>
        </w:rPr>
        <w:t>References</w:t>
      </w:r>
    </w:p>
    <w:p w14:paraId="7CAF8313">
      <w:pPr>
        <w:pStyle w:val="7"/>
        <w:spacing w:before="272"/>
        <w:rPr>
          <w:sz w:val="49"/>
        </w:rPr>
      </w:pPr>
    </w:p>
    <w:p w14:paraId="05A7BD2A">
      <w:pPr>
        <w:pStyle w:val="11"/>
        <w:numPr>
          <w:ilvl w:val="0"/>
          <w:numId w:val="13"/>
        </w:numPr>
        <w:tabs>
          <w:tab w:val="left" w:pos="579"/>
          <w:tab w:val="left" w:pos="581"/>
        </w:tabs>
        <w:spacing w:before="0" w:after="0" w:line="355" w:lineRule="auto"/>
        <w:ind w:left="581" w:right="1075" w:hanging="365"/>
        <w:jc w:val="left"/>
        <w:rPr>
          <w:sz w:val="24"/>
        </w:rPr>
      </w:pPr>
      <w:r>
        <w:rPr>
          <w:w w:val="105"/>
          <w:sz w:val="24"/>
        </w:rPr>
        <w:t>Database</w:t>
      </w:r>
      <w:r>
        <w:rPr>
          <w:spacing w:val="-8"/>
          <w:w w:val="105"/>
          <w:sz w:val="24"/>
        </w:rPr>
        <w:t xml:space="preserve"> </w:t>
      </w:r>
      <w:r>
        <w:rPr>
          <w:w w:val="105"/>
          <w:sz w:val="24"/>
        </w:rPr>
        <w:t>systems</w:t>
      </w:r>
      <w:r>
        <w:rPr>
          <w:spacing w:val="-8"/>
          <w:w w:val="105"/>
          <w:sz w:val="24"/>
        </w:rPr>
        <w:t xml:space="preserve"> </w:t>
      </w:r>
      <w:r>
        <w:rPr>
          <w:w w:val="105"/>
          <w:sz w:val="24"/>
        </w:rPr>
        <w:t>Models,</w:t>
      </w:r>
      <w:r>
        <w:rPr>
          <w:spacing w:val="-4"/>
          <w:w w:val="105"/>
          <w:sz w:val="24"/>
        </w:rPr>
        <w:t xml:space="preserve"> </w:t>
      </w:r>
      <w:r>
        <w:rPr>
          <w:w w:val="105"/>
          <w:sz w:val="24"/>
        </w:rPr>
        <w:t>Languages,</w:t>
      </w:r>
      <w:r>
        <w:rPr>
          <w:spacing w:val="-4"/>
          <w:w w:val="105"/>
          <w:sz w:val="24"/>
        </w:rPr>
        <w:t xml:space="preserve"> </w:t>
      </w:r>
      <w:r>
        <w:rPr>
          <w:w w:val="105"/>
          <w:sz w:val="24"/>
        </w:rPr>
        <w:t>Design</w:t>
      </w:r>
      <w:r>
        <w:rPr>
          <w:spacing w:val="-8"/>
          <w:w w:val="105"/>
          <w:sz w:val="24"/>
        </w:rPr>
        <w:t xml:space="preserve"> </w:t>
      </w:r>
      <w:r>
        <w:rPr>
          <w:w w:val="105"/>
          <w:sz w:val="24"/>
        </w:rPr>
        <w:t>and</w:t>
      </w:r>
      <w:r>
        <w:rPr>
          <w:spacing w:val="-8"/>
          <w:w w:val="105"/>
          <w:sz w:val="24"/>
        </w:rPr>
        <w:t xml:space="preserve"> </w:t>
      </w:r>
      <w:r>
        <w:rPr>
          <w:w w:val="105"/>
          <w:sz w:val="24"/>
        </w:rPr>
        <w:t>Application</w:t>
      </w:r>
      <w:r>
        <w:rPr>
          <w:spacing w:val="-8"/>
          <w:w w:val="105"/>
          <w:sz w:val="24"/>
        </w:rPr>
        <w:t xml:space="preserve"> </w:t>
      </w:r>
      <w:r>
        <w:rPr>
          <w:w w:val="105"/>
          <w:sz w:val="24"/>
        </w:rPr>
        <w:t>Program</w:t>
      </w:r>
      <w:bookmarkStart w:id="11" w:name="_GoBack"/>
      <w:bookmarkEnd w:id="11"/>
      <w:r>
        <w:rPr>
          <w:w w:val="105"/>
          <w:sz w:val="24"/>
        </w:rPr>
        <w:t>ming,</w:t>
      </w:r>
      <w:r>
        <w:rPr>
          <w:spacing w:val="-4"/>
          <w:w w:val="105"/>
          <w:sz w:val="24"/>
        </w:rPr>
        <w:t xml:space="preserve"> </w:t>
      </w:r>
      <w:r>
        <w:rPr>
          <w:rFonts w:hint="default"/>
          <w:spacing w:val="-4"/>
          <w:w w:val="105"/>
          <w:sz w:val="24"/>
          <w:lang w:val="en-US"/>
        </w:rPr>
        <w:t>Prateek and prajwal</w:t>
      </w:r>
      <w:r>
        <w:rPr>
          <w:w w:val="105"/>
          <w:sz w:val="24"/>
        </w:rPr>
        <w:t>, 6th Edition, Pearson.</w:t>
      </w:r>
    </w:p>
    <w:p w14:paraId="6E3BD5E7">
      <w:pPr>
        <w:pStyle w:val="11"/>
        <w:numPr>
          <w:ilvl w:val="0"/>
          <w:numId w:val="13"/>
        </w:numPr>
        <w:tabs>
          <w:tab w:val="left" w:pos="579"/>
          <w:tab w:val="left" w:pos="581"/>
        </w:tabs>
        <w:spacing w:before="199" w:after="0" w:line="355" w:lineRule="auto"/>
        <w:ind w:left="581" w:right="1075" w:hanging="365"/>
        <w:jc w:val="left"/>
        <w:rPr>
          <w:sz w:val="24"/>
        </w:rPr>
      </w:pPr>
      <w:r>
        <w:rPr>
          <w:w w:val="105"/>
          <w:sz w:val="24"/>
        </w:rPr>
        <w:t>Database</w:t>
      </w:r>
      <w:r>
        <w:rPr>
          <w:spacing w:val="-4"/>
          <w:w w:val="105"/>
          <w:sz w:val="24"/>
        </w:rPr>
        <w:t xml:space="preserve"> </w:t>
      </w:r>
      <w:r>
        <w:rPr>
          <w:w w:val="105"/>
          <w:sz w:val="24"/>
        </w:rPr>
        <w:t>management</w:t>
      </w:r>
      <w:r>
        <w:rPr>
          <w:spacing w:val="-3"/>
          <w:w w:val="105"/>
          <w:sz w:val="24"/>
        </w:rPr>
        <w:t xml:space="preserve"> </w:t>
      </w:r>
      <w:r>
        <w:rPr>
          <w:w w:val="105"/>
          <w:sz w:val="24"/>
        </w:rPr>
        <w:t>systems,</w:t>
      </w:r>
      <w:r>
        <w:rPr>
          <w:spacing w:val="-2"/>
          <w:w w:val="105"/>
          <w:sz w:val="24"/>
        </w:rPr>
        <w:t xml:space="preserve"> </w:t>
      </w:r>
      <w:r>
        <w:rPr>
          <w:w w:val="105"/>
          <w:sz w:val="24"/>
        </w:rPr>
        <w:t>Ramakrishnan,</w:t>
      </w:r>
      <w:r>
        <w:rPr>
          <w:spacing w:val="-2"/>
          <w:w w:val="105"/>
          <w:sz w:val="24"/>
        </w:rPr>
        <w:t xml:space="preserve"> </w:t>
      </w:r>
      <w:r>
        <w:rPr>
          <w:w w:val="105"/>
          <w:sz w:val="24"/>
        </w:rPr>
        <w:t>and</w:t>
      </w:r>
      <w:r>
        <w:rPr>
          <w:spacing w:val="-3"/>
          <w:w w:val="105"/>
          <w:sz w:val="24"/>
        </w:rPr>
        <w:t xml:space="preserve"> </w:t>
      </w:r>
      <w:r>
        <w:rPr>
          <w:w w:val="105"/>
          <w:sz w:val="24"/>
        </w:rPr>
        <w:t>Gehrke,</w:t>
      </w:r>
      <w:r>
        <w:rPr>
          <w:spacing w:val="-2"/>
          <w:w w:val="105"/>
          <w:sz w:val="24"/>
        </w:rPr>
        <w:t xml:space="preserve"> </w:t>
      </w:r>
      <w:r>
        <w:rPr>
          <w:w w:val="105"/>
          <w:sz w:val="24"/>
        </w:rPr>
        <w:t>3rd</w:t>
      </w:r>
      <w:r>
        <w:rPr>
          <w:spacing w:val="-3"/>
          <w:w w:val="105"/>
          <w:sz w:val="24"/>
        </w:rPr>
        <w:t xml:space="preserve"> </w:t>
      </w:r>
      <w:r>
        <w:rPr>
          <w:w w:val="105"/>
          <w:sz w:val="24"/>
        </w:rPr>
        <w:t>Edition,</w:t>
      </w:r>
      <w:r>
        <w:rPr>
          <w:spacing w:val="-2"/>
          <w:w w:val="105"/>
          <w:sz w:val="24"/>
        </w:rPr>
        <w:t xml:space="preserve"> </w:t>
      </w:r>
      <w:r>
        <w:rPr>
          <w:w w:val="105"/>
          <w:sz w:val="24"/>
        </w:rPr>
        <w:t>2014,</w:t>
      </w:r>
      <w:r>
        <w:rPr>
          <w:spacing w:val="-2"/>
          <w:w w:val="105"/>
          <w:sz w:val="24"/>
        </w:rPr>
        <w:t xml:space="preserve"> </w:t>
      </w:r>
      <w:r>
        <w:rPr>
          <w:w w:val="105"/>
          <w:sz w:val="24"/>
        </w:rPr>
        <w:t>Mc- Graw Hill.</w:t>
      </w:r>
    </w:p>
    <w:p w14:paraId="64C08E14">
      <w:pPr>
        <w:pStyle w:val="11"/>
        <w:numPr>
          <w:ilvl w:val="0"/>
          <w:numId w:val="13"/>
        </w:numPr>
        <w:tabs>
          <w:tab w:val="left" w:pos="579"/>
          <w:tab w:val="left" w:pos="581"/>
        </w:tabs>
        <w:spacing w:before="199" w:after="0" w:line="355" w:lineRule="auto"/>
        <w:ind w:left="581" w:right="1076" w:hanging="365"/>
        <w:jc w:val="left"/>
        <w:rPr>
          <w:sz w:val="24"/>
        </w:rPr>
      </w:pPr>
      <w:r>
        <w:rPr>
          <w:w w:val="105"/>
          <w:sz w:val="24"/>
        </w:rPr>
        <w:t>Silberschatz Korth and Sudharshan:</w:t>
      </w:r>
      <w:r>
        <w:rPr>
          <w:spacing w:val="40"/>
          <w:w w:val="105"/>
          <w:sz w:val="24"/>
        </w:rPr>
        <w:t xml:space="preserve"> </w:t>
      </w:r>
      <w:r>
        <w:rPr>
          <w:w w:val="105"/>
          <w:sz w:val="24"/>
        </w:rPr>
        <w:t>Database System Concepts,</w:t>
      </w:r>
      <w:r>
        <w:rPr>
          <w:spacing w:val="33"/>
          <w:w w:val="105"/>
          <w:sz w:val="24"/>
        </w:rPr>
        <w:t xml:space="preserve"> </w:t>
      </w:r>
      <w:r>
        <w:rPr>
          <w:w w:val="105"/>
          <w:sz w:val="24"/>
        </w:rPr>
        <w:t>6th Edition,</w:t>
      </w:r>
      <w:r>
        <w:rPr>
          <w:spacing w:val="33"/>
          <w:w w:val="105"/>
          <w:sz w:val="24"/>
        </w:rPr>
        <w:t xml:space="preserve"> </w:t>
      </w:r>
      <w:r>
        <w:rPr>
          <w:w w:val="105"/>
          <w:sz w:val="24"/>
        </w:rPr>
        <w:t>Mc-</w:t>
      </w:r>
      <w:r>
        <w:rPr>
          <w:spacing w:val="40"/>
          <w:w w:val="105"/>
          <w:sz w:val="24"/>
        </w:rPr>
        <w:t xml:space="preserve"> </w:t>
      </w:r>
      <w:r>
        <w:rPr>
          <w:w w:val="105"/>
          <w:sz w:val="24"/>
        </w:rPr>
        <w:t>Graw Hill, 2013.</w:t>
      </w:r>
    </w:p>
    <w:p w14:paraId="0D5CA9FE">
      <w:pPr>
        <w:pStyle w:val="11"/>
        <w:numPr>
          <w:ilvl w:val="0"/>
          <w:numId w:val="13"/>
        </w:numPr>
        <w:tabs>
          <w:tab w:val="left" w:pos="579"/>
          <w:tab w:val="left" w:pos="581"/>
        </w:tabs>
        <w:spacing w:before="199" w:after="0" w:line="355" w:lineRule="auto"/>
        <w:ind w:left="581" w:right="1078" w:hanging="365"/>
        <w:jc w:val="left"/>
        <w:rPr>
          <w:sz w:val="24"/>
        </w:rPr>
      </w:pPr>
      <w:r>
        <w:rPr>
          <w:w w:val="105"/>
          <w:sz w:val="24"/>
        </w:rPr>
        <w:t>Coronel, Morris, and Rob, Database Principles Fundamentals of Design, Implemen- tation and Management, Cengage Learning 2012.</w:t>
      </w:r>
    </w:p>
    <w:sectPr>
      <w:headerReference r:id="rId33" w:type="default"/>
      <w:footerReference r:id="rId34" w:type="default"/>
      <w:pgSz w:w="11910" w:h="16840"/>
      <w:pgMar w:top="1920" w:right="0" w:bottom="660" w:left="1700" w:header="0" w:footer="46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C1D598">
    <w:pPr>
      <w:pStyle w:val="7"/>
      <w:spacing w:line="14" w:lineRule="auto"/>
      <w:rPr>
        <w:b w:val="0"/>
        <w:sz w:val="20"/>
      </w:rPr>
    </w:pPr>
    <w:r>
      <w:rPr>
        <w:b w:val="0"/>
        <w:sz w:val="20"/>
      </w:rPr>
      <mc:AlternateContent>
        <mc:Choice Requires="wps">
          <w:drawing>
            <wp:anchor distT="0" distB="0" distL="0" distR="0" simplePos="0" relativeHeight="251659264" behindDoc="1" locked="0" layoutInCell="1" allowOverlap="1">
              <wp:simplePos x="0" y="0"/>
              <wp:positionH relativeFrom="page">
                <wp:posOffset>3933825</wp:posOffset>
              </wp:positionH>
              <wp:positionV relativeFrom="page">
                <wp:posOffset>10259060</wp:posOffset>
              </wp:positionV>
              <wp:extent cx="149860" cy="177800"/>
              <wp:effectExtent l="0" t="0" r="0" b="0"/>
              <wp:wrapNone/>
              <wp:docPr id="5" name="Textbox 5"/>
              <wp:cNvGraphicFramePr/>
              <a:graphic xmlns:a="http://schemas.openxmlformats.org/drawingml/2006/main">
                <a:graphicData uri="http://schemas.microsoft.com/office/word/2010/wordprocessingShape">
                  <wps:wsp>
                    <wps:cNvSpPr txBox="1"/>
                    <wps:spPr>
                      <a:xfrm>
                        <a:off x="0" y="0"/>
                        <a:ext cx="149860" cy="177800"/>
                      </a:xfrm>
                      <a:prstGeom prst="rect">
                        <a:avLst/>
                      </a:prstGeom>
                    </wps:spPr>
                    <wps:txbx>
                      <w:txbxContent>
                        <w:p w14:paraId="4E9B42EB">
                          <w:pPr>
                            <w:spacing w:before="0" w:line="264" w:lineRule="exact"/>
                            <w:ind w:left="20" w:right="0" w:firstLine="0"/>
                            <w:jc w:val="left"/>
                            <w:rPr>
                              <w:sz w:val="24"/>
                            </w:rPr>
                          </w:pPr>
                          <w:r>
                            <w:rPr>
                              <w:spacing w:val="-5"/>
                              <w:w w:val="115"/>
                              <w:sz w:val="24"/>
                            </w:rPr>
                            <w:fldChar w:fldCharType="begin"/>
                          </w:r>
                          <w:r>
                            <w:rPr>
                              <w:spacing w:val="-5"/>
                              <w:w w:val="115"/>
                              <w:sz w:val="24"/>
                            </w:rPr>
                            <w:instrText xml:space="preserve"> PAGE  \* roman </w:instrText>
                          </w:r>
                          <w:r>
                            <w:rPr>
                              <w:spacing w:val="-5"/>
                              <w:w w:val="115"/>
                              <w:sz w:val="24"/>
                            </w:rPr>
                            <w:fldChar w:fldCharType="separate"/>
                          </w:r>
                          <w:r>
                            <w:rPr>
                              <w:spacing w:val="-5"/>
                              <w:w w:val="115"/>
                              <w:sz w:val="24"/>
                            </w:rPr>
                            <w:t>iii</w:t>
                          </w:r>
                          <w:r>
                            <w:rPr>
                              <w:spacing w:val="-5"/>
                              <w:w w:val="115"/>
                              <w:sz w:val="24"/>
                            </w:rP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309.75pt;margin-top:807.8pt;height:14pt;width:11.8pt;mso-position-horizontal-relative:page;mso-position-vertical-relative:page;z-index:-251657216;mso-width-relative:page;mso-height-relative:page;" filled="f" stroked="f" coordsize="21600,21600" o:gfxdata="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wVK5LtoAAAANAQAADwAAAAAAAAABACAAAAAiAAAAZHJzL2Rvd25yZXYueG1sUEsBAhQAFAAAAAgA&#10;h07iQA0sax+xAQAAcwMAAA4AAAAAAAAAAQAgAAAAKQEAAGRycy9lMm9Eb2MueG1sUEsFBgAAAAAG&#10;AAYAWQEAAEwFAAAAAA==&#10;">
              <v:fill on="f" focussize="0,0"/>
              <v:stroke on="f"/>
              <v:imagedata o:title=""/>
              <o:lock v:ext="edit" aspectratio="f"/>
              <v:textbox inset="0mm,0mm,0mm,0mm">
                <w:txbxContent>
                  <w:p w14:paraId="4E9B42EB">
                    <w:pPr>
                      <w:spacing w:before="0" w:line="264" w:lineRule="exact"/>
                      <w:ind w:left="20" w:right="0" w:firstLine="0"/>
                      <w:jc w:val="left"/>
                      <w:rPr>
                        <w:sz w:val="24"/>
                      </w:rPr>
                    </w:pPr>
                    <w:r>
                      <w:rPr>
                        <w:spacing w:val="-5"/>
                        <w:w w:val="115"/>
                        <w:sz w:val="24"/>
                      </w:rPr>
                      <w:fldChar w:fldCharType="begin"/>
                    </w:r>
                    <w:r>
                      <w:rPr>
                        <w:spacing w:val="-5"/>
                        <w:w w:val="115"/>
                        <w:sz w:val="24"/>
                      </w:rPr>
                      <w:instrText xml:space="preserve"> PAGE  \* roman </w:instrText>
                    </w:r>
                    <w:r>
                      <w:rPr>
                        <w:spacing w:val="-5"/>
                        <w:w w:val="115"/>
                        <w:sz w:val="24"/>
                      </w:rPr>
                      <w:fldChar w:fldCharType="separate"/>
                    </w:r>
                    <w:r>
                      <w:rPr>
                        <w:spacing w:val="-5"/>
                        <w:w w:val="115"/>
                        <w:sz w:val="24"/>
                      </w:rPr>
                      <w:t>iii</w:t>
                    </w:r>
                    <w:r>
                      <w:rPr>
                        <w:spacing w:val="-5"/>
                        <w:w w:val="115"/>
                        <w:sz w:val="24"/>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D34174">
    <w:pPr>
      <w:pStyle w:val="7"/>
      <w:spacing w:line="14" w:lineRule="auto"/>
      <w:rPr>
        <w:b w:val="0"/>
        <w:sz w:val="20"/>
      </w:rPr>
    </w:pPr>
    <w:r>
      <w:rPr>
        <w:b w:val="0"/>
        <w:sz w:val="20"/>
      </w:rPr>
      <mc:AlternateContent>
        <mc:Choice Requires="wps">
          <w:drawing>
            <wp:anchor distT="0" distB="0" distL="0" distR="0" simplePos="0" relativeHeight="251670528" behindDoc="1" locked="0" layoutInCell="1" allowOverlap="1">
              <wp:simplePos x="0" y="0"/>
              <wp:positionH relativeFrom="page">
                <wp:posOffset>3895725</wp:posOffset>
              </wp:positionH>
              <wp:positionV relativeFrom="page">
                <wp:posOffset>10259060</wp:posOffset>
              </wp:positionV>
              <wp:extent cx="238125" cy="177800"/>
              <wp:effectExtent l="0" t="0" r="0" b="0"/>
              <wp:wrapNone/>
              <wp:docPr id="29" name="Textbox 29"/>
              <wp:cNvGraphicFramePr/>
              <a:graphic xmlns:a="http://schemas.openxmlformats.org/drawingml/2006/main">
                <a:graphicData uri="http://schemas.microsoft.com/office/word/2010/wordprocessingShape">
                  <wps:wsp>
                    <wps:cNvSpPr txBox="1"/>
                    <wps:spPr>
                      <a:xfrm>
                        <a:off x="0" y="0"/>
                        <a:ext cx="238125" cy="177800"/>
                      </a:xfrm>
                      <a:prstGeom prst="rect">
                        <a:avLst/>
                      </a:prstGeom>
                    </wps:spPr>
                    <wps:txbx>
                      <w:txbxContent>
                        <w:p w14:paraId="10084D6A">
                          <w:pPr>
                            <w:spacing w:before="0" w:line="264" w:lineRule="exact"/>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12</w:t>
                          </w:r>
                          <w:r>
                            <w:rPr>
                              <w:spacing w:val="-5"/>
                              <w:sz w:val="24"/>
                            </w:rPr>
                            <w:fldChar w:fldCharType="end"/>
                          </w:r>
                        </w:p>
                      </w:txbxContent>
                    </wps:txbx>
                    <wps:bodyPr wrap="square" lIns="0" tIns="0" rIns="0" bIns="0" rtlCol="0">
                      <a:noAutofit/>
                    </wps:bodyPr>
                  </wps:wsp>
                </a:graphicData>
              </a:graphic>
            </wp:anchor>
          </w:drawing>
        </mc:Choice>
        <mc:Fallback>
          <w:pict>
            <v:shape id="Textbox 29" o:spid="_x0000_s1026" o:spt="202" type="#_x0000_t202" style="position:absolute;left:0pt;margin-left:306.75pt;margin-top:807.8pt;height:14pt;width:18.75pt;mso-position-horizontal-relative:page;mso-position-vertical-relative:page;z-index:-251645952;mso-width-relative:page;mso-height-relative:page;" filled="f" stroked="f" coordsize="21600,21600" o:gfxdata="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ZC+X9oAAAANAQAADwAAAAAAAAABACAAAAAiAAAAZHJzL2Rvd25yZXYueG1sUEsBAhQAFAAA&#10;AAgAh07iQDv2LXi0AQAAdQMAAA4AAAAAAAAAAQAgAAAAKQEAAGRycy9lMm9Eb2MueG1sUEsFBgAA&#10;AAAGAAYAWQEAAE8FAAAAAA==&#10;">
              <v:fill on="f" focussize="0,0"/>
              <v:stroke on="f"/>
              <v:imagedata o:title=""/>
              <o:lock v:ext="edit" aspectratio="f"/>
              <v:textbox inset="0mm,0mm,0mm,0mm">
                <w:txbxContent>
                  <w:p w14:paraId="10084D6A">
                    <w:pPr>
                      <w:spacing w:before="0" w:line="264" w:lineRule="exact"/>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12</w:t>
                    </w:r>
                    <w:r>
                      <w:rPr>
                        <w:spacing w:val="-5"/>
                        <w:sz w:val="24"/>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CA4089">
    <w:pPr>
      <w:pStyle w:val="7"/>
      <w:spacing w:line="14" w:lineRule="auto"/>
      <w:rPr>
        <w:b w:val="0"/>
        <w:sz w:val="20"/>
      </w:rPr>
    </w:pPr>
    <w:r>
      <w:rPr>
        <w:b w:val="0"/>
        <w:sz w:val="20"/>
      </w:rPr>
      <mc:AlternateContent>
        <mc:Choice Requires="wps">
          <w:drawing>
            <wp:anchor distT="0" distB="0" distL="0" distR="0" simplePos="0" relativeHeight="251673600" behindDoc="1" locked="0" layoutInCell="1" allowOverlap="1">
              <wp:simplePos x="0" y="0"/>
              <wp:positionH relativeFrom="page">
                <wp:posOffset>1143000</wp:posOffset>
              </wp:positionH>
              <wp:positionV relativeFrom="page">
                <wp:posOffset>10220960</wp:posOffset>
              </wp:positionV>
              <wp:extent cx="5731510" cy="1270"/>
              <wp:effectExtent l="0" t="0" r="0" b="0"/>
              <wp:wrapNone/>
              <wp:docPr id="35" name="Graphic 35"/>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5" o:spid="_x0000_s1026" o:spt="100" style="position:absolute;left:0pt;margin-left:90pt;margin-top:804.8pt;height:0.1pt;width:451.3pt;mso-position-horizontal-relative:page;mso-position-vertical-relative:page;z-index:-251642880;mso-width-relative:page;mso-height-relative:page;" filled="f" stroked="t" coordsize="5731510,1" o:gfxdata="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f3bJDXAAAADgEAAA8AAAAA&#10;AAAAAQAgAAAAIgAAAGRycy9kb3ducmV2LnhtbFBLAQIUABQAAAAIAIdO4kBabcwPFQIAAHwEAAAO&#10;AAAAAAAAAAEAIAAAACYBAABkcnMvZTJvRG9jLnhtbFBLBQYAAAAABgAGAFkBAACtBQ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73600" behindDoc="1" locked="0" layoutInCell="1" allowOverlap="1">
              <wp:simplePos x="0" y="0"/>
              <wp:positionH relativeFrom="page">
                <wp:posOffset>1179830</wp:posOffset>
              </wp:positionH>
              <wp:positionV relativeFrom="page">
                <wp:posOffset>10278110</wp:posOffset>
              </wp:positionV>
              <wp:extent cx="3931285" cy="152400"/>
              <wp:effectExtent l="0" t="0" r="0" b="0"/>
              <wp:wrapNone/>
              <wp:docPr id="36" name="Textbox 36"/>
              <wp:cNvGraphicFramePr/>
              <a:graphic xmlns:a="http://schemas.openxmlformats.org/drawingml/2006/main">
                <a:graphicData uri="http://schemas.microsoft.com/office/word/2010/wordprocessingShape">
                  <wps:wsp>
                    <wps:cNvSpPr txBox="1"/>
                    <wps:spPr>
                      <a:xfrm>
                        <a:off x="0" y="0"/>
                        <a:ext cx="3931285" cy="152400"/>
                      </a:xfrm>
                      <a:prstGeom prst="rect">
                        <a:avLst/>
                      </a:prstGeom>
                    </wps:spPr>
                    <wps:txbx>
                      <w:txbxContent>
                        <w:p w14:paraId="5281A0A3">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wps:txbx>
                    <wps:bodyPr wrap="square" lIns="0" tIns="0" rIns="0" bIns="0" rtlCol="0">
                      <a:noAutofit/>
                    </wps:bodyPr>
                  </wps:wsp>
                </a:graphicData>
              </a:graphic>
            </wp:anchor>
          </w:drawing>
        </mc:Choice>
        <mc:Fallback>
          <w:pict>
            <v:shape id="Textbox 36" o:spid="_x0000_s1026" o:spt="202" type="#_x0000_t202" style="position:absolute;left:0pt;margin-left:92.9pt;margin-top:809.3pt;height:12pt;width:309.55pt;mso-position-horizontal-relative:page;mso-position-vertical-relative:page;z-index:-251642880;mso-width-relative:page;mso-height-relative:page;" filled="f" stroked="f" coordsize="21600,21600" o:gfxdata="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Gyx7aAAAADQEAAA8AAAAAAAAAAQAgAAAAIgAAAGRycy9kb3ducmV2LnhtbFBLAQIUABQA&#10;AAAIAIdO4kARwfmKtQEAAHYDAAAOAAAAAAAAAAEAIAAAACkBAABkcnMvZTJvRG9jLnhtbFBLBQYA&#10;AAAABgAGAFkBAABQBQAAAAA=&#10;">
              <v:fill on="f" focussize="0,0"/>
              <v:stroke on="f"/>
              <v:imagedata o:title=""/>
              <o:lock v:ext="edit" aspectratio="f"/>
              <v:textbox inset="0mm,0mm,0mm,0mm">
                <w:txbxContent>
                  <w:p w14:paraId="5281A0A3">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v:textbox>
            </v:shape>
          </w:pict>
        </mc:Fallback>
      </mc:AlternateContent>
    </w:r>
    <w:r>
      <w:rPr>
        <w:b w:val="0"/>
        <w:sz w:val="20"/>
      </w:rPr>
      <mc:AlternateContent>
        <mc:Choice Requires="wps">
          <w:drawing>
            <wp:anchor distT="0" distB="0" distL="0" distR="0" simplePos="0" relativeHeight="251674624" behindDoc="1" locked="0" layoutInCell="1" allowOverlap="1">
              <wp:simplePos x="0" y="0"/>
              <wp:positionH relativeFrom="page">
                <wp:posOffset>6428105</wp:posOffset>
              </wp:positionH>
              <wp:positionV relativeFrom="page">
                <wp:posOffset>10278110</wp:posOffset>
              </wp:positionV>
              <wp:extent cx="497840" cy="152400"/>
              <wp:effectExtent l="0" t="0" r="0" b="0"/>
              <wp:wrapNone/>
              <wp:docPr id="37" name="Textbox 37"/>
              <wp:cNvGraphicFramePr/>
              <a:graphic xmlns:a="http://schemas.openxmlformats.org/drawingml/2006/main">
                <a:graphicData uri="http://schemas.microsoft.com/office/word/2010/wordprocessingShape">
                  <wps:wsp>
                    <wps:cNvSpPr txBox="1"/>
                    <wps:spPr>
                      <a:xfrm>
                        <a:off x="0" y="0"/>
                        <a:ext cx="497840" cy="152400"/>
                      </a:xfrm>
                      <a:prstGeom prst="rect">
                        <a:avLst/>
                      </a:prstGeom>
                    </wps:spPr>
                    <wps:txbx>
                      <w:txbxContent>
                        <w:p w14:paraId="5878F8C6">
                          <w:pPr>
                            <w:spacing w:before="0" w:line="223" w:lineRule="exact"/>
                            <w:ind w:left="20" w:right="0" w:firstLine="0"/>
                            <w:jc w:val="left"/>
                            <w:rPr>
                              <w:sz w:val="20"/>
                            </w:rPr>
                          </w:pPr>
                          <w:r>
                            <w:rPr>
                              <w:w w:val="105"/>
                              <w:sz w:val="20"/>
                            </w:rPr>
                            <w:t>Page</w:t>
                          </w:r>
                          <w:r>
                            <w:rPr>
                              <w:spacing w:val="22"/>
                              <w:w w:val="105"/>
                              <w:sz w:val="20"/>
                            </w:rPr>
                            <w:t xml:space="preserve"> </w:t>
                          </w:r>
                          <w:r>
                            <w:rPr>
                              <w:spacing w:val="-7"/>
                              <w:w w:val="105"/>
                              <w:sz w:val="20"/>
                            </w:rPr>
                            <w:fldChar w:fldCharType="begin"/>
                          </w:r>
                          <w:r>
                            <w:rPr>
                              <w:spacing w:val="-7"/>
                              <w:w w:val="105"/>
                              <w:sz w:val="20"/>
                            </w:rPr>
                            <w:instrText xml:space="preserve"> PAGE </w:instrText>
                          </w:r>
                          <w:r>
                            <w:rPr>
                              <w:spacing w:val="-7"/>
                              <w:w w:val="105"/>
                              <w:sz w:val="20"/>
                            </w:rPr>
                            <w:fldChar w:fldCharType="separate"/>
                          </w:r>
                          <w:r>
                            <w:rPr>
                              <w:spacing w:val="-7"/>
                              <w:w w:val="105"/>
                              <w:sz w:val="20"/>
                            </w:rPr>
                            <w:t>14</w:t>
                          </w:r>
                          <w:r>
                            <w:rPr>
                              <w:spacing w:val="-7"/>
                              <w:w w:val="105"/>
                              <w:sz w:val="20"/>
                            </w:rPr>
                            <w:fldChar w:fldCharType="end"/>
                          </w:r>
                        </w:p>
                      </w:txbxContent>
                    </wps:txbx>
                    <wps:bodyPr wrap="square" lIns="0" tIns="0" rIns="0" bIns="0" rtlCol="0">
                      <a:noAutofit/>
                    </wps:bodyPr>
                  </wps:wsp>
                </a:graphicData>
              </a:graphic>
            </wp:anchor>
          </w:drawing>
        </mc:Choice>
        <mc:Fallback>
          <w:pict>
            <v:shape id="Textbox 37" o:spid="_x0000_s1026" o:spt="202" type="#_x0000_t202" style="position:absolute;left:0pt;margin-left:506.15pt;margin-top:809.3pt;height:12pt;width:39.2pt;mso-position-horizontal-relative:page;mso-position-vertical-relative:page;z-index:-251641856;mso-width-relative:page;mso-height-relative:page;" filled="f" stroked="f" coordsize="21600,21600" o:gfxdata="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cTaLdsAAAAPAQAADwAAAAAAAAABACAAAAAiAAAAZHJzL2Rvd25yZXYueG1sUEsBAhQAFAAA&#10;AAgAh07iQJPR5OmzAQAAdQMAAA4AAAAAAAAAAQAgAAAAKgEAAGRycy9lMm9Eb2MueG1sUEsFBgAA&#10;AAAGAAYAWQEAAE8FAAAAAA==&#10;">
              <v:fill on="f" focussize="0,0"/>
              <v:stroke on="f"/>
              <v:imagedata o:title=""/>
              <o:lock v:ext="edit" aspectratio="f"/>
              <v:textbox inset="0mm,0mm,0mm,0mm">
                <w:txbxContent>
                  <w:p w14:paraId="5878F8C6">
                    <w:pPr>
                      <w:spacing w:before="0" w:line="223" w:lineRule="exact"/>
                      <w:ind w:left="20" w:right="0" w:firstLine="0"/>
                      <w:jc w:val="left"/>
                      <w:rPr>
                        <w:sz w:val="20"/>
                      </w:rPr>
                    </w:pPr>
                    <w:r>
                      <w:rPr>
                        <w:w w:val="105"/>
                        <w:sz w:val="20"/>
                      </w:rPr>
                      <w:t>Page</w:t>
                    </w:r>
                    <w:r>
                      <w:rPr>
                        <w:spacing w:val="22"/>
                        <w:w w:val="105"/>
                        <w:sz w:val="20"/>
                      </w:rPr>
                      <w:t xml:space="preserve"> </w:t>
                    </w:r>
                    <w:r>
                      <w:rPr>
                        <w:spacing w:val="-7"/>
                        <w:w w:val="105"/>
                        <w:sz w:val="20"/>
                      </w:rPr>
                      <w:fldChar w:fldCharType="begin"/>
                    </w:r>
                    <w:r>
                      <w:rPr>
                        <w:spacing w:val="-7"/>
                        <w:w w:val="105"/>
                        <w:sz w:val="20"/>
                      </w:rPr>
                      <w:instrText xml:space="preserve"> PAGE </w:instrText>
                    </w:r>
                    <w:r>
                      <w:rPr>
                        <w:spacing w:val="-7"/>
                        <w:w w:val="105"/>
                        <w:sz w:val="20"/>
                      </w:rPr>
                      <w:fldChar w:fldCharType="separate"/>
                    </w:r>
                    <w:r>
                      <w:rPr>
                        <w:spacing w:val="-7"/>
                        <w:w w:val="105"/>
                        <w:sz w:val="20"/>
                      </w:rPr>
                      <w:t>14</w:t>
                    </w:r>
                    <w:r>
                      <w:rPr>
                        <w:spacing w:val="-7"/>
                        <w:w w:val="105"/>
                        <w:sz w:val="20"/>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2BD737">
    <w:pPr>
      <w:pStyle w:val="7"/>
      <w:spacing w:line="14" w:lineRule="auto"/>
      <w:rPr>
        <w:b w:val="0"/>
        <w:sz w:val="20"/>
      </w:rPr>
    </w:pPr>
    <w:r>
      <w:rPr>
        <w:b w:val="0"/>
        <w:sz w:val="20"/>
      </w:rPr>
      <mc:AlternateContent>
        <mc:Choice Requires="wps">
          <w:drawing>
            <wp:anchor distT="0" distB="0" distL="0" distR="0" simplePos="0" relativeHeight="251676672" behindDoc="1" locked="0" layoutInCell="1" allowOverlap="1">
              <wp:simplePos x="0" y="0"/>
              <wp:positionH relativeFrom="page">
                <wp:posOffset>1143000</wp:posOffset>
              </wp:positionH>
              <wp:positionV relativeFrom="page">
                <wp:posOffset>10220960</wp:posOffset>
              </wp:positionV>
              <wp:extent cx="5731510" cy="1270"/>
              <wp:effectExtent l="0" t="0" r="0" b="0"/>
              <wp:wrapNone/>
              <wp:docPr id="42" name="Graphic 42"/>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42" o:spid="_x0000_s1026" o:spt="100" style="position:absolute;left:0pt;margin-left:90pt;margin-top:804.8pt;height:0.1pt;width:451.3pt;mso-position-horizontal-relative:page;mso-position-vertical-relative:page;z-index:-251639808;mso-width-relative:page;mso-height-relative:page;" filled="f" stroked="t" coordsize="5731510,1" o:gfxdata="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392yQ1wAAAA4BAAAPAAAA&#10;AAAAAAEAIAAAACIAAABkcnMvZG93bnJldi54bWxQSwECFAAUAAAACACHTuJADmkSURYCAAB8BAAA&#10;DgAAAAAAAAABACAAAAAmAQAAZHJzL2Uyb0RvYy54bWxQSwUGAAAAAAYABgBZAQAArgU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76672" behindDoc="1" locked="0" layoutInCell="1" allowOverlap="1">
              <wp:simplePos x="0" y="0"/>
              <wp:positionH relativeFrom="page">
                <wp:posOffset>1179830</wp:posOffset>
              </wp:positionH>
              <wp:positionV relativeFrom="page">
                <wp:posOffset>10278110</wp:posOffset>
              </wp:positionV>
              <wp:extent cx="3931285" cy="152400"/>
              <wp:effectExtent l="0" t="0" r="0" b="0"/>
              <wp:wrapNone/>
              <wp:docPr id="43" name="Textbox 43"/>
              <wp:cNvGraphicFramePr/>
              <a:graphic xmlns:a="http://schemas.openxmlformats.org/drawingml/2006/main">
                <a:graphicData uri="http://schemas.microsoft.com/office/word/2010/wordprocessingShape">
                  <wps:wsp>
                    <wps:cNvSpPr txBox="1"/>
                    <wps:spPr>
                      <a:xfrm>
                        <a:off x="0" y="0"/>
                        <a:ext cx="3931285" cy="152400"/>
                      </a:xfrm>
                      <a:prstGeom prst="rect">
                        <a:avLst/>
                      </a:prstGeom>
                    </wps:spPr>
                    <wps:txbx>
                      <w:txbxContent>
                        <w:p w14:paraId="68C0511D">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wps:txbx>
                    <wps:bodyPr wrap="square" lIns="0" tIns="0" rIns="0" bIns="0" rtlCol="0">
                      <a:noAutofit/>
                    </wps:bodyPr>
                  </wps:wsp>
                </a:graphicData>
              </a:graphic>
            </wp:anchor>
          </w:drawing>
        </mc:Choice>
        <mc:Fallback>
          <w:pict>
            <v:shape id="Textbox 43" o:spid="_x0000_s1026" o:spt="202" type="#_x0000_t202" style="position:absolute;left:0pt;margin-left:92.9pt;margin-top:809.3pt;height:12pt;width:309.55pt;mso-position-horizontal-relative:page;mso-position-vertical-relative:page;z-index:-251639808;mso-width-relative:page;mso-height-relative:page;" filled="f" stroked="f" coordsize="21600,21600" o:gfxdata="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Gyx7aAAAADQEAAA8AAAAAAAAAAQAgAAAAIgAAAGRycy9kb3ducmV2LnhtbFBLAQIUABQA&#10;AAAIAIdO4kDuvtT8tQEAAHYDAAAOAAAAAAAAAAEAIAAAACkBAABkcnMvZTJvRG9jLnhtbFBLBQYA&#10;AAAABgAGAFkBAABQBQAAAAA=&#10;">
              <v:fill on="f" focussize="0,0"/>
              <v:stroke on="f"/>
              <v:imagedata o:title=""/>
              <o:lock v:ext="edit" aspectratio="f"/>
              <v:textbox inset="0mm,0mm,0mm,0mm">
                <w:txbxContent>
                  <w:p w14:paraId="68C0511D">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v:textbox>
            </v:shape>
          </w:pict>
        </mc:Fallback>
      </mc:AlternateContent>
    </w:r>
    <w:r>
      <w:rPr>
        <w:b w:val="0"/>
        <w:sz w:val="20"/>
      </w:rPr>
      <mc:AlternateContent>
        <mc:Choice Requires="wps">
          <w:drawing>
            <wp:anchor distT="0" distB="0" distL="0" distR="0" simplePos="0" relativeHeight="251677696" behindDoc="1" locked="0" layoutInCell="1" allowOverlap="1">
              <wp:simplePos x="0" y="0"/>
              <wp:positionH relativeFrom="page">
                <wp:posOffset>6428105</wp:posOffset>
              </wp:positionH>
              <wp:positionV relativeFrom="page">
                <wp:posOffset>10278110</wp:posOffset>
              </wp:positionV>
              <wp:extent cx="497840" cy="152400"/>
              <wp:effectExtent l="0" t="0" r="0" b="0"/>
              <wp:wrapNone/>
              <wp:docPr id="44" name="Textbox 44"/>
              <wp:cNvGraphicFramePr/>
              <a:graphic xmlns:a="http://schemas.openxmlformats.org/drawingml/2006/main">
                <a:graphicData uri="http://schemas.microsoft.com/office/word/2010/wordprocessingShape">
                  <wps:wsp>
                    <wps:cNvSpPr txBox="1"/>
                    <wps:spPr>
                      <a:xfrm>
                        <a:off x="0" y="0"/>
                        <a:ext cx="497840" cy="152400"/>
                      </a:xfrm>
                      <a:prstGeom prst="rect">
                        <a:avLst/>
                      </a:prstGeom>
                    </wps:spPr>
                    <wps:txbx>
                      <w:txbxContent>
                        <w:p w14:paraId="0D6C8963">
                          <w:pPr>
                            <w:spacing w:before="0" w:line="223" w:lineRule="exact"/>
                            <w:ind w:left="20" w:right="0" w:firstLine="0"/>
                            <w:jc w:val="left"/>
                            <w:rPr>
                              <w:sz w:val="20"/>
                            </w:rPr>
                          </w:pPr>
                          <w:r>
                            <w:rPr>
                              <w:w w:val="105"/>
                              <w:sz w:val="20"/>
                            </w:rPr>
                            <w:t>Page</w:t>
                          </w:r>
                          <w:r>
                            <w:rPr>
                              <w:spacing w:val="22"/>
                              <w:w w:val="105"/>
                              <w:sz w:val="20"/>
                            </w:rPr>
                            <w:t xml:space="preserve"> </w:t>
                          </w:r>
                          <w:r>
                            <w:rPr>
                              <w:spacing w:val="-7"/>
                              <w:w w:val="105"/>
                              <w:sz w:val="20"/>
                            </w:rPr>
                            <w:fldChar w:fldCharType="begin"/>
                          </w:r>
                          <w:r>
                            <w:rPr>
                              <w:spacing w:val="-7"/>
                              <w:w w:val="105"/>
                              <w:sz w:val="20"/>
                            </w:rPr>
                            <w:instrText xml:space="preserve"> PAGE </w:instrText>
                          </w:r>
                          <w:r>
                            <w:rPr>
                              <w:spacing w:val="-7"/>
                              <w:w w:val="105"/>
                              <w:sz w:val="20"/>
                            </w:rPr>
                            <w:fldChar w:fldCharType="separate"/>
                          </w:r>
                          <w:r>
                            <w:rPr>
                              <w:spacing w:val="-7"/>
                              <w:w w:val="105"/>
                              <w:sz w:val="20"/>
                            </w:rPr>
                            <w:t>17</w:t>
                          </w:r>
                          <w:r>
                            <w:rPr>
                              <w:spacing w:val="-7"/>
                              <w:w w:val="105"/>
                              <w:sz w:val="20"/>
                            </w:rPr>
                            <w:fldChar w:fldCharType="end"/>
                          </w:r>
                        </w:p>
                      </w:txbxContent>
                    </wps:txbx>
                    <wps:bodyPr wrap="square" lIns="0" tIns="0" rIns="0" bIns="0" rtlCol="0">
                      <a:noAutofit/>
                    </wps:bodyPr>
                  </wps:wsp>
                </a:graphicData>
              </a:graphic>
            </wp:anchor>
          </w:drawing>
        </mc:Choice>
        <mc:Fallback>
          <w:pict>
            <v:shape id="Textbox 44" o:spid="_x0000_s1026" o:spt="202" type="#_x0000_t202" style="position:absolute;left:0pt;margin-left:506.15pt;margin-top:809.3pt;height:12pt;width:39.2pt;mso-position-horizontal-relative:page;mso-position-vertical-relative:page;z-index:-251638784;mso-width-relative:page;mso-height-relative:page;" filled="f" stroked="f" coordsize="21600,21600" o:gfxdata="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cTaLdsAAAAPAQAADwAAAAAAAAABACAAAAAiAAAAZHJzL2Rvd25yZXYueG1sUEsBAhQAFAAA&#10;AAgAh07iQJXEdsmzAQAAdQMAAA4AAAAAAAAAAQAgAAAAKgEAAGRycy9lMm9Eb2MueG1sUEsFBgAA&#10;AAAGAAYAWQEAAE8FAAAAAA==&#10;">
              <v:fill on="f" focussize="0,0"/>
              <v:stroke on="f"/>
              <v:imagedata o:title=""/>
              <o:lock v:ext="edit" aspectratio="f"/>
              <v:textbox inset="0mm,0mm,0mm,0mm">
                <w:txbxContent>
                  <w:p w14:paraId="0D6C8963">
                    <w:pPr>
                      <w:spacing w:before="0" w:line="223" w:lineRule="exact"/>
                      <w:ind w:left="20" w:right="0" w:firstLine="0"/>
                      <w:jc w:val="left"/>
                      <w:rPr>
                        <w:sz w:val="20"/>
                      </w:rPr>
                    </w:pPr>
                    <w:r>
                      <w:rPr>
                        <w:w w:val="105"/>
                        <w:sz w:val="20"/>
                      </w:rPr>
                      <w:t>Page</w:t>
                    </w:r>
                    <w:r>
                      <w:rPr>
                        <w:spacing w:val="22"/>
                        <w:w w:val="105"/>
                        <w:sz w:val="20"/>
                      </w:rPr>
                      <w:t xml:space="preserve"> </w:t>
                    </w:r>
                    <w:r>
                      <w:rPr>
                        <w:spacing w:val="-7"/>
                        <w:w w:val="105"/>
                        <w:sz w:val="20"/>
                      </w:rPr>
                      <w:fldChar w:fldCharType="begin"/>
                    </w:r>
                    <w:r>
                      <w:rPr>
                        <w:spacing w:val="-7"/>
                        <w:w w:val="105"/>
                        <w:sz w:val="20"/>
                      </w:rPr>
                      <w:instrText xml:space="preserve"> PAGE </w:instrText>
                    </w:r>
                    <w:r>
                      <w:rPr>
                        <w:spacing w:val="-7"/>
                        <w:w w:val="105"/>
                        <w:sz w:val="20"/>
                      </w:rPr>
                      <w:fldChar w:fldCharType="separate"/>
                    </w:r>
                    <w:r>
                      <w:rPr>
                        <w:spacing w:val="-7"/>
                        <w:w w:val="105"/>
                        <w:sz w:val="20"/>
                      </w:rPr>
                      <w:t>17</w:t>
                    </w:r>
                    <w:r>
                      <w:rPr>
                        <w:spacing w:val="-7"/>
                        <w:w w:val="105"/>
                        <w:sz w:val="20"/>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765A32">
    <w:pPr>
      <w:pStyle w:val="7"/>
      <w:spacing w:line="14" w:lineRule="auto"/>
      <w:rPr>
        <w:b w:val="0"/>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5F091">
    <w:pPr>
      <w:pStyle w:val="7"/>
      <w:spacing w:line="14" w:lineRule="auto"/>
      <w:rPr>
        <w:b w:val="0"/>
        <w:sz w:val="20"/>
      </w:rPr>
    </w:pPr>
    <w:r>
      <w:rPr>
        <w:b w:val="0"/>
        <w:sz w:val="20"/>
      </w:rPr>
      <mc:AlternateContent>
        <mc:Choice Requires="wps">
          <w:drawing>
            <wp:anchor distT="0" distB="0" distL="0" distR="0" simplePos="0" relativeHeight="251679744" behindDoc="1" locked="0" layoutInCell="1" allowOverlap="1">
              <wp:simplePos x="0" y="0"/>
              <wp:positionH relativeFrom="page">
                <wp:posOffset>1143000</wp:posOffset>
              </wp:positionH>
              <wp:positionV relativeFrom="page">
                <wp:posOffset>10220960</wp:posOffset>
              </wp:positionV>
              <wp:extent cx="5731510" cy="1270"/>
              <wp:effectExtent l="0" t="0" r="0" b="0"/>
              <wp:wrapNone/>
              <wp:docPr id="55" name="Graphic 55"/>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55" o:spid="_x0000_s1026" o:spt="100" style="position:absolute;left:0pt;margin-left:90pt;margin-top:804.8pt;height:0.1pt;width:451.3pt;mso-position-horizontal-relative:page;mso-position-vertical-relative:page;z-index:-251636736;mso-width-relative:page;mso-height-relative:page;" filled="f" stroked="t" coordsize="5731510,1" o:gfxdata="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f3bJDXAAAADgEAAA8AAAAA&#10;AAAAAQAgAAAAIgAAAGRycy9kb3ducmV2LnhtbFBLAQIUABQAAAAIAIdO4kDkiVIeFQIAAHwEAAAO&#10;AAAAAAAAAAEAIAAAACYBAABkcnMvZTJvRG9jLnhtbFBLBQYAAAAABgAGAFkBAACtBQ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79744" behindDoc="1" locked="0" layoutInCell="1" allowOverlap="1">
              <wp:simplePos x="0" y="0"/>
              <wp:positionH relativeFrom="page">
                <wp:posOffset>1179830</wp:posOffset>
              </wp:positionH>
              <wp:positionV relativeFrom="page">
                <wp:posOffset>10278110</wp:posOffset>
              </wp:positionV>
              <wp:extent cx="3931285" cy="152400"/>
              <wp:effectExtent l="0" t="0" r="0" b="0"/>
              <wp:wrapNone/>
              <wp:docPr id="56" name="Textbox 56"/>
              <wp:cNvGraphicFramePr/>
              <a:graphic xmlns:a="http://schemas.openxmlformats.org/drawingml/2006/main">
                <a:graphicData uri="http://schemas.microsoft.com/office/word/2010/wordprocessingShape">
                  <wps:wsp>
                    <wps:cNvSpPr txBox="1"/>
                    <wps:spPr>
                      <a:xfrm>
                        <a:off x="0" y="0"/>
                        <a:ext cx="3931285" cy="152400"/>
                      </a:xfrm>
                      <a:prstGeom prst="rect">
                        <a:avLst/>
                      </a:prstGeom>
                    </wps:spPr>
                    <wps:txbx>
                      <w:txbxContent>
                        <w:p w14:paraId="433B7ADD">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wps:txbx>
                    <wps:bodyPr wrap="square" lIns="0" tIns="0" rIns="0" bIns="0" rtlCol="0">
                      <a:noAutofit/>
                    </wps:bodyPr>
                  </wps:wsp>
                </a:graphicData>
              </a:graphic>
            </wp:anchor>
          </w:drawing>
        </mc:Choice>
        <mc:Fallback>
          <w:pict>
            <v:shape id="Textbox 56" o:spid="_x0000_s1026" o:spt="202" type="#_x0000_t202" style="position:absolute;left:0pt;margin-left:92.9pt;margin-top:809.3pt;height:12pt;width:309.55pt;mso-position-horizontal-relative:page;mso-position-vertical-relative:page;z-index:-251636736;mso-width-relative:page;mso-height-relative:page;" filled="f" stroked="f" coordsize="21600,21600" o:gfxdata="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Gyx7aAAAADQEAAA8AAAAAAAAAAQAgAAAAIgAAAGRycy9kb3ducmV2LnhtbFBLAQIUABQA&#10;AAAIAIdO4kAcYAqctQEAAHYDAAAOAAAAAAAAAAEAIAAAACkBAABkcnMvZTJvRG9jLnhtbFBLBQYA&#10;AAAABgAGAFkBAABQBQAAAAA=&#10;">
              <v:fill on="f" focussize="0,0"/>
              <v:stroke on="f"/>
              <v:imagedata o:title=""/>
              <o:lock v:ext="edit" aspectratio="f"/>
              <v:textbox inset="0mm,0mm,0mm,0mm">
                <w:txbxContent>
                  <w:p w14:paraId="433B7ADD">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v:textbox>
            </v:shape>
          </w:pict>
        </mc:Fallback>
      </mc:AlternateContent>
    </w:r>
    <w:r>
      <w:rPr>
        <w:b w:val="0"/>
        <w:sz w:val="20"/>
      </w:rPr>
      <mc:AlternateContent>
        <mc:Choice Requires="wps">
          <w:drawing>
            <wp:anchor distT="0" distB="0" distL="0" distR="0" simplePos="0" relativeHeight="251680768" behindDoc="1" locked="0" layoutInCell="1" allowOverlap="1">
              <wp:simplePos x="0" y="0"/>
              <wp:positionH relativeFrom="page">
                <wp:posOffset>6428105</wp:posOffset>
              </wp:positionH>
              <wp:positionV relativeFrom="page">
                <wp:posOffset>10278110</wp:posOffset>
              </wp:positionV>
              <wp:extent cx="497840" cy="152400"/>
              <wp:effectExtent l="0" t="0" r="0" b="0"/>
              <wp:wrapNone/>
              <wp:docPr id="57" name="Textbox 57"/>
              <wp:cNvGraphicFramePr/>
              <a:graphic xmlns:a="http://schemas.openxmlformats.org/drawingml/2006/main">
                <a:graphicData uri="http://schemas.microsoft.com/office/word/2010/wordprocessingShape">
                  <wps:wsp>
                    <wps:cNvSpPr txBox="1"/>
                    <wps:spPr>
                      <a:xfrm>
                        <a:off x="0" y="0"/>
                        <a:ext cx="497840" cy="152400"/>
                      </a:xfrm>
                      <a:prstGeom prst="rect">
                        <a:avLst/>
                      </a:prstGeom>
                    </wps:spPr>
                    <wps:txbx>
                      <w:txbxContent>
                        <w:p w14:paraId="04BC48FF">
                          <w:pPr>
                            <w:spacing w:before="0" w:line="223" w:lineRule="exact"/>
                            <w:ind w:left="20" w:right="0" w:firstLine="0"/>
                            <w:jc w:val="left"/>
                            <w:rPr>
                              <w:sz w:val="20"/>
                            </w:rPr>
                          </w:pPr>
                          <w:r>
                            <w:rPr>
                              <w:w w:val="105"/>
                              <w:sz w:val="20"/>
                            </w:rPr>
                            <w:t>Page</w:t>
                          </w:r>
                          <w:r>
                            <w:rPr>
                              <w:spacing w:val="22"/>
                              <w:w w:val="105"/>
                              <w:sz w:val="20"/>
                            </w:rPr>
                            <w:t xml:space="preserve"> </w:t>
                          </w:r>
                          <w:r>
                            <w:rPr>
                              <w:spacing w:val="-7"/>
                              <w:w w:val="105"/>
                              <w:sz w:val="20"/>
                            </w:rPr>
                            <w:fldChar w:fldCharType="begin"/>
                          </w:r>
                          <w:r>
                            <w:rPr>
                              <w:spacing w:val="-7"/>
                              <w:w w:val="105"/>
                              <w:sz w:val="20"/>
                            </w:rPr>
                            <w:instrText xml:space="preserve"> PAGE </w:instrText>
                          </w:r>
                          <w:r>
                            <w:rPr>
                              <w:spacing w:val="-7"/>
                              <w:w w:val="105"/>
                              <w:sz w:val="20"/>
                            </w:rPr>
                            <w:fldChar w:fldCharType="separate"/>
                          </w:r>
                          <w:r>
                            <w:rPr>
                              <w:spacing w:val="-7"/>
                              <w:w w:val="105"/>
                              <w:sz w:val="20"/>
                            </w:rPr>
                            <w:t>22</w:t>
                          </w:r>
                          <w:r>
                            <w:rPr>
                              <w:spacing w:val="-7"/>
                              <w:w w:val="105"/>
                              <w:sz w:val="20"/>
                            </w:rPr>
                            <w:fldChar w:fldCharType="end"/>
                          </w:r>
                        </w:p>
                      </w:txbxContent>
                    </wps:txbx>
                    <wps:bodyPr wrap="square" lIns="0" tIns="0" rIns="0" bIns="0" rtlCol="0">
                      <a:noAutofit/>
                    </wps:bodyPr>
                  </wps:wsp>
                </a:graphicData>
              </a:graphic>
            </wp:anchor>
          </w:drawing>
        </mc:Choice>
        <mc:Fallback>
          <w:pict>
            <v:shape id="Textbox 57" o:spid="_x0000_s1026" o:spt="202" type="#_x0000_t202" style="position:absolute;left:0pt;margin-left:506.15pt;margin-top:809.3pt;height:12pt;width:39.2pt;mso-position-horizontal-relative:page;mso-position-vertical-relative:page;z-index:-251635712;mso-width-relative:page;mso-height-relative:page;" filled="f" stroked="f" coordsize="21600,21600" o:gfxdata="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cTaLdsAAAAPAQAADwAAAAAAAAABACAAAAAiAAAAZHJzL2Rvd25yZXYueG1sUEsBAhQAFAAA&#10;AAgAh07iQEyZinazAQAAdQMAAA4AAAAAAAAAAQAgAAAAKgEAAGRycy9lMm9Eb2MueG1sUEsFBgAA&#10;AAAGAAYAWQEAAE8FAAAAAA==&#10;">
              <v:fill on="f" focussize="0,0"/>
              <v:stroke on="f"/>
              <v:imagedata o:title=""/>
              <o:lock v:ext="edit" aspectratio="f"/>
              <v:textbox inset="0mm,0mm,0mm,0mm">
                <w:txbxContent>
                  <w:p w14:paraId="04BC48FF">
                    <w:pPr>
                      <w:spacing w:before="0" w:line="223" w:lineRule="exact"/>
                      <w:ind w:left="20" w:right="0" w:firstLine="0"/>
                      <w:jc w:val="left"/>
                      <w:rPr>
                        <w:sz w:val="20"/>
                      </w:rPr>
                    </w:pPr>
                    <w:r>
                      <w:rPr>
                        <w:w w:val="105"/>
                        <w:sz w:val="20"/>
                      </w:rPr>
                      <w:t>Page</w:t>
                    </w:r>
                    <w:r>
                      <w:rPr>
                        <w:spacing w:val="22"/>
                        <w:w w:val="105"/>
                        <w:sz w:val="20"/>
                      </w:rPr>
                      <w:t xml:space="preserve"> </w:t>
                    </w:r>
                    <w:r>
                      <w:rPr>
                        <w:spacing w:val="-7"/>
                        <w:w w:val="105"/>
                        <w:sz w:val="20"/>
                      </w:rPr>
                      <w:fldChar w:fldCharType="begin"/>
                    </w:r>
                    <w:r>
                      <w:rPr>
                        <w:spacing w:val="-7"/>
                        <w:w w:val="105"/>
                        <w:sz w:val="20"/>
                      </w:rPr>
                      <w:instrText xml:space="preserve"> PAGE </w:instrText>
                    </w:r>
                    <w:r>
                      <w:rPr>
                        <w:spacing w:val="-7"/>
                        <w:w w:val="105"/>
                        <w:sz w:val="20"/>
                      </w:rPr>
                      <w:fldChar w:fldCharType="separate"/>
                    </w:r>
                    <w:r>
                      <w:rPr>
                        <w:spacing w:val="-7"/>
                        <w:w w:val="105"/>
                        <w:sz w:val="20"/>
                      </w:rPr>
                      <w:t>22</w:t>
                    </w:r>
                    <w:r>
                      <w:rPr>
                        <w:spacing w:val="-7"/>
                        <w:w w:val="105"/>
                        <w:sz w:val="20"/>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5A9540">
    <w:pPr>
      <w:pStyle w:val="7"/>
      <w:spacing w:line="14" w:lineRule="auto"/>
      <w:rPr>
        <w:b w:val="0"/>
        <w:sz w:val="20"/>
      </w:rPr>
    </w:pPr>
    <w:r>
      <w:rPr>
        <w:b w:val="0"/>
        <w:sz w:val="20"/>
      </w:rPr>
      <mc:AlternateContent>
        <mc:Choice Requires="wps">
          <w:drawing>
            <wp:anchor distT="0" distB="0" distL="0" distR="0" simplePos="0" relativeHeight="251680768" behindDoc="1" locked="0" layoutInCell="1" allowOverlap="1">
              <wp:simplePos x="0" y="0"/>
              <wp:positionH relativeFrom="page">
                <wp:posOffset>3895725</wp:posOffset>
              </wp:positionH>
              <wp:positionV relativeFrom="page">
                <wp:posOffset>10259060</wp:posOffset>
              </wp:positionV>
              <wp:extent cx="238125" cy="177800"/>
              <wp:effectExtent l="0" t="0" r="0" b="0"/>
              <wp:wrapNone/>
              <wp:docPr id="64" name="Textbox 64"/>
              <wp:cNvGraphicFramePr/>
              <a:graphic xmlns:a="http://schemas.openxmlformats.org/drawingml/2006/main">
                <a:graphicData uri="http://schemas.microsoft.com/office/word/2010/wordprocessingShape">
                  <wps:wsp>
                    <wps:cNvSpPr txBox="1"/>
                    <wps:spPr>
                      <a:xfrm>
                        <a:off x="0" y="0"/>
                        <a:ext cx="238125" cy="177800"/>
                      </a:xfrm>
                      <a:prstGeom prst="rect">
                        <a:avLst/>
                      </a:prstGeom>
                    </wps:spPr>
                    <wps:txbx>
                      <w:txbxContent>
                        <w:p w14:paraId="22232E83">
                          <w:pPr>
                            <w:spacing w:before="0" w:line="264" w:lineRule="exact"/>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24</w:t>
                          </w:r>
                          <w:r>
                            <w:rPr>
                              <w:spacing w:val="-5"/>
                              <w:sz w:val="24"/>
                            </w:rPr>
                            <w:fldChar w:fldCharType="end"/>
                          </w:r>
                        </w:p>
                      </w:txbxContent>
                    </wps:txbx>
                    <wps:bodyPr wrap="square" lIns="0" tIns="0" rIns="0" bIns="0" rtlCol="0">
                      <a:noAutofit/>
                    </wps:bodyPr>
                  </wps:wsp>
                </a:graphicData>
              </a:graphic>
            </wp:anchor>
          </w:drawing>
        </mc:Choice>
        <mc:Fallback>
          <w:pict>
            <v:shape id="Textbox 64" o:spid="_x0000_s1026" o:spt="202" type="#_x0000_t202" style="position:absolute;left:0pt;margin-left:306.75pt;margin-top:807.8pt;height:14pt;width:18.75pt;mso-position-horizontal-relative:page;mso-position-vertical-relative:page;z-index:-251635712;mso-width-relative:page;mso-height-relative:page;" filled="f" stroked="f" coordsize="21600,21600" o:gfxdata="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ZC+X9oAAAANAQAADwAAAAAAAAABACAAAAAiAAAAZHJzL2Rvd25yZXYueG1sUEsBAhQAFAAA&#10;AAgAh07iQH2f/c20AQAAdQMAAA4AAAAAAAAAAQAgAAAAKQEAAGRycy9lMm9Eb2MueG1sUEsFBgAA&#10;AAAGAAYAWQEAAE8FAAAAAA==&#10;">
              <v:fill on="f" focussize="0,0"/>
              <v:stroke on="f"/>
              <v:imagedata o:title=""/>
              <o:lock v:ext="edit" aspectratio="f"/>
              <v:textbox inset="0mm,0mm,0mm,0mm">
                <w:txbxContent>
                  <w:p w14:paraId="22232E83">
                    <w:pPr>
                      <w:spacing w:before="0" w:line="264" w:lineRule="exact"/>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24</w:t>
                    </w:r>
                    <w:r>
                      <w:rPr>
                        <w:spacing w:val="-5"/>
                        <w:sz w:val="24"/>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2C4562">
    <w:pPr>
      <w:pStyle w:val="7"/>
      <w:spacing w:line="14" w:lineRule="auto"/>
      <w:rPr>
        <w:b w:val="0"/>
        <w:sz w:val="20"/>
      </w:rPr>
    </w:pPr>
    <w:r>
      <w:rPr>
        <w:b w:val="0"/>
        <w:sz w:val="20"/>
      </w:rPr>
      <mc:AlternateContent>
        <mc:Choice Requires="wps">
          <w:drawing>
            <wp:anchor distT="0" distB="0" distL="0" distR="0" simplePos="0" relativeHeight="251681792" behindDoc="1" locked="0" layoutInCell="1" allowOverlap="1">
              <wp:simplePos x="0" y="0"/>
              <wp:positionH relativeFrom="page">
                <wp:posOffset>3895725</wp:posOffset>
              </wp:positionH>
              <wp:positionV relativeFrom="page">
                <wp:posOffset>10259060</wp:posOffset>
              </wp:positionV>
              <wp:extent cx="238125" cy="177800"/>
              <wp:effectExtent l="0" t="0" r="0" b="0"/>
              <wp:wrapNone/>
              <wp:docPr id="65" name="Textbox 65"/>
              <wp:cNvGraphicFramePr/>
              <a:graphic xmlns:a="http://schemas.openxmlformats.org/drawingml/2006/main">
                <a:graphicData uri="http://schemas.microsoft.com/office/word/2010/wordprocessingShape">
                  <wps:wsp>
                    <wps:cNvSpPr txBox="1"/>
                    <wps:spPr>
                      <a:xfrm>
                        <a:off x="0" y="0"/>
                        <a:ext cx="238125" cy="177800"/>
                      </a:xfrm>
                      <a:prstGeom prst="rect">
                        <a:avLst/>
                      </a:prstGeom>
                    </wps:spPr>
                    <wps:txbx>
                      <w:txbxContent>
                        <w:p w14:paraId="4491470D">
                          <w:pPr>
                            <w:spacing w:before="0" w:line="264" w:lineRule="exact"/>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25</w:t>
                          </w:r>
                          <w:r>
                            <w:rPr>
                              <w:spacing w:val="-5"/>
                              <w:sz w:val="24"/>
                            </w:rPr>
                            <w:fldChar w:fldCharType="end"/>
                          </w:r>
                        </w:p>
                      </w:txbxContent>
                    </wps:txbx>
                    <wps:bodyPr wrap="square" lIns="0" tIns="0" rIns="0" bIns="0" rtlCol="0">
                      <a:noAutofit/>
                    </wps:bodyPr>
                  </wps:wsp>
                </a:graphicData>
              </a:graphic>
            </wp:anchor>
          </w:drawing>
        </mc:Choice>
        <mc:Fallback>
          <w:pict>
            <v:shape id="Textbox 65" o:spid="_x0000_s1026" o:spt="202" type="#_x0000_t202" style="position:absolute;left:0pt;margin-left:306.75pt;margin-top:807.8pt;height:14pt;width:18.75pt;mso-position-horizontal-relative:page;mso-position-vertical-relative:page;z-index:-251634688;mso-width-relative:page;mso-height-relative:page;" filled="f" stroked="f" coordsize="21600,21600" o:gfxdata="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kL5f2gAAAA0BAAAPAAAAAAAAAAEAIAAAACIAAABkcnMvZG93bnJldi54bWxQSwECFAAUAAAA&#10;CACHTuJAnItP6rMBAAB1AwAADgAAAAAAAAABACAAAAApAQAAZHJzL2Uyb0RvYy54bWxQSwUGAAAA&#10;AAYABgBZAQAATgUAAAAA&#10;">
              <v:fill on="f" focussize="0,0"/>
              <v:stroke on="f"/>
              <v:imagedata o:title=""/>
              <o:lock v:ext="edit" aspectratio="f"/>
              <v:textbox inset="0mm,0mm,0mm,0mm">
                <w:txbxContent>
                  <w:p w14:paraId="4491470D">
                    <w:pPr>
                      <w:spacing w:before="0" w:line="264" w:lineRule="exact"/>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25</w:t>
                    </w:r>
                    <w:r>
                      <w:rPr>
                        <w:spacing w:val="-5"/>
                        <w:sz w:val="2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732AA9">
    <w:pPr>
      <w:pStyle w:val="7"/>
      <w:spacing w:line="14" w:lineRule="auto"/>
      <w:rPr>
        <w:b w:val="0"/>
        <w:sz w:val="20"/>
      </w:rPr>
    </w:pPr>
    <w:r>
      <w:rPr>
        <w:b w:val="0"/>
        <w:sz w:val="20"/>
      </w:rPr>
      <mc:AlternateContent>
        <mc:Choice Requires="wps">
          <w:drawing>
            <wp:anchor distT="0" distB="0" distL="0" distR="0" simplePos="0" relativeHeight="251660288" behindDoc="1" locked="0" layoutInCell="1" allowOverlap="1">
              <wp:simplePos x="0" y="0"/>
              <wp:positionH relativeFrom="page">
                <wp:posOffset>3958590</wp:posOffset>
              </wp:positionH>
              <wp:positionV relativeFrom="page">
                <wp:posOffset>10259060</wp:posOffset>
              </wp:positionV>
              <wp:extent cx="99695" cy="177800"/>
              <wp:effectExtent l="0" t="0" r="0" b="0"/>
              <wp:wrapNone/>
              <wp:docPr id="6" name="Textbox 6"/>
              <wp:cNvGraphicFramePr/>
              <a:graphic xmlns:a="http://schemas.openxmlformats.org/drawingml/2006/main">
                <a:graphicData uri="http://schemas.microsoft.com/office/word/2010/wordprocessingShape">
                  <wps:wsp>
                    <wps:cNvSpPr txBox="1"/>
                    <wps:spPr>
                      <a:xfrm>
                        <a:off x="0" y="0"/>
                        <a:ext cx="99695" cy="177800"/>
                      </a:xfrm>
                      <a:prstGeom prst="rect">
                        <a:avLst/>
                      </a:prstGeom>
                    </wps:spPr>
                    <wps:txbx>
                      <w:txbxContent>
                        <w:p w14:paraId="21F71A13">
                          <w:pPr>
                            <w:spacing w:before="0" w:line="264" w:lineRule="exact"/>
                            <w:ind w:left="20" w:right="0" w:firstLine="0"/>
                            <w:jc w:val="left"/>
                            <w:rPr>
                              <w:sz w:val="24"/>
                            </w:rPr>
                          </w:pPr>
                          <w:r>
                            <w:rPr>
                              <w:spacing w:val="-10"/>
                              <w:sz w:val="24"/>
                            </w:rPr>
                            <w:t>1</w:t>
                          </w:r>
                        </w:p>
                      </w:txbxContent>
                    </wps:txbx>
                    <wps:bodyPr wrap="square" lIns="0" tIns="0" rIns="0" bIns="0" rtlCol="0">
                      <a:noAutofit/>
                    </wps:bodyPr>
                  </wps:wsp>
                </a:graphicData>
              </a:graphic>
            </wp:anchor>
          </w:drawing>
        </mc:Choice>
        <mc:Fallback>
          <w:pict>
            <v:shape id="Textbox 6" o:spid="_x0000_s1026" o:spt="202" type="#_x0000_t202" style="position:absolute;left:0pt;margin-left:311.7pt;margin-top:807.8pt;height:14pt;width:7.85pt;mso-position-horizontal-relative:page;mso-position-vertical-relative:page;z-index:-251656192;mso-width-relative:page;mso-height-relative:page;" filled="f" stroked="f" coordsize="21600,21600" o:gfxdata="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OUMSNoAAAANAQAADwAAAAAAAAABACAAAAAiAAAAZHJzL2Rvd25yZXYueG1sUEsBAhQAFAAAAAgA&#10;h07iQJaZ7jKxAQAAcgMAAA4AAAAAAAAAAQAgAAAAKQEAAGRycy9lMm9Eb2MueG1sUEsFBgAAAAAG&#10;AAYAWQEAAEwFAAAAAA==&#10;">
              <v:fill on="f" focussize="0,0"/>
              <v:stroke on="f"/>
              <v:imagedata o:title=""/>
              <o:lock v:ext="edit" aspectratio="f"/>
              <v:textbox inset="0mm,0mm,0mm,0mm">
                <w:txbxContent>
                  <w:p w14:paraId="21F71A13">
                    <w:pPr>
                      <w:spacing w:before="0" w:line="264" w:lineRule="exact"/>
                      <w:ind w:left="20" w:right="0" w:firstLine="0"/>
                      <w:jc w:val="left"/>
                      <w:rPr>
                        <w:sz w:val="24"/>
                      </w:rPr>
                    </w:pPr>
                    <w:r>
                      <w:rPr>
                        <w:spacing w:val="-10"/>
                        <w:sz w:val="24"/>
                      </w:rPr>
                      <w:t>1</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A93358">
    <w:pPr>
      <w:pStyle w:val="7"/>
      <w:spacing w:line="14" w:lineRule="auto"/>
      <w:rPr>
        <w:b w:val="0"/>
        <w:sz w:val="20"/>
      </w:rPr>
    </w:pPr>
    <w:r>
      <w:rPr>
        <w:b w:val="0"/>
        <w:sz w:val="20"/>
      </w:rPr>
      <mc:AlternateContent>
        <mc:Choice Requires="wps">
          <w:drawing>
            <wp:anchor distT="0" distB="0" distL="0" distR="0" simplePos="0" relativeHeight="251662336" behindDoc="1" locked="0" layoutInCell="1" allowOverlap="1">
              <wp:simplePos x="0" y="0"/>
              <wp:positionH relativeFrom="page">
                <wp:posOffset>1143000</wp:posOffset>
              </wp:positionH>
              <wp:positionV relativeFrom="page">
                <wp:posOffset>10220960</wp:posOffset>
              </wp:positionV>
              <wp:extent cx="5731510" cy="1270"/>
              <wp:effectExtent l="0" t="0" r="0" b="0"/>
              <wp:wrapNone/>
              <wp:docPr id="10" name="Graphic 10"/>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10" o:spid="_x0000_s1026" o:spt="100" style="position:absolute;left:0pt;margin-left:90pt;margin-top:804.8pt;height:0.1pt;width:451.3pt;mso-position-horizontal-relative:page;mso-position-vertical-relative:page;z-index:-251654144;mso-width-relative:page;mso-height-relative:page;" filled="f" stroked="t" coordsize="5731510,1" o:gfxdata="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9/dskNcAAAAOAQAADwAAAAAA&#10;AAABACAAAAAiAAAAZHJzL2Rvd25yZXYueG1sUEsBAhQAFAAAAAgAh07iQJmjyYsUAgAAfAQAAA4A&#10;AAAAAAAAAQAgAAAAJgEAAGRycy9lMm9Eb2MueG1sUEsFBgAAAAAGAAYAWQEAAKwFA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62336" behindDoc="1" locked="0" layoutInCell="1" allowOverlap="1">
              <wp:simplePos x="0" y="0"/>
              <wp:positionH relativeFrom="page">
                <wp:posOffset>1179830</wp:posOffset>
              </wp:positionH>
              <wp:positionV relativeFrom="page">
                <wp:posOffset>10278110</wp:posOffset>
              </wp:positionV>
              <wp:extent cx="3931285" cy="152400"/>
              <wp:effectExtent l="0" t="0" r="0" b="0"/>
              <wp:wrapNone/>
              <wp:docPr id="11" name="Textbox 11"/>
              <wp:cNvGraphicFramePr/>
              <a:graphic xmlns:a="http://schemas.openxmlformats.org/drawingml/2006/main">
                <a:graphicData uri="http://schemas.microsoft.com/office/word/2010/wordprocessingShape">
                  <wps:wsp>
                    <wps:cNvSpPr txBox="1"/>
                    <wps:spPr>
                      <a:xfrm>
                        <a:off x="0" y="0"/>
                        <a:ext cx="3931285" cy="152400"/>
                      </a:xfrm>
                      <a:prstGeom prst="rect">
                        <a:avLst/>
                      </a:prstGeom>
                    </wps:spPr>
                    <wps:txbx>
                      <w:txbxContent>
                        <w:p w14:paraId="55258CB7">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wps:txbx>
                    <wps:bodyPr wrap="square" lIns="0" tIns="0" rIns="0" bIns="0" rtlCol="0">
                      <a:noAutofit/>
                    </wps:bodyPr>
                  </wps:wsp>
                </a:graphicData>
              </a:graphic>
            </wp:anchor>
          </w:drawing>
        </mc:Choice>
        <mc:Fallback>
          <w:pict>
            <v:shape id="Textbox 11" o:spid="_x0000_s1026" o:spt="202" type="#_x0000_t202" style="position:absolute;left:0pt;margin-left:92.9pt;margin-top:809.3pt;height:12pt;width:309.55pt;mso-position-horizontal-relative:page;mso-position-vertical-relative:page;z-index:-251654144;mso-width-relative:page;mso-height-relative:page;" filled="f" stroked="f" coordsize="21600,21600" o:gfxdata="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AbLHtoAAAANAQAADwAAAAAAAAABACAAAAAiAAAAZHJzL2Rvd25yZXYueG1sUEsBAhQAFAAA&#10;AAgAh07iQPCLw3m0AQAAdgMAAA4AAAAAAAAAAQAgAAAAKQEAAGRycy9lMm9Eb2MueG1sUEsFBgAA&#10;AAAGAAYAWQEAAE8FAAAAAA==&#10;">
              <v:fill on="f" focussize="0,0"/>
              <v:stroke on="f"/>
              <v:imagedata o:title=""/>
              <o:lock v:ext="edit" aspectratio="f"/>
              <v:textbox inset="0mm,0mm,0mm,0mm">
                <w:txbxContent>
                  <w:p w14:paraId="55258CB7">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v:textbox>
            </v:shape>
          </w:pict>
        </mc:Fallback>
      </mc:AlternateContent>
    </w:r>
    <w:r>
      <w:rPr>
        <w:b w:val="0"/>
        <w:sz w:val="20"/>
      </w:rPr>
      <mc:AlternateContent>
        <mc:Choice Requires="wps">
          <w:drawing>
            <wp:anchor distT="0" distB="0" distL="0" distR="0" simplePos="0" relativeHeight="251663360" behindDoc="1" locked="0" layoutInCell="1" allowOverlap="1">
              <wp:simplePos x="0" y="0"/>
              <wp:positionH relativeFrom="page">
                <wp:posOffset>6491605</wp:posOffset>
              </wp:positionH>
              <wp:positionV relativeFrom="page">
                <wp:posOffset>10278110</wp:posOffset>
              </wp:positionV>
              <wp:extent cx="434975" cy="152400"/>
              <wp:effectExtent l="0" t="0" r="0" b="0"/>
              <wp:wrapNone/>
              <wp:docPr id="12" name="Textbox 12"/>
              <wp:cNvGraphicFramePr/>
              <a:graphic xmlns:a="http://schemas.openxmlformats.org/drawingml/2006/main">
                <a:graphicData uri="http://schemas.microsoft.com/office/word/2010/wordprocessingShape">
                  <wps:wsp>
                    <wps:cNvSpPr txBox="1"/>
                    <wps:spPr>
                      <a:xfrm>
                        <a:off x="0" y="0"/>
                        <a:ext cx="434975" cy="152400"/>
                      </a:xfrm>
                      <a:prstGeom prst="rect">
                        <a:avLst/>
                      </a:prstGeom>
                    </wps:spPr>
                    <wps:txbx>
                      <w:txbxContent>
                        <w:p w14:paraId="255A9F6E">
                          <w:pPr>
                            <w:spacing w:before="0" w:line="223" w:lineRule="exact"/>
                            <w:ind w:left="20" w:right="0" w:firstLine="0"/>
                            <w:jc w:val="left"/>
                            <w:rPr>
                              <w:sz w:val="20"/>
                            </w:rPr>
                          </w:pPr>
                          <w:r>
                            <w:rPr>
                              <w:w w:val="105"/>
                              <w:sz w:val="20"/>
                            </w:rPr>
                            <w:t>Page</w:t>
                          </w:r>
                          <w:r>
                            <w:rPr>
                              <w:spacing w:val="22"/>
                              <w:w w:val="105"/>
                              <w:sz w:val="20"/>
                            </w:rPr>
                            <w:t xml:space="preserve"> </w:t>
                          </w: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2</w:t>
                          </w:r>
                          <w:r>
                            <w:rPr>
                              <w:spacing w:val="-10"/>
                              <w:w w:val="105"/>
                              <w:sz w:val="20"/>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511.15pt;margin-top:809.3pt;height:12pt;width:34.25pt;mso-position-horizontal-relative:page;mso-position-vertical-relative:page;z-index:-251653120;mso-width-relative:page;mso-height-relative:page;" filled="f" stroked="f" coordsize="21600,21600" o:gfxdata="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hpS9NoAAAAPAQAADwAAAAAAAAABACAAAAAiAAAAZHJzL2Rvd25yZXYueG1sUEsBAhQAFAAA&#10;AAgAh07iQET2DD20AQAAdQMAAA4AAAAAAAAAAQAgAAAAKQEAAGRycy9lMm9Eb2MueG1sUEsFBgAA&#10;AAAGAAYAWQEAAE8FAAAAAA==&#10;">
              <v:fill on="f" focussize="0,0"/>
              <v:stroke on="f"/>
              <v:imagedata o:title=""/>
              <o:lock v:ext="edit" aspectratio="f"/>
              <v:textbox inset="0mm,0mm,0mm,0mm">
                <w:txbxContent>
                  <w:p w14:paraId="255A9F6E">
                    <w:pPr>
                      <w:spacing w:before="0" w:line="223" w:lineRule="exact"/>
                      <w:ind w:left="20" w:right="0" w:firstLine="0"/>
                      <w:jc w:val="left"/>
                      <w:rPr>
                        <w:sz w:val="20"/>
                      </w:rPr>
                    </w:pPr>
                    <w:r>
                      <w:rPr>
                        <w:w w:val="105"/>
                        <w:sz w:val="20"/>
                      </w:rPr>
                      <w:t>Page</w:t>
                    </w:r>
                    <w:r>
                      <w:rPr>
                        <w:spacing w:val="22"/>
                        <w:w w:val="105"/>
                        <w:sz w:val="20"/>
                      </w:rPr>
                      <w:t xml:space="preserve"> </w:t>
                    </w: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2</w:t>
                    </w:r>
                    <w:r>
                      <w:rPr>
                        <w:spacing w:val="-10"/>
                        <w:w w:val="105"/>
                        <w:sz w:val="20"/>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6FDAD4">
    <w:pPr>
      <w:pStyle w:val="7"/>
      <w:spacing w:line="14" w:lineRule="auto"/>
      <w:rPr>
        <w:b w:val="0"/>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E3C3AD">
    <w:pPr>
      <w:pStyle w:val="7"/>
      <w:spacing w:line="14" w:lineRule="auto"/>
      <w:rPr>
        <w:b w:val="0"/>
        <w:sz w:val="20"/>
      </w:rPr>
    </w:pPr>
    <w:r>
      <w:rPr>
        <w:b w:val="0"/>
        <w:sz w:val="20"/>
      </w:rPr>
      <mc:AlternateContent>
        <mc:Choice Requires="wps">
          <w:drawing>
            <wp:anchor distT="0" distB="0" distL="0" distR="0" simplePos="0" relativeHeight="251665408" behindDoc="1" locked="0" layoutInCell="1" allowOverlap="1">
              <wp:simplePos x="0" y="0"/>
              <wp:positionH relativeFrom="page">
                <wp:posOffset>1143000</wp:posOffset>
              </wp:positionH>
              <wp:positionV relativeFrom="page">
                <wp:posOffset>10220960</wp:posOffset>
              </wp:positionV>
              <wp:extent cx="5731510" cy="1270"/>
              <wp:effectExtent l="0" t="0" r="0" b="0"/>
              <wp:wrapNone/>
              <wp:docPr id="16" name="Graphic 16"/>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16" o:spid="_x0000_s1026" o:spt="100" style="position:absolute;left:0pt;margin-left:90pt;margin-top:804.8pt;height:0.1pt;width:451.3pt;mso-position-horizontal-relative:page;mso-position-vertical-relative:page;z-index:-251651072;mso-width-relative:page;mso-height-relative:page;" filled="f" stroked="t" coordsize="5731510,1" o:gfxdata="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f3bJDXAAAADgEAAA8AAAAA&#10;AAAAAQAgAAAAIgAAAGRycy9kb3ducmV2LnhtbFBLAQIUABQAAAAIAIdO4kBCQSYUFQIAAHwEAAAO&#10;AAAAAAAAAAEAIAAAACYBAABkcnMvZTJvRG9jLnhtbFBLBQYAAAAABgAGAFkBAACtBQ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65408" behindDoc="1" locked="0" layoutInCell="1" allowOverlap="1">
              <wp:simplePos x="0" y="0"/>
              <wp:positionH relativeFrom="page">
                <wp:posOffset>1179830</wp:posOffset>
              </wp:positionH>
              <wp:positionV relativeFrom="page">
                <wp:posOffset>10278110</wp:posOffset>
              </wp:positionV>
              <wp:extent cx="3931285" cy="152400"/>
              <wp:effectExtent l="0" t="0" r="0" b="0"/>
              <wp:wrapNone/>
              <wp:docPr id="17" name="Textbox 17"/>
              <wp:cNvGraphicFramePr/>
              <a:graphic xmlns:a="http://schemas.openxmlformats.org/drawingml/2006/main">
                <a:graphicData uri="http://schemas.microsoft.com/office/word/2010/wordprocessingShape">
                  <wps:wsp>
                    <wps:cNvSpPr txBox="1"/>
                    <wps:spPr>
                      <a:xfrm>
                        <a:off x="0" y="0"/>
                        <a:ext cx="3931285" cy="152400"/>
                      </a:xfrm>
                      <a:prstGeom prst="rect">
                        <a:avLst/>
                      </a:prstGeom>
                    </wps:spPr>
                    <wps:txbx>
                      <w:txbxContent>
                        <w:p w14:paraId="0EE58BF5">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wps:txbx>
                    <wps:bodyPr wrap="square" lIns="0" tIns="0" rIns="0" bIns="0" rtlCol="0">
                      <a:noAutofit/>
                    </wps:bodyPr>
                  </wps:wsp>
                </a:graphicData>
              </a:graphic>
            </wp:anchor>
          </w:drawing>
        </mc:Choice>
        <mc:Fallback>
          <w:pict>
            <v:shape id="Textbox 17" o:spid="_x0000_s1026" o:spt="202" type="#_x0000_t202" style="position:absolute;left:0pt;margin-left:92.9pt;margin-top:809.3pt;height:12pt;width:309.55pt;mso-position-horizontal-relative:page;mso-position-vertical-relative:page;z-index:-251651072;mso-width-relative:page;mso-height-relative:page;" filled="f" stroked="f" coordsize="21600,21600" o:gfxdata="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Gyx7aAAAADQEAAA8AAAAAAAAAAQAgAAAAIgAAAGRycy9kb3ducmV2LnhtbFBLAQIUABQA&#10;AAAIAIdO4kAvw63mtQEAAHYDAAAOAAAAAAAAAAEAIAAAACkBAABkcnMvZTJvRG9jLnhtbFBLBQYA&#10;AAAABgAGAFkBAABQBQAAAAA=&#10;">
              <v:fill on="f" focussize="0,0"/>
              <v:stroke on="f"/>
              <v:imagedata o:title=""/>
              <o:lock v:ext="edit" aspectratio="f"/>
              <v:textbox inset="0mm,0mm,0mm,0mm">
                <w:txbxContent>
                  <w:p w14:paraId="0EE58BF5">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v:textbox>
            </v:shape>
          </w:pict>
        </mc:Fallback>
      </mc:AlternateContent>
    </w:r>
    <w:r>
      <w:rPr>
        <w:b w:val="0"/>
        <w:sz w:val="20"/>
      </w:rPr>
      <mc:AlternateContent>
        <mc:Choice Requires="wps">
          <w:drawing>
            <wp:anchor distT="0" distB="0" distL="0" distR="0" simplePos="0" relativeHeight="251666432" behindDoc="1" locked="0" layoutInCell="1" allowOverlap="1">
              <wp:simplePos x="0" y="0"/>
              <wp:positionH relativeFrom="page">
                <wp:posOffset>6491605</wp:posOffset>
              </wp:positionH>
              <wp:positionV relativeFrom="page">
                <wp:posOffset>10278110</wp:posOffset>
              </wp:positionV>
              <wp:extent cx="434975" cy="152400"/>
              <wp:effectExtent l="0" t="0" r="0" b="0"/>
              <wp:wrapNone/>
              <wp:docPr id="18" name="Textbox 18"/>
              <wp:cNvGraphicFramePr/>
              <a:graphic xmlns:a="http://schemas.openxmlformats.org/drawingml/2006/main">
                <a:graphicData uri="http://schemas.microsoft.com/office/word/2010/wordprocessingShape">
                  <wps:wsp>
                    <wps:cNvSpPr txBox="1"/>
                    <wps:spPr>
                      <a:xfrm>
                        <a:off x="0" y="0"/>
                        <a:ext cx="434975" cy="152400"/>
                      </a:xfrm>
                      <a:prstGeom prst="rect">
                        <a:avLst/>
                      </a:prstGeom>
                    </wps:spPr>
                    <wps:txbx>
                      <w:txbxContent>
                        <w:p w14:paraId="39783E7D">
                          <w:pPr>
                            <w:spacing w:before="0" w:line="223" w:lineRule="exact"/>
                            <w:ind w:left="20" w:right="0" w:firstLine="0"/>
                            <w:jc w:val="left"/>
                            <w:rPr>
                              <w:sz w:val="20"/>
                            </w:rPr>
                          </w:pPr>
                          <w:r>
                            <w:rPr>
                              <w:w w:val="105"/>
                              <w:sz w:val="20"/>
                            </w:rPr>
                            <w:t>Page</w:t>
                          </w:r>
                          <w:r>
                            <w:rPr>
                              <w:spacing w:val="22"/>
                              <w:w w:val="105"/>
                              <w:sz w:val="20"/>
                            </w:rPr>
                            <w:t xml:space="preserve"> </w:t>
                          </w: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5</w:t>
                          </w:r>
                          <w:r>
                            <w:rPr>
                              <w:spacing w:val="-10"/>
                              <w:w w:val="105"/>
                              <w:sz w:val="20"/>
                            </w:rPr>
                            <w:fldChar w:fldCharType="end"/>
                          </w:r>
                        </w:p>
                      </w:txbxContent>
                    </wps:txbx>
                    <wps:bodyPr wrap="square" lIns="0" tIns="0" rIns="0" bIns="0" rtlCol="0">
                      <a:noAutofit/>
                    </wps:bodyPr>
                  </wps:wsp>
                </a:graphicData>
              </a:graphic>
            </wp:anchor>
          </w:drawing>
        </mc:Choice>
        <mc:Fallback>
          <w:pict>
            <v:shape id="Textbox 18" o:spid="_x0000_s1026" o:spt="202" type="#_x0000_t202" style="position:absolute;left:0pt;margin-left:511.15pt;margin-top:809.3pt;height:12pt;width:34.25pt;mso-position-horizontal-relative:page;mso-position-vertical-relative:page;z-index:-251650048;mso-width-relative:page;mso-height-relative:page;" filled="f" stroked="f" coordsize="21600,21600" o:gfxdata="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CGlL02gAAAA8BAAAPAAAAAAAAAAEAIAAAACIAAABkcnMvZG93bnJldi54bWxQSwECFAAUAAAA&#10;CACHTuJAz36JlLMBAAB1AwAADgAAAAAAAAABACAAAAApAQAAZHJzL2Uyb0RvYy54bWxQSwUGAAAA&#10;AAYABgBZAQAATgUAAAAA&#10;">
              <v:fill on="f" focussize="0,0"/>
              <v:stroke on="f"/>
              <v:imagedata o:title=""/>
              <o:lock v:ext="edit" aspectratio="f"/>
              <v:textbox inset="0mm,0mm,0mm,0mm">
                <w:txbxContent>
                  <w:p w14:paraId="39783E7D">
                    <w:pPr>
                      <w:spacing w:before="0" w:line="223" w:lineRule="exact"/>
                      <w:ind w:left="20" w:right="0" w:firstLine="0"/>
                      <w:jc w:val="left"/>
                      <w:rPr>
                        <w:sz w:val="20"/>
                      </w:rPr>
                    </w:pPr>
                    <w:r>
                      <w:rPr>
                        <w:w w:val="105"/>
                        <w:sz w:val="20"/>
                      </w:rPr>
                      <w:t>Page</w:t>
                    </w:r>
                    <w:r>
                      <w:rPr>
                        <w:spacing w:val="22"/>
                        <w:w w:val="105"/>
                        <w:sz w:val="20"/>
                      </w:rPr>
                      <w:t xml:space="preserve"> </w:t>
                    </w: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5</w:t>
                    </w:r>
                    <w:r>
                      <w:rPr>
                        <w:spacing w:val="-10"/>
                        <w:w w:val="105"/>
                        <w:sz w:val="20"/>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4FD98A">
    <w:pPr>
      <w:pStyle w:val="7"/>
      <w:spacing w:line="14" w:lineRule="auto"/>
      <w:rPr>
        <w:b w:val="0"/>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C0519A">
    <w:pPr>
      <w:pStyle w:val="7"/>
      <w:spacing w:line="14" w:lineRule="auto"/>
      <w:rPr>
        <w:b w:val="0"/>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91D899">
    <w:pPr>
      <w:pStyle w:val="7"/>
      <w:spacing w:line="14" w:lineRule="auto"/>
      <w:rPr>
        <w:b w:val="0"/>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FDBB2C">
    <w:pPr>
      <w:pStyle w:val="7"/>
      <w:spacing w:line="14" w:lineRule="auto"/>
      <w:rPr>
        <w:b w:val="0"/>
        <w:sz w:val="20"/>
      </w:rPr>
    </w:pPr>
    <w:r>
      <w:rPr>
        <w:b w:val="0"/>
        <w:sz w:val="20"/>
      </w:rPr>
      <mc:AlternateContent>
        <mc:Choice Requires="wps">
          <w:drawing>
            <wp:anchor distT="0" distB="0" distL="0" distR="0" simplePos="0" relativeHeight="251668480" behindDoc="1" locked="0" layoutInCell="1" allowOverlap="1">
              <wp:simplePos x="0" y="0"/>
              <wp:positionH relativeFrom="page">
                <wp:posOffset>1143000</wp:posOffset>
              </wp:positionH>
              <wp:positionV relativeFrom="page">
                <wp:posOffset>10220960</wp:posOffset>
              </wp:positionV>
              <wp:extent cx="5731510" cy="1270"/>
              <wp:effectExtent l="0" t="0" r="0" b="0"/>
              <wp:wrapNone/>
              <wp:docPr id="25" name="Graphic 25"/>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5" o:spid="_x0000_s1026" o:spt="100" style="position:absolute;left:0pt;margin-left:90pt;margin-top:804.8pt;height:0.1pt;width:451.3pt;mso-position-horizontal-relative:page;mso-position-vertical-relative:page;z-index:-251648000;mso-width-relative:page;mso-height-relative:page;" filled="f" stroked="t" coordsize="5731510,1" o:gfxdata="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f3bJDXAAAADgEAAA8AAAAA&#10;AAAAAQAgAAAAIgAAAGRycy9kb3ducmV2LnhtbFBLAQIUABQAAAAIAIdO4kBQQaa+FQIAAHwEAAAO&#10;AAAAAAAAAAEAIAAAACYBAABkcnMvZTJvRG9jLnhtbFBLBQYAAAAABgAGAFkBAACtBQ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68480" behindDoc="1" locked="0" layoutInCell="1" allowOverlap="1">
              <wp:simplePos x="0" y="0"/>
              <wp:positionH relativeFrom="page">
                <wp:posOffset>1179830</wp:posOffset>
              </wp:positionH>
              <wp:positionV relativeFrom="page">
                <wp:posOffset>10278110</wp:posOffset>
              </wp:positionV>
              <wp:extent cx="3931285" cy="152400"/>
              <wp:effectExtent l="0" t="0" r="0" b="0"/>
              <wp:wrapNone/>
              <wp:docPr id="26" name="Textbox 26"/>
              <wp:cNvGraphicFramePr/>
              <a:graphic xmlns:a="http://schemas.openxmlformats.org/drawingml/2006/main">
                <a:graphicData uri="http://schemas.microsoft.com/office/word/2010/wordprocessingShape">
                  <wps:wsp>
                    <wps:cNvSpPr txBox="1"/>
                    <wps:spPr>
                      <a:xfrm>
                        <a:off x="0" y="0"/>
                        <a:ext cx="3931285" cy="152400"/>
                      </a:xfrm>
                      <a:prstGeom prst="rect">
                        <a:avLst/>
                      </a:prstGeom>
                    </wps:spPr>
                    <wps:txbx>
                      <w:txbxContent>
                        <w:p w14:paraId="04FD0464">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wps:txbx>
                    <wps:bodyPr wrap="square" lIns="0" tIns="0" rIns="0" bIns="0" rtlCol="0">
                      <a:noAutofit/>
                    </wps:bodyPr>
                  </wps:wsp>
                </a:graphicData>
              </a:graphic>
            </wp:anchor>
          </w:drawing>
        </mc:Choice>
        <mc:Fallback>
          <w:pict>
            <v:shape id="Textbox 26" o:spid="_x0000_s1026" o:spt="202" type="#_x0000_t202" style="position:absolute;left:0pt;margin-left:92.9pt;margin-top:809.3pt;height:12pt;width:309.55pt;mso-position-horizontal-relative:page;mso-position-vertical-relative:page;z-index:-251648000;mso-width-relative:page;mso-height-relative:page;" filled="f" stroked="f" coordsize="21600,21600" o:gfxdata="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Gyx7aAAAADQEAAA8AAAAAAAAAAQAgAAAAIgAAAGRycy9kb3ducmV2LnhtbFBLAQIUABQA&#10;AAAIAIdO4kBz8EbXtQEAAHYDAAAOAAAAAAAAAAEAIAAAACkBAABkcnMvZTJvRG9jLnhtbFBLBQYA&#10;AAAABgAGAFkBAABQBQAAAAA=&#10;">
              <v:fill on="f" focussize="0,0"/>
              <v:stroke on="f"/>
              <v:imagedata o:title=""/>
              <o:lock v:ext="edit" aspectratio="f"/>
              <v:textbox inset="0mm,0mm,0mm,0mm">
                <w:txbxContent>
                  <w:p w14:paraId="04FD0464">
                    <w:pPr>
                      <w:spacing w:before="0" w:line="223" w:lineRule="exact"/>
                      <w:ind w:left="20" w:right="0" w:firstLine="0"/>
                      <w:jc w:val="left"/>
                      <w:rPr>
                        <w:sz w:val="20"/>
                      </w:rPr>
                    </w:pPr>
                    <w:r>
                      <w:rPr>
                        <w:w w:val="105"/>
                        <w:sz w:val="20"/>
                      </w:rPr>
                      <w:t>Department</w:t>
                    </w:r>
                    <w:r>
                      <w:rPr>
                        <w:spacing w:val="32"/>
                        <w:w w:val="105"/>
                        <w:sz w:val="20"/>
                      </w:rPr>
                      <w:t xml:space="preserve"> </w:t>
                    </w:r>
                    <w:r>
                      <w:rPr>
                        <w:w w:val="105"/>
                        <w:sz w:val="20"/>
                      </w:rPr>
                      <w:t>of</w:t>
                    </w:r>
                    <w:r>
                      <w:rPr>
                        <w:spacing w:val="33"/>
                        <w:w w:val="105"/>
                        <w:sz w:val="20"/>
                      </w:rPr>
                      <w:t xml:space="preserve"> </w:t>
                    </w:r>
                    <w:r>
                      <w:rPr>
                        <w:w w:val="105"/>
                        <w:sz w:val="20"/>
                      </w:rPr>
                      <w:t>Information</w:t>
                    </w:r>
                    <w:r>
                      <w:rPr>
                        <w:spacing w:val="32"/>
                        <w:w w:val="105"/>
                        <w:sz w:val="20"/>
                      </w:rPr>
                      <w:t xml:space="preserve"> </w:t>
                    </w:r>
                    <w:r>
                      <w:rPr>
                        <w:w w:val="105"/>
                        <w:sz w:val="20"/>
                      </w:rPr>
                      <w:t>Science</w:t>
                    </w:r>
                    <w:r>
                      <w:rPr>
                        <w:spacing w:val="33"/>
                        <w:w w:val="105"/>
                        <w:sz w:val="20"/>
                      </w:rPr>
                      <w:t xml:space="preserve"> </w:t>
                    </w:r>
                    <w:r>
                      <w:rPr>
                        <w:w w:val="105"/>
                        <w:sz w:val="20"/>
                      </w:rPr>
                      <w:t>&amp;</w:t>
                    </w:r>
                    <w:r>
                      <w:rPr>
                        <w:spacing w:val="33"/>
                        <w:w w:val="105"/>
                        <w:sz w:val="20"/>
                      </w:rPr>
                      <w:t xml:space="preserve"> </w:t>
                    </w:r>
                    <w:r>
                      <w:rPr>
                        <w:w w:val="105"/>
                        <w:sz w:val="20"/>
                      </w:rPr>
                      <w:t>Engineering,</w:t>
                    </w:r>
                    <w:r>
                      <w:rPr>
                        <w:spacing w:val="32"/>
                        <w:w w:val="105"/>
                        <w:sz w:val="20"/>
                      </w:rPr>
                      <w:t xml:space="preserve"> </w:t>
                    </w:r>
                    <w:r>
                      <w:rPr>
                        <w:w w:val="105"/>
                        <w:sz w:val="20"/>
                      </w:rPr>
                      <w:t>SCEM,</w:t>
                    </w:r>
                    <w:r>
                      <w:rPr>
                        <w:spacing w:val="33"/>
                        <w:w w:val="105"/>
                        <w:sz w:val="20"/>
                      </w:rPr>
                      <w:t xml:space="preserve"> </w:t>
                    </w:r>
                    <w:r>
                      <w:rPr>
                        <w:spacing w:val="-2"/>
                        <w:w w:val="105"/>
                        <w:sz w:val="20"/>
                      </w:rPr>
                      <w:t>Mangaluru</w:t>
                    </w:r>
                  </w:p>
                </w:txbxContent>
              </v:textbox>
            </v:shape>
          </w:pict>
        </mc:Fallback>
      </mc:AlternateContent>
    </w:r>
    <w:r>
      <w:rPr>
        <w:b w:val="0"/>
        <w:sz w:val="20"/>
      </w:rPr>
      <mc:AlternateContent>
        <mc:Choice Requires="wps">
          <w:drawing>
            <wp:anchor distT="0" distB="0" distL="0" distR="0" simplePos="0" relativeHeight="251669504" behindDoc="1" locked="0" layoutInCell="1" allowOverlap="1">
              <wp:simplePos x="0" y="0"/>
              <wp:positionH relativeFrom="page">
                <wp:posOffset>6428105</wp:posOffset>
              </wp:positionH>
              <wp:positionV relativeFrom="page">
                <wp:posOffset>10278110</wp:posOffset>
              </wp:positionV>
              <wp:extent cx="497840" cy="152400"/>
              <wp:effectExtent l="0" t="0" r="0" b="0"/>
              <wp:wrapNone/>
              <wp:docPr id="27" name="Textbox 27"/>
              <wp:cNvGraphicFramePr/>
              <a:graphic xmlns:a="http://schemas.openxmlformats.org/drawingml/2006/main">
                <a:graphicData uri="http://schemas.microsoft.com/office/word/2010/wordprocessingShape">
                  <wps:wsp>
                    <wps:cNvSpPr txBox="1"/>
                    <wps:spPr>
                      <a:xfrm>
                        <a:off x="0" y="0"/>
                        <a:ext cx="497840" cy="152400"/>
                      </a:xfrm>
                      <a:prstGeom prst="rect">
                        <a:avLst/>
                      </a:prstGeom>
                    </wps:spPr>
                    <wps:txbx>
                      <w:txbxContent>
                        <w:p w14:paraId="24C111AE">
                          <w:pPr>
                            <w:spacing w:before="0" w:line="223" w:lineRule="exact"/>
                            <w:ind w:left="20" w:right="0" w:firstLine="0"/>
                            <w:jc w:val="left"/>
                            <w:rPr>
                              <w:sz w:val="20"/>
                            </w:rPr>
                          </w:pPr>
                          <w:r>
                            <w:rPr>
                              <w:w w:val="105"/>
                              <w:sz w:val="20"/>
                            </w:rPr>
                            <w:t>Page</w:t>
                          </w:r>
                          <w:r>
                            <w:rPr>
                              <w:spacing w:val="22"/>
                              <w:w w:val="105"/>
                              <w:sz w:val="20"/>
                            </w:rPr>
                            <w:t xml:space="preserve"> </w:t>
                          </w:r>
                          <w:r>
                            <w:rPr>
                              <w:spacing w:val="-7"/>
                              <w:w w:val="105"/>
                              <w:sz w:val="20"/>
                            </w:rPr>
                            <w:fldChar w:fldCharType="begin"/>
                          </w:r>
                          <w:r>
                            <w:rPr>
                              <w:spacing w:val="-7"/>
                              <w:w w:val="105"/>
                              <w:sz w:val="20"/>
                            </w:rPr>
                            <w:instrText xml:space="preserve"> PAGE </w:instrText>
                          </w:r>
                          <w:r>
                            <w:rPr>
                              <w:spacing w:val="-7"/>
                              <w:w w:val="105"/>
                              <w:sz w:val="20"/>
                            </w:rPr>
                            <w:fldChar w:fldCharType="separate"/>
                          </w:r>
                          <w:r>
                            <w:rPr>
                              <w:spacing w:val="-7"/>
                              <w:w w:val="105"/>
                              <w:sz w:val="20"/>
                            </w:rPr>
                            <w:t>10</w:t>
                          </w:r>
                          <w:r>
                            <w:rPr>
                              <w:spacing w:val="-7"/>
                              <w:w w:val="105"/>
                              <w:sz w:val="20"/>
                            </w:rPr>
                            <w:fldChar w:fldCharType="end"/>
                          </w:r>
                        </w:p>
                      </w:txbxContent>
                    </wps:txbx>
                    <wps:bodyPr wrap="square" lIns="0" tIns="0" rIns="0" bIns="0" rtlCol="0">
                      <a:noAutofit/>
                    </wps:bodyPr>
                  </wps:wsp>
                </a:graphicData>
              </a:graphic>
            </wp:anchor>
          </w:drawing>
        </mc:Choice>
        <mc:Fallback>
          <w:pict>
            <v:shape id="Textbox 27" o:spid="_x0000_s1026" o:spt="202" type="#_x0000_t202" style="position:absolute;left:0pt;margin-left:506.15pt;margin-top:809.3pt;height:12pt;width:39.2pt;mso-position-horizontal-relative:page;mso-position-vertical-relative:page;z-index:-251646976;mso-width-relative:page;mso-height-relative:page;" filled="f" stroked="f" coordsize="21600,21600" o:gfxdata="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cTaLdsAAAAPAQAADwAAAAAAAAABACAAAAAiAAAAZHJzL2Rvd25yZXYueG1sUEsBAhQAFAAA&#10;AAgAh07iQGmxzj6zAQAAdQMAAA4AAAAAAAAAAQAgAAAAKgEAAGRycy9lMm9Eb2MueG1sUEsFBgAA&#10;AAAGAAYAWQEAAE8FAAAAAA==&#10;">
              <v:fill on="f" focussize="0,0"/>
              <v:stroke on="f"/>
              <v:imagedata o:title=""/>
              <o:lock v:ext="edit" aspectratio="f"/>
              <v:textbox inset="0mm,0mm,0mm,0mm">
                <w:txbxContent>
                  <w:p w14:paraId="24C111AE">
                    <w:pPr>
                      <w:spacing w:before="0" w:line="223" w:lineRule="exact"/>
                      <w:ind w:left="20" w:right="0" w:firstLine="0"/>
                      <w:jc w:val="left"/>
                      <w:rPr>
                        <w:sz w:val="20"/>
                      </w:rPr>
                    </w:pPr>
                    <w:r>
                      <w:rPr>
                        <w:w w:val="105"/>
                        <w:sz w:val="20"/>
                      </w:rPr>
                      <w:t>Page</w:t>
                    </w:r>
                    <w:r>
                      <w:rPr>
                        <w:spacing w:val="22"/>
                        <w:w w:val="105"/>
                        <w:sz w:val="20"/>
                      </w:rPr>
                      <w:t xml:space="preserve"> </w:t>
                    </w:r>
                    <w:r>
                      <w:rPr>
                        <w:spacing w:val="-7"/>
                        <w:w w:val="105"/>
                        <w:sz w:val="20"/>
                      </w:rPr>
                      <w:fldChar w:fldCharType="begin"/>
                    </w:r>
                    <w:r>
                      <w:rPr>
                        <w:spacing w:val="-7"/>
                        <w:w w:val="105"/>
                        <w:sz w:val="20"/>
                      </w:rPr>
                      <w:instrText xml:space="preserve"> PAGE </w:instrText>
                    </w:r>
                    <w:r>
                      <w:rPr>
                        <w:spacing w:val="-7"/>
                        <w:w w:val="105"/>
                        <w:sz w:val="20"/>
                      </w:rPr>
                      <w:fldChar w:fldCharType="separate"/>
                    </w:r>
                    <w:r>
                      <w:rPr>
                        <w:spacing w:val="-7"/>
                        <w:w w:val="105"/>
                        <w:sz w:val="20"/>
                      </w:rPr>
                      <w:t>10</w:t>
                    </w:r>
                    <w:r>
                      <w:rPr>
                        <w:spacing w:val="-7"/>
                        <w:w w:val="105"/>
                        <w:sz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9E1570">
    <w:pPr>
      <w:pStyle w:val="7"/>
      <w:spacing w:line="14" w:lineRule="auto"/>
      <w:rPr>
        <w:b w:val="0"/>
        <w:sz w:val="20"/>
      </w:rPr>
    </w:pPr>
    <w:r>
      <w:rPr>
        <w:b w:val="0"/>
        <w:sz w:val="20"/>
      </w:rPr>
      <mc:AlternateContent>
        <mc:Choice Requires="wps">
          <w:drawing>
            <wp:anchor distT="0" distB="0" distL="0" distR="0" simplePos="0" relativeHeight="251660288" behindDoc="1" locked="0" layoutInCell="1" allowOverlap="1">
              <wp:simplePos x="0" y="0"/>
              <wp:positionH relativeFrom="page">
                <wp:posOffset>1143000</wp:posOffset>
              </wp:positionH>
              <wp:positionV relativeFrom="page">
                <wp:posOffset>372110</wp:posOffset>
              </wp:positionV>
              <wp:extent cx="5731510" cy="1270"/>
              <wp:effectExtent l="0" t="0" r="0" b="0"/>
              <wp:wrapNone/>
              <wp:docPr id="7" name="Graphic 7"/>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7" o:spid="_x0000_s1026" o:spt="100" style="position:absolute;left:0pt;margin-left:90pt;margin-top:29.3pt;height:0.1pt;width:451.3pt;mso-position-horizontal-relative:page;mso-position-vertical-relative:page;z-index:-251656192;mso-width-relative:page;mso-height-relative:page;" filled="f" stroked="t" coordsize="5731510,1" o:gfxdata="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mGgX91gAAAAoBAAAPAAAAAAAA&#10;AAEAIAAAACIAAABkcnMvZG93bnJldi54bWxQSwECFAAUAAAACACHTuJABM18WBQCAAB6BAAADgAA&#10;AAAAAAABACAAAAAlAQAAZHJzL2Uyb0RvYy54bWxQSwUGAAAAAAYABgBZAQAAqwU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61312" behindDoc="1" locked="0" layoutInCell="1" allowOverlap="1">
              <wp:simplePos x="0" y="0"/>
              <wp:positionH relativeFrom="page">
                <wp:posOffset>1179830</wp:posOffset>
              </wp:positionH>
              <wp:positionV relativeFrom="page">
                <wp:posOffset>215900</wp:posOffset>
              </wp:positionV>
              <wp:extent cx="1040130" cy="152400"/>
              <wp:effectExtent l="0" t="0" r="0" b="0"/>
              <wp:wrapNone/>
              <wp:docPr id="8" name="Textbox 8"/>
              <wp:cNvGraphicFramePr/>
              <a:graphic xmlns:a="http://schemas.openxmlformats.org/drawingml/2006/main">
                <a:graphicData uri="http://schemas.microsoft.com/office/word/2010/wordprocessingShape">
                  <wps:wsp>
                    <wps:cNvSpPr txBox="1"/>
                    <wps:spPr>
                      <a:xfrm>
                        <a:off x="0" y="0"/>
                        <a:ext cx="1040130" cy="152400"/>
                      </a:xfrm>
                      <a:prstGeom prst="rect">
                        <a:avLst/>
                      </a:prstGeom>
                    </wps:spPr>
                    <wps:txbx>
                      <w:txbxContent>
                        <w:p w14:paraId="197C0747">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wps:txbx>
                    <wps:bodyPr wrap="square" lIns="0" tIns="0" rIns="0" bIns="0" rtlCol="0">
                      <a:noAutofit/>
                    </wps:bodyPr>
                  </wps:wsp>
                </a:graphicData>
              </a:graphic>
            </wp:anchor>
          </w:drawing>
        </mc:Choice>
        <mc:Fallback>
          <w:pict>
            <v:shape id="Textbox 8" o:spid="_x0000_s1026" o:spt="202" type="#_x0000_t202" style="position:absolute;left:0pt;margin-left:92.9pt;margin-top:17pt;height:12pt;width:81.9pt;mso-position-horizontal-relative:page;mso-position-vertical-relative:page;z-index:-251655168;mso-width-relative:page;mso-height-relative:page;" filled="f" stroked="f" coordsize="21600,21600" o:gfxdata="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Aj&#10;AivYAAAACQEAAA8AAAAAAAAAAQAgAAAAIgAAAGRycy9kb3ducmV2LnhtbFBLAQIUABQAAAAIAIdO&#10;4kARQjBesQEAAHQDAAAOAAAAAAAAAAEAIAAAACcBAABkcnMvZTJvRG9jLnhtbFBLBQYAAAAABgAG&#10;AFkBAABKBQAAAAA=&#10;">
              <v:fill on="f" focussize="0,0"/>
              <v:stroke on="f"/>
              <v:imagedata o:title=""/>
              <o:lock v:ext="edit" aspectratio="f"/>
              <v:textbox inset="0mm,0mm,0mm,0mm">
                <w:txbxContent>
                  <w:p w14:paraId="197C0747">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v:textbox>
            </v:shape>
          </w:pict>
        </mc:Fallback>
      </mc:AlternateContent>
    </w:r>
    <w:r>
      <w:rPr>
        <w:b w:val="0"/>
        <w:sz w:val="20"/>
      </w:rPr>
      <mc:AlternateContent>
        <mc:Choice Requires="wps">
          <w:drawing>
            <wp:anchor distT="0" distB="0" distL="0" distR="0" simplePos="0" relativeHeight="251661312" behindDoc="1" locked="0" layoutInCell="1" allowOverlap="1">
              <wp:simplePos x="0" y="0"/>
              <wp:positionH relativeFrom="page">
                <wp:posOffset>6305550</wp:posOffset>
              </wp:positionH>
              <wp:positionV relativeFrom="page">
                <wp:posOffset>215900</wp:posOffset>
              </wp:positionV>
              <wp:extent cx="581660" cy="152400"/>
              <wp:effectExtent l="0" t="0" r="0" b="0"/>
              <wp:wrapNone/>
              <wp:docPr id="9" name="Textbox 9"/>
              <wp:cNvGraphicFramePr/>
              <a:graphic xmlns:a="http://schemas.openxmlformats.org/drawingml/2006/main">
                <a:graphicData uri="http://schemas.microsoft.com/office/word/2010/wordprocessingShape">
                  <wps:wsp>
                    <wps:cNvSpPr txBox="1"/>
                    <wps:spPr>
                      <a:xfrm>
                        <a:off x="0" y="0"/>
                        <a:ext cx="581660" cy="152400"/>
                      </a:xfrm>
                      <a:prstGeom prst="rect">
                        <a:avLst/>
                      </a:prstGeom>
                    </wps:spPr>
                    <wps:txbx>
                      <w:txbxContent>
                        <w:p w14:paraId="14282F63">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1</w:t>
                          </w:r>
                        </w:p>
                      </w:txbxContent>
                    </wps:txbx>
                    <wps:bodyPr wrap="square" lIns="0" tIns="0" rIns="0" bIns="0" rtlCol="0">
                      <a:noAutofit/>
                    </wps:bodyPr>
                  </wps:wsp>
                </a:graphicData>
              </a:graphic>
            </wp:anchor>
          </w:drawing>
        </mc:Choice>
        <mc:Fallback>
          <w:pict>
            <v:shape id="Textbox 9" o:spid="_x0000_s1026" o:spt="202" type="#_x0000_t202" style="position:absolute;left:0pt;margin-left:496.5pt;margin-top:17pt;height:12pt;width:45.8pt;mso-position-horizontal-relative:page;mso-position-vertical-relative:page;z-index:-251655168;mso-width-relative:page;mso-height-relative:page;" filled="f" stroked="f" coordsize="21600,21600" o:gfxdata="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Div9kAAAAKAQAADwAAAAAAAAABACAAAAAiAAAAZHJzL2Rvd25yZXYueG1sUEsBAhQAFAAAAAgA&#10;h07iQMHZcJSyAQAAcwMAAA4AAAAAAAAAAQAgAAAAKAEAAGRycy9lMm9Eb2MueG1sUEsFBgAAAAAG&#10;AAYAWQEAAEwFAAAAAA==&#10;">
              <v:fill on="f" focussize="0,0"/>
              <v:stroke on="f"/>
              <v:imagedata o:title=""/>
              <o:lock v:ext="edit" aspectratio="f"/>
              <v:textbox inset="0mm,0mm,0mm,0mm">
                <w:txbxContent>
                  <w:p w14:paraId="14282F63">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1</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DEC77F">
    <w:pPr>
      <w:pStyle w:val="7"/>
      <w:spacing w:line="14" w:lineRule="auto"/>
      <w:rPr>
        <w:b w:val="0"/>
        <w:sz w:val="20"/>
      </w:rPr>
    </w:pPr>
    <w:r>
      <w:rPr>
        <w:b w:val="0"/>
        <w:sz w:val="20"/>
      </w:rPr>
      <mc:AlternateContent>
        <mc:Choice Requires="wps">
          <w:drawing>
            <wp:anchor distT="0" distB="0" distL="0" distR="0" simplePos="0" relativeHeight="251674624" behindDoc="1" locked="0" layoutInCell="1" allowOverlap="1">
              <wp:simplePos x="0" y="0"/>
              <wp:positionH relativeFrom="page">
                <wp:posOffset>1143000</wp:posOffset>
              </wp:positionH>
              <wp:positionV relativeFrom="page">
                <wp:posOffset>372110</wp:posOffset>
              </wp:positionV>
              <wp:extent cx="5731510" cy="1270"/>
              <wp:effectExtent l="0" t="0" r="0" b="0"/>
              <wp:wrapNone/>
              <wp:docPr id="39" name="Graphic 39"/>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9" o:spid="_x0000_s1026" o:spt="100" style="position:absolute;left:0pt;margin-left:90pt;margin-top:29.3pt;height:0.1pt;width:451.3pt;mso-position-horizontal-relative:page;mso-position-vertical-relative:page;z-index:-251641856;mso-width-relative:page;mso-height-relative:page;" filled="f" stroked="t" coordsize="5731510,1" o:gfxdata="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YaBf3WAAAACgEAAA8AAAAA&#10;AAAAAQAgAAAAIgAAAGRycy9kb3ducmV2LnhtbFBLAQIUABQAAAAIAIdO4kCtrmLrFgIAAHwEAAAO&#10;AAAAAAAAAAEAIAAAACUBAABkcnMvZTJvRG9jLnhtbFBLBQYAAAAABgAGAFkBAACtBQ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75648" behindDoc="1" locked="0" layoutInCell="1" allowOverlap="1">
              <wp:simplePos x="0" y="0"/>
              <wp:positionH relativeFrom="page">
                <wp:posOffset>1179830</wp:posOffset>
              </wp:positionH>
              <wp:positionV relativeFrom="page">
                <wp:posOffset>215900</wp:posOffset>
              </wp:positionV>
              <wp:extent cx="1040130" cy="152400"/>
              <wp:effectExtent l="0" t="0" r="0" b="0"/>
              <wp:wrapNone/>
              <wp:docPr id="40" name="Textbox 40"/>
              <wp:cNvGraphicFramePr/>
              <a:graphic xmlns:a="http://schemas.openxmlformats.org/drawingml/2006/main">
                <a:graphicData uri="http://schemas.microsoft.com/office/word/2010/wordprocessingShape">
                  <wps:wsp>
                    <wps:cNvSpPr txBox="1"/>
                    <wps:spPr>
                      <a:xfrm>
                        <a:off x="0" y="0"/>
                        <a:ext cx="1040130" cy="152400"/>
                      </a:xfrm>
                      <a:prstGeom prst="rect">
                        <a:avLst/>
                      </a:prstGeom>
                    </wps:spPr>
                    <wps:txbx>
                      <w:txbxContent>
                        <w:p w14:paraId="17B630BB">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wps:txbx>
                    <wps:bodyPr wrap="square" lIns="0" tIns="0" rIns="0" bIns="0" rtlCol="0">
                      <a:noAutofit/>
                    </wps:bodyPr>
                  </wps:wsp>
                </a:graphicData>
              </a:graphic>
            </wp:anchor>
          </w:drawing>
        </mc:Choice>
        <mc:Fallback>
          <w:pict>
            <v:shape id="Textbox 40" o:spid="_x0000_s1026" o:spt="202" type="#_x0000_t202" style="position:absolute;left:0pt;margin-left:92.9pt;margin-top:17pt;height:12pt;width:81.9pt;mso-position-horizontal-relative:page;mso-position-vertical-relative:page;z-index:-251640832;mso-width-relative:page;mso-height-relative:page;" filled="f" stroked="f" coordsize="21600,21600" o:gfxdata="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Q&#10;IwIr2AAAAAkBAAAPAAAAAAAAAAEAIAAAACIAAABkcnMvZG93bnJldi54bWxQSwECFAAUAAAACACH&#10;TuJAS6agrbIBAAB2AwAADgAAAAAAAAABACAAAAAnAQAAZHJzL2Uyb0RvYy54bWxQSwUGAAAAAAYA&#10;BgBZAQAASwUAAAAA&#10;">
              <v:fill on="f" focussize="0,0"/>
              <v:stroke on="f"/>
              <v:imagedata o:title=""/>
              <o:lock v:ext="edit" aspectratio="f"/>
              <v:textbox inset="0mm,0mm,0mm,0mm">
                <w:txbxContent>
                  <w:p w14:paraId="17B630BB">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v:textbox>
            </v:shape>
          </w:pict>
        </mc:Fallback>
      </mc:AlternateContent>
    </w:r>
    <w:r>
      <w:rPr>
        <w:b w:val="0"/>
        <w:sz w:val="20"/>
      </w:rPr>
      <mc:AlternateContent>
        <mc:Choice Requires="wps">
          <w:drawing>
            <wp:anchor distT="0" distB="0" distL="0" distR="0" simplePos="0" relativeHeight="251675648" behindDoc="1" locked="0" layoutInCell="1" allowOverlap="1">
              <wp:simplePos x="0" y="0"/>
              <wp:positionH relativeFrom="page">
                <wp:posOffset>6305550</wp:posOffset>
              </wp:positionH>
              <wp:positionV relativeFrom="page">
                <wp:posOffset>215900</wp:posOffset>
              </wp:positionV>
              <wp:extent cx="581660" cy="152400"/>
              <wp:effectExtent l="0" t="0" r="0" b="0"/>
              <wp:wrapNone/>
              <wp:docPr id="41" name="Textbox 41"/>
              <wp:cNvGraphicFramePr/>
              <a:graphic xmlns:a="http://schemas.openxmlformats.org/drawingml/2006/main">
                <a:graphicData uri="http://schemas.microsoft.com/office/word/2010/wordprocessingShape">
                  <wps:wsp>
                    <wps:cNvSpPr txBox="1"/>
                    <wps:spPr>
                      <a:xfrm>
                        <a:off x="0" y="0"/>
                        <a:ext cx="581660" cy="152400"/>
                      </a:xfrm>
                      <a:prstGeom prst="rect">
                        <a:avLst/>
                      </a:prstGeom>
                    </wps:spPr>
                    <wps:txbx>
                      <w:txbxContent>
                        <w:p w14:paraId="2BE5365B">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7</w:t>
                          </w:r>
                        </w:p>
                      </w:txbxContent>
                    </wps:txbx>
                    <wps:bodyPr wrap="square" lIns="0" tIns="0" rIns="0" bIns="0" rtlCol="0">
                      <a:noAutofit/>
                    </wps:bodyPr>
                  </wps:wsp>
                </a:graphicData>
              </a:graphic>
            </wp:anchor>
          </w:drawing>
        </mc:Choice>
        <mc:Fallback>
          <w:pict>
            <v:shape id="Textbox 41" o:spid="_x0000_s1026" o:spt="202" type="#_x0000_t202" style="position:absolute;left:0pt;margin-left:496.5pt;margin-top:17pt;height:12pt;width:45.8pt;mso-position-horizontal-relative:page;mso-position-vertical-relative:page;z-index:-251640832;mso-width-relative:page;mso-height-relative:page;" filled="f" stroked="f" coordsize="21600,21600" o:gfxdata="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w4r/ZAAAACgEAAA8AAAAAAAAAAQAgAAAAIgAAAGRycy9kb3ducmV2LnhtbFBLAQIUABQAAAAI&#10;AIdO4kCqearxswEAAHUDAAAOAAAAAAAAAAEAIAAAACgBAABkcnMvZTJvRG9jLnhtbFBLBQYAAAAA&#10;BgAGAFkBAABNBQAAAAA=&#10;">
              <v:fill on="f" focussize="0,0"/>
              <v:stroke on="f"/>
              <v:imagedata o:title=""/>
              <o:lock v:ext="edit" aspectratio="f"/>
              <v:textbox inset="0mm,0mm,0mm,0mm">
                <w:txbxContent>
                  <w:p w14:paraId="2BE5365B">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7</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C4C412">
    <w:pPr>
      <w:pStyle w:val="7"/>
      <w:spacing w:line="14" w:lineRule="auto"/>
      <w:rPr>
        <w:b w:val="0"/>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B10E7A">
    <w:pPr>
      <w:pStyle w:val="7"/>
      <w:spacing w:line="14" w:lineRule="auto"/>
      <w:rPr>
        <w:b w:val="0"/>
        <w:sz w:val="20"/>
      </w:rPr>
    </w:pPr>
    <w:r>
      <w:rPr>
        <w:b w:val="0"/>
        <w:sz w:val="20"/>
      </w:rPr>
      <mc:AlternateContent>
        <mc:Choice Requires="wps">
          <w:drawing>
            <wp:anchor distT="0" distB="0" distL="0" distR="0" simplePos="0" relativeHeight="251677696" behindDoc="1" locked="0" layoutInCell="1" allowOverlap="1">
              <wp:simplePos x="0" y="0"/>
              <wp:positionH relativeFrom="page">
                <wp:posOffset>1143000</wp:posOffset>
              </wp:positionH>
              <wp:positionV relativeFrom="page">
                <wp:posOffset>372110</wp:posOffset>
              </wp:positionV>
              <wp:extent cx="5731510" cy="1270"/>
              <wp:effectExtent l="0" t="0" r="0" b="0"/>
              <wp:wrapNone/>
              <wp:docPr id="52" name="Graphic 52"/>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52" o:spid="_x0000_s1026" o:spt="100" style="position:absolute;left:0pt;margin-left:90pt;margin-top:29.3pt;height:0.1pt;width:451.3pt;mso-position-horizontal-relative:page;mso-position-vertical-relative:page;z-index:-251638784;mso-width-relative:page;mso-height-relative:page;" filled="f" stroked="t" coordsize="5731510,1" o:gfxdata="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hoF/dYAAAAKAQAADwAAAAAA&#10;AAABACAAAAAiAAAAZHJzL2Rvd25yZXYueG1sUEsBAhQAFAAAAAgAh07iQARFeOAVAgAAfAQAAA4A&#10;AAAAAAAAAQAgAAAAJQEAAGRycy9lMm9Eb2MueG1sUEsFBgAAAAAGAAYAWQEAAKwFA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78720" behindDoc="1" locked="0" layoutInCell="1" allowOverlap="1">
              <wp:simplePos x="0" y="0"/>
              <wp:positionH relativeFrom="page">
                <wp:posOffset>1179830</wp:posOffset>
              </wp:positionH>
              <wp:positionV relativeFrom="page">
                <wp:posOffset>215900</wp:posOffset>
              </wp:positionV>
              <wp:extent cx="1040130" cy="152400"/>
              <wp:effectExtent l="0" t="0" r="0" b="0"/>
              <wp:wrapNone/>
              <wp:docPr id="53" name="Textbox 53"/>
              <wp:cNvGraphicFramePr/>
              <a:graphic xmlns:a="http://schemas.openxmlformats.org/drawingml/2006/main">
                <a:graphicData uri="http://schemas.microsoft.com/office/word/2010/wordprocessingShape">
                  <wps:wsp>
                    <wps:cNvSpPr txBox="1"/>
                    <wps:spPr>
                      <a:xfrm>
                        <a:off x="0" y="0"/>
                        <a:ext cx="1040130" cy="152400"/>
                      </a:xfrm>
                      <a:prstGeom prst="rect">
                        <a:avLst/>
                      </a:prstGeom>
                    </wps:spPr>
                    <wps:txbx>
                      <w:txbxContent>
                        <w:p w14:paraId="1DC5B876">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wps:txbx>
                    <wps:bodyPr wrap="square" lIns="0" tIns="0" rIns="0" bIns="0" rtlCol="0">
                      <a:noAutofit/>
                    </wps:bodyPr>
                  </wps:wsp>
                </a:graphicData>
              </a:graphic>
            </wp:anchor>
          </w:drawing>
        </mc:Choice>
        <mc:Fallback>
          <w:pict>
            <v:shape id="Textbox 53" o:spid="_x0000_s1026" o:spt="202" type="#_x0000_t202" style="position:absolute;left:0pt;margin-left:92.9pt;margin-top:17pt;height:12pt;width:81.9pt;mso-position-horizontal-relative:page;mso-position-vertical-relative:page;z-index:-251637760;mso-width-relative:page;mso-height-relative:page;" filled="f" stroked="f" coordsize="21600,21600" o:gfxdata="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0CMCK9gAAAAJAQAADwAAAAAAAAABACAAAAAiAAAAZHJzL2Rvd25yZXYueG1sUEsBAhQAFAAAAAgA&#10;h07iQGYwEFKzAQAAdgMAAA4AAAAAAAAAAQAgAAAAJwEAAGRycy9lMm9Eb2MueG1sUEsFBgAAAAAG&#10;AAYAWQEAAEwFAAAAAA==&#10;">
              <v:fill on="f" focussize="0,0"/>
              <v:stroke on="f"/>
              <v:imagedata o:title=""/>
              <o:lock v:ext="edit" aspectratio="f"/>
              <v:textbox inset="0mm,0mm,0mm,0mm">
                <w:txbxContent>
                  <w:p w14:paraId="1DC5B876">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v:textbox>
            </v:shape>
          </w:pict>
        </mc:Fallback>
      </mc:AlternateContent>
    </w:r>
    <w:r>
      <w:rPr>
        <w:b w:val="0"/>
        <w:sz w:val="20"/>
      </w:rPr>
      <mc:AlternateContent>
        <mc:Choice Requires="wps">
          <w:drawing>
            <wp:anchor distT="0" distB="0" distL="0" distR="0" simplePos="0" relativeHeight="251678720" behindDoc="1" locked="0" layoutInCell="1" allowOverlap="1">
              <wp:simplePos x="0" y="0"/>
              <wp:positionH relativeFrom="page">
                <wp:posOffset>6305550</wp:posOffset>
              </wp:positionH>
              <wp:positionV relativeFrom="page">
                <wp:posOffset>215900</wp:posOffset>
              </wp:positionV>
              <wp:extent cx="581660" cy="152400"/>
              <wp:effectExtent l="0" t="0" r="0" b="0"/>
              <wp:wrapNone/>
              <wp:docPr id="54" name="Textbox 54"/>
              <wp:cNvGraphicFramePr/>
              <a:graphic xmlns:a="http://schemas.openxmlformats.org/drawingml/2006/main">
                <a:graphicData uri="http://schemas.microsoft.com/office/word/2010/wordprocessingShape">
                  <wps:wsp>
                    <wps:cNvSpPr txBox="1"/>
                    <wps:spPr>
                      <a:xfrm>
                        <a:off x="0" y="0"/>
                        <a:ext cx="581660" cy="152400"/>
                      </a:xfrm>
                      <a:prstGeom prst="rect">
                        <a:avLst/>
                      </a:prstGeom>
                    </wps:spPr>
                    <wps:txbx>
                      <w:txbxContent>
                        <w:p w14:paraId="56383467">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8</w:t>
                          </w:r>
                        </w:p>
                      </w:txbxContent>
                    </wps:txbx>
                    <wps:bodyPr wrap="square" lIns="0" tIns="0" rIns="0" bIns="0" rtlCol="0">
                      <a:noAutofit/>
                    </wps:bodyPr>
                  </wps:wsp>
                </a:graphicData>
              </a:graphic>
            </wp:anchor>
          </w:drawing>
        </mc:Choice>
        <mc:Fallback>
          <w:pict>
            <v:shape id="Textbox 54" o:spid="_x0000_s1026" o:spt="202" type="#_x0000_t202" style="position:absolute;left:0pt;margin-left:496.5pt;margin-top:17pt;height:12pt;width:45.8pt;mso-position-horizontal-relative:page;mso-position-vertical-relative:page;z-index:-251637760;mso-width-relative:page;mso-height-relative:page;" filled="f" stroked="f" coordsize="21600,21600" o:gfxdata="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w4r/ZAAAACgEAAA8AAAAAAAAAAQAgAAAAIgAAAGRycy9kb3ducmV2LnhtbFBLAQIUABQAAAAI&#10;AIdO4kA1XvqfswEAAHUDAAAOAAAAAAAAAAEAIAAAACgBAABkcnMvZTJvRG9jLnhtbFBLBQYAAAAA&#10;BgAGAFkBAABNBQAAAAA=&#10;">
              <v:fill on="f" focussize="0,0"/>
              <v:stroke on="f"/>
              <v:imagedata o:title=""/>
              <o:lock v:ext="edit" aspectratio="f"/>
              <v:textbox inset="0mm,0mm,0mm,0mm">
                <w:txbxContent>
                  <w:p w14:paraId="56383467">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8</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4DD614">
    <w:pPr>
      <w:pStyle w:val="7"/>
      <w:spacing w:line="14" w:lineRule="auto"/>
      <w:rPr>
        <w:b w:val="0"/>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86D807">
    <w:pPr>
      <w:pStyle w:val="7"/>
      <w:spacing w:line="14" w:lineRule="auto"/>
      <w:rPr>
        <w:b w:val="0"/>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E85203">
    <w:pPr>
      <w:pStyle w:val="7"/>
      <w:spacing w:line="14" w:lineRule="auto"/>
      <w:rPr>
        <w:b w:val="0"/>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E632C5">
    <w:pPr>
      <w:pStyle w:val="7"/>
      <w:spacing w:line="14" w:lineRule="auto"/>
      <w:rPr>
        <w:b w:val="0"/>
        <w:sz w:val="20"/>
      </w:rPr>
    </w:pPr>
    <w:r>
      <w:rPr>
        <w:b w:val="0"/>
        <w:sz w:val="20"/>
      </w:rPr>
      <mc:AlternateContent>
        <mc:Choice Requires="wps">
          <w:drawing>
            <wp:anchor distT="0" distB="0" distL="0" distR="0" simplePos="0" relativeHeight="251663360" behindDoc="1" locked="0" layoutInCell="1" allowOverlap="1">
              <wp:simplePos x="0" y="0"/>
              <wp:positionH relativeFrom="page">
                <wp:posOffset>1143000</wp:posOffset>
              </wp:positionH>
              <wp:positionV relativeFrom="page">
                <wp:posOffset>372110</wp:posOffset>
              </wp:positionV>
              <wp:extent cx="5731510" cy="1270"/>
              <wp:effectExtent l="0" t="0" r="0" b="0"/>
              <wp:wrapNone/>
              <wp:docPr id="13" name="Graphic 13"/>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13" o:spid="_x0000_s1026" o:spt="100" style="position:absolute;left:0pt;margin-left:90pt;margin-top:29.3pt;height:0.1pt;width:451.3pt;mso-position-horizontal-relative:page;mso-position-vertical-relative:page;z-index:-251653120;mso-width-relative:page;mso-height-relative:page;" filled="f" stroked="t" coordsize="5731510,1" o:gfxdata="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hoF/dYAAAAKAQAADwAAAAAA&#10;AAABACAAAAAiAAAAZHJzL2Rvd25yZXYueG1sUEsBAhQAFAAAAAgAh07iQNTRhikVAgAAfAQAAA4A&#10;AAAAAAAAAQAgAAAAJQEAAGRycy9lMm9Eb2MueG1sUEsFBgAAAAAGAAYAWQEAAKwFA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64384" behindDoc="1" locked="0" layoutInCell="1" allowOverlap="1">
              <wp:simplePos x="0" y="0"/>
              <wp:positionH relativeFrom="page">
                <wp:posOffset>1179830</wp:posOffset>
              </wp:positionH>
              <wp:positionV relativeFrom="page">
                <wp:posOffset>215900</wp:posOffset>
              </wp:positionV>
              <wp:extent cx="1040130" cy="152400"/>
              <wp:effectExtent l="0" t="0" r="0" b="0"/>
              <wp:wrapNone/>
              <wp:docPr id="14" name="Textbox 14"/>
              <wp:cNvGraphicFramePr/>
              <a:graphic xmlns:a="http://schemas.openxmlformats.org/drawingml/2006/main">
                <a:graphicData uri="http://schemas.microsoft.com/office/word/2010/wordprocessingShape">
                  <wps:wsp>
                    <wps:cNvSpPr txBox="1"/>
                    <wps:spPr>
                      <a:xfrm>
                        <a:off x="0" y="0"/>
                        <a:ext cx="1040130" cy="152400"/>
                      </a:xfrm>
                      <a:prstGeom prst="rect">
                        <a:avLst/>
                      </a:prstGeom>
                    </wps:spPr>
                    <wps:txbx>
                      <w:txbxContent>
                        <w:p w14:paraId="7BD0302D">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wps:txbx>
                    <wps:bodyPr wrap="square" lIns="0" tIns="0" rIns="0" bIns="0" rtlCol="0">
                      <a:noAutofit/>
                    </wps:bodyPr>
                  </wps:wsp>
                </a:graphicData>
              </a:graphic>
            </wp:anchor>
          </w:drawing>
        </mc:Choice>
        <mc:Fallback>
          <w:pict>
            <v:shape id="Textbox 14" o:spid="_x0000_s1026" o:spt="202" type="#_x0000_t202" style="position:absolute;left:0pt;margin-left:92.9pt;margin-top:17pt;height:12pt;width:81.9pt;mso-position-horizontal-relative:page;mso-position-vertical-relative:page;z-index:-251652096;mso-width-relative:page;mso-height-relative:page;" filled="f" stroked="f" coordsize="21600,21600" o:gfxdata="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Q&#10;IwIr2AAAAAkBAAAPAAAAAAAAAAEAIAAAACIAAABkcnMvZG93bnJldi54bWxQSwECFAAUAAAACACH&#10;TuJAitvZt7IBAAB2AwAADgAAAAAAAAABACAAAAAnAQAAZHJzL2Uyb0RvYy54bWxQSwUGAAAAAAYA&#10;BgBZAQAASwUAAAAA&#10;">
              <v:fill on="f" focussize="0,0"/>
              <v:stroke on="f"/>
              <v:imagedata o:title=""/>
              <o:lock v:ext="edit" aspectratio="f"/>
              <v:textbox inset="0mm,0mm,0mm,0mm">
                <w:txbxContent>
                  <w:p w14:paraId="7BD0302D">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v:textbox>
            </v:shape>
          </w:pict>
        </mc:Fallback>
      </mc:AlternateContent>
    </w:r>
    <w:r>
      <w:rPr>
        <w:b w:val="0"/>
        <w:sz w:val="20"/>
      </w:rPr>
      <mc:AlternateContent>
        <mc:Choice Requires="wps">
          <w:drawing>
            <wp:anchor distT="0" distB="0" distL="0" distR="0" simplePos="0" relativeHeight="251664384" behindDoc="1" locked="0" layoutInCell="1" allowOverlap="1">
              <wp:simplePos x="0" y="0"/>
              <wp:positionH relativeFrom="page">
                <wp:posOffset>6305550</wp:posOffset>
              </wp:positionH>
              <wp:positionV relativeFrom="page">
                <wp:posOffset>215900</wp:posOffset>
              </wp:positionV>
              <wp:extent cx="581660" cy="152400"/>
              <wp:effectExtent l="0" t="0" r="0" b="0"/>
              <wp:wrapNone/>
              <wp:docPr id="15" name="Textbox 15"/>
              <wp:cNvGraphicFramePr/>
              <a:graphic xmlns:a="http://schemas.openxmlformats.org/drawingml/2006/main">
                <a:graphicData uri="http://schemas.microsoft.com/office/word/2010/wordprocessingShape">
                  <wps:wsp>
                    <wps:cNvSpPr txBox="1"/>
                    <wps:spPr>
                      <a:xfrm>
                        <a:off x="0" y="0"/>
                        <a:ext cx="581660" cy="152400"/>
                      </a:xfrm>
                      <a:prstGeom prst="rect">
                        <a:avLst/>
                      </a:prstGeom>
                    </wps:spPr>
                    <wps:txbx>
                      <w:txbxContent>
                        <w:p w14:paraId="10EB0619">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2</w:t>
                          </w:r>
                        </w:p>
                      </w:txbxContent>
                    </wps:txbx>
                    <wps:bodyPr wrap="square" lIns="0" tIns="0" rIns="0" bIns="0" rtlCol="0">
                      <a:noAutofit/>
                    </wps:bodyPr>
                  </wps:wsp>
                </a:graphicData>
              </a:graphic>
            </wp:anchor>
          </w:drawing>
        </mc:Choice>
        <mc:Fallback>
          <w:pict>
            <v:shape id="Textbox 15" o:spid="_x0000_s1026" o:spt="202" type="#_x0000_t202" style="position:absolute;left:0pt;margin-left:496.5pt;margin-top:17pt;height:12pt;width:45.8pt;mso-position-horizontal-relative:page;mso-position-vertical-relative:page;z-index:-251652096;mso-width-relative:page;mso-height-relative:page;" filled="f" stroked="f" coordsize="21600,21600" o:gfxdata="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Div9kAAAAKAQAADwAAAAAAAAABACAAAAAiAAAAZHJzL2Rvd25yZXYueG1sUEsBAhQAFAAAAAgA&#10;h07iQL7FA1KyAQAAdQMAAA4AAAAAAAAAAQAgAAAAKAEAAGRycy9lMm9Eb2MueG1sUEsFBgAAAAAG&#10;AAYAWQEAAEwFAAAAAA==&#10;">
              <v:fill on="f" focussize="0,0"/>
              <v:stroke on="f"/>
              <v:imagedata o:title=""/>
              <o:lock v:ext="edit" aspectratio="f"/>
              <v:textbox inset="0mm,0mm,0mm,0mm">
                <w:txbxContent>
                  <w:p w14:paraId="10EB0619">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2</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E2C52">
    <w:pPr>
      <w:pStyle w:val="7"/>
      <w:spacing w:line="14" w:lineRule="auto"/>
      <w:rPr>
        <w:b w:val="0"/>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9AE1E8">
    <w:pPr>
      <w:pStyle w:val="7"/>
      <w:spacing w:line="14" w:lineRule="auto"/>
      <w:rPr>
        <w:b w:val="0"/>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C1A78B">
    <w:pPr>
      <w:pStyle w:val="7"/>
      <w:spacing w:line="14" w:lineRule="auto"/>
      <w:rPr>
        <w:b w:val="0"/>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D68C3">
    <w:pPr>
      <w:pStyle w:val="7"/>
      <w:spacing w:line="14" w:lineRule="auto"/>
      <w:rPr>
        <w:b w:val="0"/>
        <w:sz w:val="20"/>
      </w:rPr>
    </w:pPr>
    <w:r>
      <w:rPr>
        <w:b w:val="0"/>
        <w:sz w:val="20"/>
      </w:rPr>
      <mc:AlternateContent>
        <mc:Choice Requires="wps">
          <w:drawing>
            <wp:anchor distT="0" distB="0" distL="0" distR="0" simplePos="0" relativeHeight="251666432" behindDoc="1" locked="0" layoutInCell="1" allowOverlap="1">
              <wp:simplePos x="0" y="0"/>
              <wp:positionH relativeFrom="page">
                <wp:posOffset>1143000</wp:posOffset>
              </wp:positionH>
              <wp:positionV relativeFrom="page">
                <wp:posOffset>372110</wp:posOffset>
              </wp:positionV>
              <wp:extent cx="5731510" cy="1270"/>
              <wp:effectExtent l="0" t="0" r="0" b="0"/>
              <wp:wrapNone/>
              <wp:docPr id="22" name="Graphic 22"/>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90pt;margin-top:29.3pt;height:0.1pt;width:451.3pt;mso-position-horizontal-relative:page;mso-position-vertical-relative:page;z-index:-251650048;mso-width-relative:page;mso-height-relative:page;" filled="f" stroked="t" coordsize="5731510,1" o:gfxdata="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hoF/dYAAAAKAQAADwAAAAAA&#10;AAABACAAAAAiAAAAZHJzL2Rvd25yZXYueG1sUEsBAhQAFAAAAAgAh07iQLCNjEAVAgAAfAQAAA4A&#10;AAAAAAAAAQAgAAAAJQEAAGRycy9lMm9Eb2MueG1sUEsFBgAAAAAGAAYAWQEAAKwFA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67456" behindDoc="1" locked="0" layoutInCell="1" allowOverlap="1">
              <wp:simplePos x="0" y="0"/>
              <wp:positionH relativeFrom="page">
                <wp:posOffset>1179830</wp:posOffset>
              </wp:positionH>
              <wp:positionV relativeFrom="page">
                <wp:posOffset>215900</wp:posOffset>
              </wp:positionV>
              <wp:extent cx="1040130" cy="152400"/>
              <wp:effectExtent l="0" t="0" r="0" b="0"/>
              <wp:wrapNone/>
              <wp:docPr id="23" name="Textbox 23"/>
              <wp:cNvGraphicFramePr/>
              <a:graphic xmlns:a="http://schemas.openxmlformats.org/drawingml/2006/main">
                <a:graphicData uri="http://schemas.microsoft.com/office/word/2010/wordprocessingShape">
                  <wps:wsp>
                    <wps:cNvSpPr txBox="1"/>
                    <wps:spPr>
                      <a:xfrm>
                        <a:off x="0" y="0"/>
                        <a:ext cx="1040130" cy="152400"/>
                      </a:xfrm>
                      <a:prstGeom prst="rect">
                        <a:avLst/>
                      </a:prstGeom>
                    </wps:spPr>
                    <wps:txbx>
                      <w:txbxContent>
                        <w:p w14:paraId="114FB31E">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wps:txbx>
                    <wps:bodyPr wrap="square" lIns="0" tIns="0" rIns="0" bIns="0" rtlCol="0">
                      <a:noAutofit/>
                    </wps:bodyPr>
                  </wps:wsp>
                </a:graphicData>
              </a:graphic>
            </wp:anchor>
          </w:drawing>
        </mc:Choice>
        <mc:Fallback>
          <w:pict>
            <v:shape id="Textbox 23" o:spid="_x0000_s1026" o:spt="202" type="#_x0000_t202" style="position:absolute;left:0pt;margin-left:92.9pt;margin-top:17pt;height:12pt;width:81.9pt;mso-position-horizontal-relative:page;mso-position-vertical-relative:page;z-index:-251649024;mso-width-relative:page;mso-height-relative:page;" filled="f" stroked="f" coordsize="21600,21600" o:gfxdata="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0CMCK9gAAAAJAQAADwAAAAAAAAABACAAAAAiAAAAZHJzL2Rvd25yZXYueG1sUEsBAhQAFAAAAAgA&#10;h07iQAmgXBmzAQAAdgMAAA4AAAAAAAAAAQAgAAAAJwEAAGRycy9lMm9Eb2MueG1sUEsFBgAAAAAG&#10;AAYAWQEAAEwFAAAAAA==&#10;">
              <v:fill on="f" focussize="0,0"/>
              <v:stroke on="f"/>
              <v:imagedata o:title=""/>
              <o:lock v:ext="edit" aspectratio="f"/>
              <v:textbox inset="0mm,0mm,0mm,0mm">
                <w:txbxContent>
                  <w:p w14:paraId="114FB31E">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v:textbox>
            </v:shape>
          </w:pict>
        </mc:Fallback>
      </mc:AlternateContent>
    </w:r>
    <w:r>
      <w:rPr>
        <w:b w:val="0"/>
        <w:sz w:val="20"/>
      </w:rPr>
      <mc:AlternateContent>
        <mc:Choice Requires="wps">
          <w:drawing>
            <wp:anchor distT="0" distB="0" distL="0" distR="0" simplePos="0" relativeHeight="251667456" behindDoc="1" locked="0" layoutInCell="1" allowOverlap="1">
              <wp:simplePos x="0" y="0"/>
              <wp:positionH relativeFrom="page">
                <wp:posOffset>6305550</wp:posOffset>
              </wp:positionH>
              <wp:positionV relativeFrom="page">
                <wp:posOffset>215900</wp:posOffset>
              </wp:positionV>
              <wp:extent cx="581660" cy="152400"/>
              <wp:effectExtent l="0" t="0" r="0" b="0"/>
              <wp:wrapNone/>
              <wp:docPr id="24" name="Textbox 24"/>
              <wp:cNvGraphicFramePr/>
              <a:graphic xmlns:a="http://schemas.openxmlformats.org/drawingml/2006/main">
                <a:graphicData uri="http://schemas.microsoft.com/office/word/2010/wordprocessingShape">
                  <wps:wsp>
                    <wps:cNvSpPr txBox="1"/>
                    <wps:spPr>
                      <a:xfrm>
                        <a:off x="0" y="0"/>
                        <a:ext cx="581660" cy="152400"/>
                      </a:xfrm>
                      <a:prstGeom prst="rect">
                        <a:avLst/>
                      </a:prstGeom>
                    </wps:spPr>
                    <wps:txbx>
                      <w:txbxContent>
                        <w:p w14:paraId="3A3E66AC">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4</w:t>
                          </w:r>
                        </w:p>
                      </w:txbxContent>
                    </wps:txbx>
                    <wps:bodyPr wrap="square" lIns="0" tIns="0" rIns="0" bIns="0" rtlCol="0">
                      <a:noAutofit/>
                    </wps:bodyPr>
                  </wps:wsp>
                </a:graphicData>
              </a:graphic>
            </wp:anchor>
          </w:drawing>
        </mc:Choice>
        <mc:Fallback>
          <w:pict>
            <v:shape id="Textbox 24" o:spid="_x0000_s1026" o:spt="202" type="#_x0000_t202" style="position:absolute;left:0pt;margin-left:496.5pt;margin-top:17pt;height:12pt;width:45.8pt;mso-position-horizontal-relative:page;mso-position-vertical-relative:page;z-index:-251649024;mso-width-relative:page;mso-height-relative:page;" filled="f" stroked="f" coordsize="21600,21600" o:gfxdata="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w4r/ZAAAACgEAAA8AAAAAAAAAAQAgAAAAIgAAAGRycy9kb3ducmV2LnhtbFBLAQIUABQAAAAI&#10;AIdO4kAQdr7XswEAAHUDAAAOAAAAAAAAAAEAIAAAACgBAABkcnMvZTJvRG9jLnhtbFBLBQYAAAAA&#10;BgAGAFkBAABNBQAAAAA=&#10;">
              <v:fill on="f" focussize="0,0"/>
              <v:stroke on="f"/>
              <v:imagedata o:title=""/>
              <o:lock v:ext="edit" aspectratio="f"/>
              <v:textbox inset="0mm,0mm,0mm,0mm">
                <w:txbxContent>
                  <w:p w14:paraId="3A3E66AC">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4</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FE2B9">
    <w:pPr>
      <w:pStyle w:val="7"/>
      <w:spacing w:line="14" w:lineRule="auto"/>
      <w:rPr>
        <w:b w:val="0"/>
        <w:sz w:val="20"/>
      </w:rPr>
    </w:pPr>
    <w:r>
      <w:rPr>
        <w:b w:val="0"/>
        <w:sz w:val="20"/>
      </w:rPr>
      <mc:AlternateContent>
        <mc:Choice Requires="wps">
          <w:drawing>
            <wp:anchor distT="0" distB="0" distL="0" distR="0" simplePos="0" relativeHeight="251669504" behindDoc="1" locked="0" layoutInCell="1" allowOverlap="1">
              <wp:simplePos x="0" y="0"/>
              <wp:positionH relativeFrom="page">
                <wp:posOffset>1130300</wp:posOffset>
              </wp:positionH>
              <wp:positionV relativeFrom="page">
                <wp:posOffset>1790700</wp:posOffset>
              </wp:positionV>
              <wp:extent cx="1586230" cy="340995"/>
              <wp:effectExtent l="0" t="0" r="0" b="0"/>
              <wp:wrapNone/>
              <wp:docPr id="28" name="Textbox 28"/>
              <wp:cNvGraphicFramePr/>
              <a:graphic xmlns:a="http://schemas.openxmlformats.org/drawingml/2006/main">
                <a:graphicData uri="http://schemas.microsoft.com/office/word/2010/wordprocessingShape">
                  <wps:wsp>
                    <wps:cNvSpPr txBox="1"/>
                    <wps:spPr>
                      <a:xfrm>
                        <a:off x="0" y="0"/>
                        <a:ext cx="1586230" cy="340995"/>
                      </a:xfrm>
                      <a:prstGeom prst="rect">
                        <a:avLst/>
                      </a:prstGeom>
                    </wps:spPr>
                    <wps:txbx>
                      <w:txbxContent>
                        <w:p w14:paraId="749BA182">
                          <w:pPr>
                            <w:spacing w:before="0" w:line="523" w:lineRule="exact"/>
                            <w:ind w:left="20" w:right="0" w:firstLine="0"/>
                            <w:jc w:val="left"/>
                            <w:rPr>
                              <w:b/>
                              <w:sz w:val="49"/>
                            </w:rPr>
                          </w:pPr>
                          <w:r>
                            <w:rPr>
                              <w:b/>
                              <w:w w:val="120"/>
                              <w:sz w:val="49"/>
                            </w:rPr>
                            <w:t>Chapter</w:t>
                          </w:r>
                          <w:r>
                            <w:rPr>
                              <w:b/>
                              <w:spacing w:val="67"/>
                              <w:w w:val="150"/>
                              <w:sz w:val="49"/>
                            </w:rPr>
                            <w:t xml:space="preserve"> </w:t>
                          </w:r>
                          <w:r>
                            <w:rPr>
                              <w:b/>
                              <w:spacing w:val="-10"/>
                              <w:w w:val="120"/>
                              <w:sz w:val="49"/>
                            </w:rPr>
                            <w:t>5</w:t>
                          </w:r>
                        </w:p>
                      </w:txbxContent>
                    </wps:txbx>
                    <wps:bodyPr wrap="square" lIns="0" tIns="0" rIns="0" bIns="0" rtlCol="0">
                      <a:noAutofit/>
                    </wps:bodyPr>
                  </wps:wsp>
                </a:graphicData>
              </a:graphic>
            </wp:anchor>
          </w:drawing>
        </mc:Choice>
        <mc:Fallback>
          <w:pict>
            <v:shape id="Textbox 28" o:spid="_x0000_s1026" o:spt="202" type="#_x0000_t202" style="position:absolute;left:0pt;margin-left:89pt;margin-top:141pt;height:26.85pt;width:124.9pt;mso-position-horizontal-relative:page;mso-position-vertical-relative:page;z-index:-251646976;mso-width-relative:page;mso-height-relative:page;" filled="f" stroked="f" coordsize="21600,21600" o:gfxdata="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CtVcU2gAAAAsBAAAPAAAAAAAAAAEAIAAAACIAAABkcnMvZG93bnJldi54bWxQSwECFAAUAAAA&#10;CACHTuJAsujyo7MBAAB2AwAADgAAAAAAAAABACAAAAApAQAAZHJzL2Uyb0RvYy54bWxQSwUGAAAA&#10;AAYABgBZAQAATgUAAAAA&#10;">
              <v:fill on="f" focussize="0,0"/>
              <v:stroke on="f"/>
              <v:imagedata o:title=""/>
              <o:lock v:ext="edit" aspectratio="f"/>
              <v:textbox inset="0mm,0mm,0mm,0mm">
                <w:txbxContent>
                  <w:p w14:paraId="749BA182">
                    <w:pPr>
                      <w:spacing w:before="0" w:line="523" w:lineRule="exact"/>
                      <w:ind w:left="20" w:right="0" w:firstLine="0"/>
                      <w:jc w:val="left"/>
                      <w:rPr>
                        <w:b/>
                        <w:sz w:val="49"/>
                      </w:rPr>
                    </w:pPr>
                    <w:r>
                      <w:rPr>
                        <w:b/>
                        <w:w w:val="120"/>
                        <w:sz w:val="49"/>
                      </w:rPr>
                      <w:t>Chapter</w:t>
                    </w:r>
                    <w:r>
                      <w:rPr>
                        <w:b/>
                        <w:spacing w:val="67"/>
                        <w:w w:val="150"/>
                        <w:sz w:val="49"/>
                      </w:rPr>
                      <w:t xml:space="preserve"> </w:t>
                    </w:r>
                    <w:r>
                      <w:rPr>
                        <w:b/>
                        <w:spacing w:val="-10"/>
                        <w:w w:val="120"/>
                        <w:sz w:val="49"/>
                      </w:rPr>
                      <w:t>5</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E2E162">
    <w:pPr>
      <w:pStyle w:val="7"/>
      <w:spacing w:line="14" w:lineRule="auto"/>
      <w:rPr>
        <w:b w:val="0"/>
        <w:sz w:val="20"/>
      </w:rPr>
    </w:pPr>
    <w:r>
      <w:rPr>
        <w:b w:val="0"/>
        <w:sz w:val="20"/>
      </w:rPr>
      <mc:AlternateContent>
        <mc:Choice Requires="wps">
          <w:drawing>
            <wp:anchor distT="0" distB="0" distL="0" distR="0" simplePos="0" relativeHeight="251671552" behindDoc="1" locked="0" layoutInCell="1" allowOverlap="1">
              <wp:simplePos x="0" y="0"/>
              <wp:positionH relativeFrom="page">
                <wp:posOffset>1143000</wp:posOffset>
              </wp:positionH>
              <wp:positionV relativeFrom="page">
                <wp:posOffset>372110</wp:posOffset>
              </wp:positionV>
              <wp:extent cx="5731510" cy="1270"/>
              <wp:effectExtent l="0" t="0" r="0" b="0"/>
              <wp:wrapNone/>
              <wp:docPr id="32" name="Graphic 32"/>
              <wp:cNvGraphicFramePr/>
              <a:graphic xmlns:a="http://schemas.openxmlformats.org/drawingml/2006/main">
                <a:graphicData uri="http://schemas.microsoft.com/office/word/2010/wordprocessingShape">
                  <wps:wsp>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noAutofit/>
                    </wps:bodyPr>
                  </wps:wsp>
                </a:graphicData>
              </a:graphic>
            </wp:anchor>
          </w:drawing>
        </mc:Choice>
        <mc:Fallback>
          <w:pict>
            <v:shape id="Graphic 32" o:spid="_x0000_s1026" o:spt="100" style="position:absolute;left:0pt;margin-left:90pt;margin-top:29.3pt;height:0.1pt;width:451.3pt;mso-position-horizontal-relative:page;mso-position-vertical-relative:page;z-index:-251644928;mso-width-relative:page;mso-height-relative:page;" filled="f" stroked="t" coordsize="5731510,1" o:gfxdata="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hoF/dYAAAAKAQAADwAAAAAA&#10;AAABACAAAAAiAAAAZHJzL2Rvd25yZXYueG1sUEsBAhQAFAAAAAgAh07iQLqh5vEVAgAAfAQAAA4A&#10;AAAAAAAAAQAgAAAAJQEAAGRycy9lMm9Eb2MueG1sUEsFBgAAAAAGAAYAWQEAAKwFAAAAAA==&#10;" path="m0,0l5731205,0e">
              <v:fill on="f" focussize="0,0"/>
              <v:stroke weight="0.497952755905512pt" color="#000000" joinstyle="round"/>
              <v:imagedata o:title=""/>
              <o:lock v:ext="edit" aspectratio="f"/>
              <v:textbox inset="0mm,0mm,0mm,0mm"/>
            </v:shape>
          </w:pict>
        </mc:Fallback>
      </mc:AlternateContent>
    </w:r>
    <w:r>
      <w:rPr>
        <w:b w:val="0"/>
        <w:sz w:val="20"/>
      </w:rPr>
      <mc:AlternateContent>
        <mc:Choice Requires="wps">
          <w:drawing>
            <wp:anchor distT="0" distB="0" distL="0" distR="0" simplePos="0" relativeHeight="251672576" behindDoc="1" locked="0" layoutInCell="1" allowOverlap="1">
              <wp:simplePos x="0" y="0"/>
              <wp:positionH relativeFrom="page">
                <wp:posOffset>1179830</wp:posOffset>
              </wp:positionH>
              <wp:positionV relativeFrom="page">
                <wp:posOffset>215900</wp:posOffset>
              </wp:positionV>
              <wp:extent cx="1040130" cy="152400"/>
              <wp:effectExtent l="0" t="0" r="0" b="0"/>
              <wp:wrapNone/>
              <wp:docPr id="33" name="Textbox 33"/>
              <wp:cNvGraphicFramePr/>
              <a:graphic xmlns:a="http://schemas.openxmlformats.org/drawingml/2006/main">
                <a:graphicData uri="http://schemas.microsoft.com/office/word/2010/wordprocessingShape">
                  <wps:wsp>
                    <wps:cNvSpPr txBox="1"/>
                    <wps:spPr>
                      <a:xfrm>
                        <a:off x="0" y="0"/>
                        <a:ext cx="1040130" cy="152400"/>
                      </a:xfrm>
                      <a:prstGeom prst="rect">
                        <a:avLst/>
                      </a:prstGeom>
                    </wps:spPr>
                    <wps:txbx>
                      <w:txbxContent>
                        <w:p w14:paraId="7D5FDD14">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wps:txbx>
                    <wps:bodyPr wrap="square" lIns="0" tIns="0" rIns="0" bIns="0" rtlCol="0">
                      <a:noAutofit/>
                    </wps:bodyPr>
                  </wps:wsp>
                </a:graphicData>
              </a:graphic>
            </wp:anchor>
          </w:drawing>
        </mc:Choice>
        <mc:Fallback>
          <w:pict>
            <v:shape id="Textbox 33" o:spid="_x0000_s1026" o:spt="202" type="#_x0000_t202" style="position:absolute;left:0pt;margin-left:92.9pt;margin-top:17pt;height:12pt;width:81.9pt;mso-position-horizontal-relative:page;mso-position-vertical-relative:page;z-index:-251643904;mso-width-relative:page;mso-height-relative:page;" filled="f" stroked="f" coordsize="21600,21600" o:gfxdata="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0CMCK9gAAAAJAQAADwAAAAAAAAABACAAAAAiAAAAZHJzL2Rvd25yZXYueG1sUEsBAhQAFAAAAAgA&#10;h07iQGuR40SzAQAAdgMAAA4AAAAAAAAAAQAgAAAAJwEAAGRycy9lMm9Eb2MueG1sUEsFBgAAAAAG&#10;AAYAWQEAAEwFAAAAAA==&#10;">
              <v:fill on="f" focussize="0,0"/>
              <v:stroke on="f"/>
              <v:imagedata o:title=""/>
              <o:lock v:ext="edit" aspectratio="f"/>
              <v:textbox inset="0mm,0mm,0mm,0mm">
                <w:txbxContent>
                  <w:p w14:paraId="7D5FDD14">
                    <w:pPr>
                      <w:spacing w:before="0" w:line="223" w:lineRule="exact"/>
                      <w:ind w:left="20" w:right="0" w:firstLine="0"/>
                      <w:jc w:val="left"/>
                      <w:rPr>
                        <w:sz w:val="20"/>
                      </w:rPr>
                    </w:pPr>
                    <w:r>
                      <w:rPr>
                        <w:w w:val="110"/>
                        <w:sz w:val="20"/>
                      </w:rPr>
                      <w:t>Mini</w:t>
                    </w:r>
                    <w:r>
                      <w:rPr>
                        <w:spacing w:val="15"/>
                        <w:w w:val="110"/>
                        <w:sz w:val="20"/>
                      </w:rPr>
                      <w:t xml:space="preserve"> </w:t>
                    </w:r>
                    <w:r>
                      <w:rPr>
                        <w:w w:val="110"/>
                        <w:sz w:val="20"/>
                      </w:rPr>
                      <w:t>Project</w:t>
                    </w:r>
                    <w:r>
                      <w:rPr>
                        <w:spacing w:val="15"/>
                        <w:w w:val="110"/>
                        <w:sz w:val="20"/>
                      </w:rPr>
                      <w:t xml:space="preserve"> </w:t>
                    </w:r>
                    <w:r>
                      <w:rPr>
                        <w:spacing w:val="-4"/>
                        <w:w w:val="110"/>
                        <w:sz w:val="20"/>
                      </w:rPr>
                      <w:t>Title</w:t>
                    </w:r>
                  </w:p>
                </w:txbxContent>
              </v:textbox>
            </v:shape>
          </w:pict>
        </mc:Fallback>
      </mc:AlternateContent>
    </w:r>
    <w:r>
      <w:rPr>
        <w:b w:val="0"/>
        <w:sz w:val="20"/>
      </w:rPr>
      <mc:AlternateContent>
        <mc:Choice Requires="wps">
          <w:drawing>
            <wp:anchor distT="0" distB="0" distL="0" distR="0" simplePos="0" relativeHeight="251672576" behindDoc="1" locked="0" layoutInCell="1" allowOverlap="1">
              <wp:simplePos x="0" y="0"/>
              <wp:positionH relativeFrom="page">
                <wp:posOffset>6305550</wp:posOffset>
              </wp:positionH>
              <wp:positionV relativeFrom="page">
                <wp:posOffset>215900</wp:posOffset>
              </wp:positionV>
              <wp:extent cx="581660" cy="152400"/>
              <wp:effectExtent l="0" t="0" r="0" b="0"/>
              <wp:wrapNone/>
              <wp:docPr id="34" name="Textbox 34"/>
              <wp:cNvGraphicFramePr/>
              <a:graphic xmlns:a="http://schemas.openxmlformats.org/drawingml/2006/main">
                <a:graphicData uri="http://schemas.microsoft.com/office/word/2010/wordprocessingShape">
                  <wps:wsp>
                    <wps:cNvSpPr txBox="1"/>
                    <wps:spPr>
                      <a:xfrm>
                        <a:off x="0" y="0"/>
                        <a:ext cx="581660" cy="152400"/>
                      </a:xfrm>
                      <a:prstGeom prst="rect">
                        <a:avLst/>
                      </a:prstGeom>
                    </wps:spPr>
                    <wps:txbx>
                      <w:txbxContent>
                        <w:p w14:paraId="5BDAD537">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6</w:t>
                          </w:r>
                        </w:p>
                      </w:txbxContent>
                    </wps:txbx>
                    <wps:bodyPr wrap="square" lIns="0" tIns="0" rIns="0" bIns="0" rtlCol="0">
                      <a:noAutofit/>
                    </wps:bodyPr>
                  </wps:wsp>
                </a:graphicData>
              </a:graphic>
            </wp:anchor>
          </w:drawing>
        </mc:Choice>
        <mc:Fallback>
          <w:pict>
            <v:shape id="Textbox 34" o:spid="_x0000_s1026" o:spt="202" type="#_x0000_t202" style="position:absolute;left:0pt;margin-left:496.5pt;margin-top:17pt;height:12pt;width:45.8pt;mso-position-horizontal-relative:page;mso-position-vertical-relative:page;z-index:-251643904;mso-width-relative:page;mso-height-relative:page;" filled="f" stroked="f" coordsize="21600,21600" o:gfxdata="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w4r/ZAAAACgEAAA8AAAAAAAAAAQAgAAAAIgAAAGRycy9kb3ducmV2LnhtbFBLAQIUABQAAAAI&#10;AIdO4kDqFpQAswEAAHUDAAAOAAAAAAAAAAEAIAAAACgBAABkcnMvZTJvRG9jLnhtbFBLBQYAAAAA&#10;BgAGAFkBAABNBQAAAAA=&#10;">
              <v:fill on="f" focussize="0,0"/>
              <v:stroke on="f"/>
              <v:imagedata o:title=""/>
              <o:lock v:ext="edit" aspectratio="f"/>
              <v:textbox inset="0mm,0mm,0mm,0mm">
                <w:txbxContent>
                  <w:p w14:paraId="5BDAD537">
                    <w:pPr>
                      <w:spacing w:before="0" w:line="223" w:lineRule="exact"/>
                      <w:ind w:left="20" w:right="0" w:firstLine="0"/>
                      <w:jc w:val="left"/>
                      <w:rPr>
                        <w:sz w:val="20"/>
                      </w:rPr>
                    </w:pPr>
                    <w:r>
                      <w:rPr>
                        <w:w w:val="105"/>
                        <w:sz w:val="20"/>
                      </w:rPr>
                      <w:t>Chapter</w:t>
                    </w:r>
                    <w:r>
                      <w:rPr>
                        <w:spacing w:val="44"/>
                        <w:w w:val="105"/>
                        <w:sz w:val="20"/>
                      </w:rPr>
                      <w:t xml:space="preserve"> </w:t>
                    </w:r>
                    <w:r>
                      <w:rPr>
                        <w:spacing w:val="-10"/>
                        <w:w w:val="105"/>
                        <w:sz w:val="20"/>
                      </w:rPr>
                      <w:t>6</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85A059"/>
    <w:multiLevelType w:val="multilevel"/>
    <w:tmpl w:val="9B85A059"/>
    <w:lvl w:ilvl="0" w:tentative="0">
      <w:start w:val="7"/>
      <w:numFmt w:val="decimal"/>
      <w:lvlText w:val="%1"/>
      <w:lvlJc w:val="left"/>
      <w:pPr>
        <w:ind w:left="982" w:hanging="883"/>
        <w:jc w:val="left"/>
      </w:pPr>
      <w:rPr>
        <w:rFonts w:hint="default"/>
        <w:lang w:val="en-US" w:eastAsia="en-US" w:bidi="ar-SA"/>
      </w:rPr>
    </w:lvl>
    <w:lvl w:ilvl="1" w:tentative="0">
      <w:start w:val="1"/>
      <w:numFmt w:val="decimal"/>
      <w:lvlText w:val="%1.%2"/>
      <w:lvlJc w:val="left"/>
      <w:pPr>
        <w:ind w:left="1542" w:hanging="883"/>
        <w:jc w:val="left"/>
      </w:pPr>
      <w:rPr>
        <w:rFonts w:hint="default" w:ascii="Calibri" w:hAnsi="Calibri" w:eastAsia="Calibri" w:cs="Calibri"/>
        <w:b/>
        <w:bCs/>
        <w:i w:val="0"/>
        <w:iCs w:val="0"/>
        <w:spacing w:val="0"/>
        <w:w w:val="113"/>
        <w:sz w:val="34"/>
        <w:szCs w:val="34"/>
        <w:lang w:val="en-US" w:eastAsia="en-US" w:bidi="ar-SA"/>
      </w:rPr>
    </w:lvl>
    <w:lvl w:ilvl="2" w:tentative="0">
      <w:start w:val="0"/>
      <w:numFmt w:val="bullet"/>
      <w:lvlText w:val="•"/>
      <w:lvlJc w:val="left"/>
      <w:pPr>
        <w:ind w:left="2825" w:hanging="883"/>
      </w:pPr>
      <w:rPr>
        <w:rFonts w:hint="default"/>
        <w:lang w:val="en-US" w:eastAsia="en-US" w:bidi="ar-SA"/>
      </w:rPr>
    </w:lvl>
    <w:lvl w:ilvl="3" w:tentative="0">
      <w:start w:val="0"/>
      <w:numFmt w:val="bullet"/>
      <w:lvlText w:val="•"/>
      <w:lvlJc w:val="left"/>
      <w:pPr>
        <w:ind w:left="3747" w:hanging="883"/>
      </w:pPr>
      <w:rPr>
        <w:rFonts w:hint="default"/>
        <w:lang w:val="en-US" w:eastAsia="en-US" w:bidi="ar-SA"/>
      </w:rPr>
    </w:lvl>
    <w:lvl w:ilvl="4" w:tentative="0">
      <w:start w:val="0"/>
      <w:numFmt w:val="bullet"/>
      <w:lvlText w:val="•"/>
      <w:lvlJc w:val="left"/>
      <w:pPr>
        <w:ind w:left="4670" w:hanging="883"/>
      </w:pPr>
      <w:rPr>
        <w:rFonts w:hint="default"/>
        <w:lang w:val="en-US" w:eastAsia="en-US" w:bidi="ar-SA"/>
      </w:rPr>
    </w:lvl>
    <w:lvl w:ilvl="5" w:tentative="0">
      <w:start w:val="0"/>
      <w:numFmt w:val="bullet"/>
      <w:lvlText w:val="•"/>
      <w:lvlJc w:val="left"/>
      <w:pPr>
        <w:ind w:left="5592" w:hanging="883"/>
      </w:pPr>
      <w:rPr>
        <w:rFonts w:hint="default"/>
        <w:lang w:val="en-US" w:eastAsia="en-US" w:bidi="ar-SA"/>
      </w:rPr>
    </w:lvl>
    <w:lvl w:ilvl="6" w:tentative="0">
      <w:start w:val="0"/>
      <w:numFmt w:val="bullet"/>
      <w:lvlText w:val="•"/>
      <w:lvlJc w:val="left"/>
      <w:pPr>
        <w:ind w:left="6515" w:hanging="883"/>
      </w:pPr>
      <w:rPr>
        <w:rFonts w:hint="default"/>
        <w:lang w:val="en-US" w:eastAsia="en-US" w:bidi="ar-SA"/>
      </w:rPr>
    </w:lvl>
    <w:lvl w:ilvl="7" w:tentative="0">
      <w:start w:val="0"/>
      <w:numFmt w:val="bullet"/>
      <w:lvlText w:val="•"/>
      <w:lvlJc w:val="left"/>
      <w:pPr>
        <w:ind w:left="7437" w:hanging="883"/>
      </w:pPr>
      <w:rPr>
        <w:rFonts w:hint="default"/>
        <w:lang w:val="en-US" w:eastAsia="en-US" w:bidi="ar-SA"/>
      </w:rPr>
    </w:lvl>
    <w:lvl w:ilvl="8" w:tentative="0">
      <w:start w:val="0"/>
      <w:numFmt w:val="bullet"/>
      <w:lvlText w:val="•"/>
      <w:lvlJc w:val="left"/>
      <w:pPr>
        <w:ind w:left="8360" w:hanging="883"/>
      </w:pPr>
      <w:rPr>
        <w:rFonts w:hint="default"/>
        <w:lang w:val="en-US" w:eastAsia="en-US" w:bidi="ar-SA"/>
      </w:rPr>
    </w:lvl>
  </w:abstractNum>
  <w:abstractNum w:abstractNumId="1">
    <w:nsid w:val="9FB4CBE2"/>
    <w:multiLevelType w:val="multilevel"/>
    <w:tmpl w:val="9FB4CBE2"/>
    <w:lvl w:ilvl="0" w:tentative="0">
      <w:start w:val="1"/>
      <w:numFmt w:val="decimal"/>
      <w:lvlText w:val="[%1]"/>
      <w:lvlJc w:val="left"/>
      <w:pPr>
        <w:ind w:left="581" w:hanging="365"/>
        <w:jc w:val="left"/>
      </w:pPr>
      <w:rPr>
        <w:rFonts w:hint="default" w:ascii="Calibri" w:hAnsi="Calibri" w:eastAsia="Calibri" w:cs="Calibri"/>
        <w:b w:val="0"/>
        <w:bCs w:val="0"/>
        <w:i w:val="0"/>
        <w:iCs w:val="0"/>
        <w:spacing w:val="0"/>
        <w:w w:val="91"/>
        <w:sz w:val="24"/>
        <w:szCs w:val="24"/>
        <w:lang w:val="en-US" w:eastAsia="en-US" w:bidi="ar-SA"/>
      </w:rPr>
    </w:lvl>
    <w:lvl w:ilvl="1" w:tentative="0">
      <w:start w:val="0"/>
      <w:numFmt w:val="bullet"/>
      <w:lvlText w:val="•"/>
      <w:lvlJc w:val="left"/>
      <w:pPr>
        <w:ind w:left="1542" w:hanging="365"/>
      </w:pPr>
      <w:rPr>
        <w:rFonts w:hint="default"/>
        <w:lang w:val="en-US" w:eastAsia="en-US" w:bidi="ar-SA"/>
      </w:rPr>
    </w:lvl>
    <w:lvl w:ilvl="2" w:tentative="0">
      <w:start w:val="0"/>
      <w:numFmt w:val="bullet"/>
      <w:lvlText w:val="•"/>
      <w:lvlJc w:val="left"/>
      <w:pPr>
        <w:ind w:left="2505" w:hanging="365"/>
      </w:pPr>
      <w:rPr>
        <w:rFonts w:hint="default"/>
        <w:lang w:val="en-US" w:eastAsia="en-US" w:bidi="ar-SA"/>
      </w:rPr>
    </w:lvl>
    <w:lvl w:ilvl="3" w:tentative="0">
      <w:start w:val="0"/>
      <w:numFmt w:val="bullet"/>
      <w:lvlText w:val="•"/>
      <w:lvlJc w:val="left"/>
      <w:pPr>
        <w:ind w:left="3467" w:hanging="365"/>
      </w:pPr>
      <w:rPr>
        <w:rFonts w:hint="default"/>
        <w:lang w:val="en-US" w:eastAsia="en-US" w:bidi="ar-SA"/>
      </w:rPr>
    </w:lvl>
    <w:lvl w:ilvl="4" w:tentative="0">
      <w:start w:val="0"/>
      <w:numFmt w:val="bullet"/>
      <w:lvlText w:val="•"/>
      <w:lvlJc w:val="left"/>
      <w:pPr>
        <w:ind w:left="4430" w:hanging="365"/>
      </w:pPr>
      <w:rPr>
        <w:rFonts w:hint="default"/>
        <w:lang w:val="en-US" w:eastAsia="en-US" w:bidi="ar-SA"/>
      </w:rPr>
    </w:lvl>
    <w:lvl w:ilvl="5" w:tentative="0">
      <w:start w:val="0"/>
      <w:numFmt w:val="bullet"/>
      <w:lvlText w:val="•"/>
      <w:lvlJc w:val="left"/>
      <w:pPr>
        <w:ind w:left="5392" w:hanging="365"/>
      </w:pPr>
      <w:rPr>
        <w:rFonts w:hint="default"/>
        <w:lang w:val="en-US" w:eastAsia="en-US" w:bidi="ar-SA"/>
      </w:rPr>
    </w:lvl>
    <w:lvl w:ilvl="6" w:tentative="0">
      <w:start w:val="0"/>
      <w:numFmt w:val="bullet"/>
      <w:lvlText w:val="•"/>
      <w:lvlJc w:val="left"/>
      <w:pPr>
        <w:ind w:left="6355" w:hanging="365"/>
      </w:pPr>
      <w:rPr>
        <w:rFonts w:hint="default"/>
        <w:lang w:val="en-US" w:eastAsia="en-US" w:bidi="ar-SA"/>
      </w:rPr>
    </w:lvl>
    <w:lvl w:ilvl="7" w:tentative="0">
      <w:start w:val="0"/>
      <w:numFmt w:val="bullet"/>
      <w:lvlText w:val="•"/>
      <w:lvlJc w:val="left"/>
      <w:pPr>
        <w:ind w:left="7317" w:hanging="365"/>
      </w:pPr>
      <w:rPr>
        <w:rFonts w:hint="default"/>
        <w:lang w:val="en-US" w:eastAsia="en-US" w:bidi="ar-SA"/>
      </w:rPr>
    </w:lvl>
    <w:lvl w:ilvl="8" w:tentative="0">
      <w:start w:val="0"/>
      <w:numFmt w:val="bullet"/>
      <w:lvlText w:val="•"/>
      <w:lvlJc w:val="left"/>
      <w:pPr>
        <w:ind w:left="8280" w:hanging="365"/>
      </w:pPr>
      <w:rPr>
        <w:rFonts w:hint="default"/>
        <w:lang w:val="en-US" w:eastAsia="en-US" w:bidi="ar-SA"/>
      </w:rPr>
    </w:lvl>
  </w:abstractNum>
  <w:abstractNum w:abstractNumId="2">
    <w:nsid w:val="B6937AE1"/>
    <w:multiLevelType w:val="multilevel"/>
    <w:tmpl w:val="B6937AE1"/>
    <w:lvl w:ilvl="0" w:tentative="0">
      <w:start w:val="1"/>
      <w:numFmt w:val="decimal"/>
      <w:lvlText w:val="%1."/>
      <w:lvlJc w:val="left"/>
      <w:pPr>
        <w:ind w:left="0" w:hanging="211"/>
        <w:jc w:val="left"/>
      </w:pPr>
      <w:rPr>
        <w:rFonts w:hint="default" w:ascii="Calibri" w:hAnsi="Calibri" w:eastAsia="Calibri" w:cs="Calibri"/>
        <w:b/>
        <w:bCs/>
        <w:i w:val="0"/>
        <w:iCs w:val="0"/>
        <w:spacing w:val="0"/>
        <w:w w:val="110"/>
        <w:sz w:val="22"/>
        <w:szCs w:val="22"/>
        <w:lang w:val="en-US" w:eastAsia="en-US" w:bidi="ar-SA"/>
      </w:rPr>
    </w:lvl>
    <w:lvl w:ilvl="1" w:tentative="0">
      <w:start w:val="0"/>
      <w:numFmt w:val="bullet"/>
      <w:lvlText w:val="•"/>
      <w:lvlJc w:val="left"/>
      <w:pPr>
        <w:ind w:left="1110" w:hanging="211"/>
      </w:pPr>
      <w:rPr>
        <w:rFonts w:hint="default"/>
        <w:lang w:val="en-US" w:eastAsia="en-US" w:bidi="ar-SA"/>
      </w:rPr>
    </w:lvl>
    <w:lvl w:ilvl="2" w:tentative="0">
      <w:start w:val="0"/>
      <w:numFmt w:val="bullet"/>
      <w:lvlText w:val="•"/>
      <w:lvlJc w:val="left"/>
      <w:pPr>
        <w:ind w:left="2121" w:hanging="211"/>
      </w:pPr>
      <w:rPr>
        <w:rFonts w:hint="default"/>
        <w:lang w:val="en-US" w:eastAsia="en-US" w:bidi="ar-SA"/>
      </w:rPr>
    </w:lvl>
    <w:lvl w:ilvl="3" w:tentative="0">
      <w:start w:val="0"/>
      <w:numFmt w:val="bullet"/>
      <w:lvlText w:val="•"/>
      <w:lvlJc w:val="left"/>
      <w:pPr>
        <w:ind w:left="3131" w:hanging="211"/>
      </w:pPr>
      <w:rPr>
        <w:rFonts w:hint="default"/>
        <w:lang w:val="en-US" w:eastAsia="en-US" w:bidi="ar-SA"/>
      </w:rPr>
    </w:lvl>
    <w:lvl w:ilvl="4" w:tentative="0">
      <w:start w:val="0"/>
      <w:numFmt w:val="bullet"/>
      <w:lvlText w:val="•"/>
      <w:lvlJc w:val="left"/>
      <w:pPr>
        <w:ind w:left="4142" w:hanging="211"/>
      </w:pPr>
      <w:rPr>
        <w:rFonts w:hint="default"/>
        <w:lang w:val="en-US" w:eastAsia="en-US" w:bidi="ar-SA"/>
      </w:rPr>
    </w:lvl>
    <w:lvl w:ilvl="5" w:tentative="0">
      <w:start w:val="0"/>
      <w:numFmt w:val="bullet"/>
      <w:lvlText w:val="•"/>
      <w:lvlJc w:val="left"/>
      <w:pPr>
        <w:ind w:left="5152" w:hanging="211"/>
      </w:pPr>
      <w:rPr>
        <w:rFonts w:hint="default"/>
        <w:lang w:val="en-US" w:eastAsia="en-US" w:bidi="ar-SA"/>
      </w:rPr>
    </w:lvl>
    <w:lvl w:ilvl="6" w:tentative="0">
      <w:start w:val="0"/>
      <w:numFmt w:val="bullet"/>
      <w:lvlText w:val="•"/>
      <w:lvlJc w:val="left"/>
      <w:pPr>
        <w:ind w:left="6163" w:hanging="211"/>
      </w:pPr>
      <w:rPr>
        <w:rFonts w:hint="default"/>
        <w:lang w:val="en-US" w:eastAsia="en-US" w:bidi="ar-SA"/>
      </w:rPr>
    </w:lvl>
    <w:lvl w:ilvl="7" w:tentative="0">
      <w:start w:val="0"/>
      <w:numFmt w:val="bullet"/>
      <w:lvlText w:val="•"/>
      <w:lvlJc w:val="left"/>
      <w:pPr>
        <w:ind w:left="7173" w:hanging="211"/>
      </w:pPr>
      <w:rPr>
        <w:rFonts w:hint="default"/>
        <w:lang w:val="en-US" w:eastAsia="en-US" w:bidi="ar-SA"/>
      </w:rPr>
    </w:lvl>
    <w:lvl w:ilvl="8" w:tentative="0">
      <w:start w:val="0"/>
      <w:numFmt w:val="bullet"/>
      <w:lvlText w:val="•"/>
      <w:lvlJc w:val="left"/>
      <w:pPr>
        <w:ind w:left="8184" w:hanging="211"/>
      </w:pPr>
      <w:rPr>
        <w:rFonts w:hint="default"/>
        <w:lang w:val="en-US" w:eastAsia="en-US" w:bidi="ar-SA"/>
      </w:rPr>
    </w:lvl>
  </w:abstractNum>
  <w:abstractNum w:abstractNumId="3">
    <w:nsid w:val="CF092B84"/>
    <w:multiLevelType w:val="multilevel"/>
    <w:tmpl w:val="CF092B84"/>
    <w:lvl w:ilvl="0" w:tentative="0">
      <w:start w:val="4"/>
      <w:numFmt w:val="decimal"/>
      <w:lvlText w:val="%1"/>
      <w:lvlJc w:val="left"/>
      <w:pPr>
        <w:ind w:left="989" w:hanging="539"/>
        <w:jc w:val="left"/>
      </w:pPr>
      <w:rPr>
        <w:rFonts w:hint="default"/>
        <w:lang w:val="en-US" w:eastAsia="en-US" w:bidi="ar-SA"/>
      </w:rPr>
    </w:lvl>
    <w:lvl w:ilvl="1" w:tentative="0">
      <w:start w:val="4"/>
      <w:numFmt w:val="decimal"/>
      <w:lvlText w:val="%1.%2"/>
      <w:lvlJc w:val="left"/>
      <w:pPr>
        <w:ind w:left="989" w:hanging="539"/>
        <w:jc w:val="left"/>
      </w:pPr>
      <w:rPr>
        <w:rFonts w:hint="default" w:ascii="Calibri" w:hAnsi="Calibri" w:eastAsia="Calibri" w:cs="Calibri"/>
        <w:b w:val="0"/>
        <w:bCs w:val="0"/>
        <w:i w:val="0"/>
        <w:iCs w:val="0"/>
        <w:spacing w:val="0"/>
        <w:w w:val="98"/>
        <w:sz w:val="24"/>
        <w:szCs w:val="24"/>
        <w:lang w:val="en-US" w:eastAsia="en-US" w:bidi="ar-SA"/>
      </w:rPr>
    </w:lvl>
    <w:lvl w:ilvl="2" w:tentative="0">
      <w:start w:val="0"/>
      <w:numFmt w:val="bullet"/>
      <w:lvlText w:val="•"/>
      <w:lvlJc w:val="left"/>
      <w:pPr>
        <w:ind w:left="2825" w:hanging="539"/>
      </w:pPr>
      <w:rPr>
        <w:rFonts w:hint="default"/>
        <w:lang w:val="en-US" w:eastAsia="en-US" w:bidi="ar-SA"/>
      </w:rPr>
    </w:lvl>
    <w:lvl w:ilvl="3" w:tentative="0">
      <w:start w:val="0"/>
      <w:numFmt w:val="bullet"/>
      <w:lvlText w:val="•"/>
      <w:lvlJc w:val="left"/>
      <w:pPr>
        <w:ind w:left="3747" w:hanging="539"/>
      </w:pPr>
      <w:rPr>
        <w:rFonts w:hint="default"/>
        <w:lang w:val="en-US" w:eastAsia="en-US" w:bidi="ar-SA"/>
      </w:rPr>
    </w:lvl>
    <w:lvl w:ilvl="4" w:tentative="0">
      <w:start w:val="0"/>
      <w:numFmt w:val="bullet"/>
      <w:lvlText w:val="•"/>
      <w:lvlJc w:val="left"/>
      <w:pPr>
        <w:ind w:left="4670" w:hanging="539"/>
      </w:pPr>
      <w:rPr>
        <w:rFonts w:hint="default"/>
        <w:lang w:val="en-US" w:eastAsia="en-US" w:bidi="ar-SA"/>
      </w:rPr>
    </w:lvl>
    <w:lvl w:ilvl="5" w:tentative="0">
      <w:start w:val="0"/>
      <w:numFmt w:val="bullet"/>
      <w:lvlText w:val="•"/>
      <w:lvlJc w:val="left"/>
      <w:pPr>
        <w:ind w:left="5592" w:hanging="539"/>
      </w:pPr>
      <w:rPr>
        <w:rFonts w:hint="default"/>
        <w:lang w:val="en-US" w:eastAsia="en-US" w:bidi="ar-SA"/>
      </w:rPr>
    </w:lvl>
    <w:lvl w:ilvl="6" w:tentative="0">
      <w:start w:val="0"/>
      <w:numFmt w:val="bullet"/>
      <w:lvlText w:val="•"/>
      <w:lvlJc w:val="left"/>
      <w:pPr>
        <w:ind w:left="6515" w:hanging="539"/>
      </w:pPr>
      <w:rPr>
        <w:rFonts w:hint="default"/>
        <w:lang w:val="en-US" w:eastAsia="en-US" w:bidi="ar-SA"/>
      </w:rPr>
    </w:lvl>
    <w:lvl w:ilvl="7" w:tentative="0">
      <w:start w:val="0"/>
      <w:numFmt w:val="bullet"/>
      <w:lvlText w:val="•"/>
      <w:lvlJc w:val="left"/>
      <w:pPr>
        <w:ind w:left="7437" w:hanging="539"/>
      </w:pPr>
      <w:rPr>
        <w:rFonts w:hint="default"/>
        <w:lang w:val="en-US" w:eastAsia="en-US" w:bidi="ar-SA"/>
      </w:rPr>
    </w:lvl>
    <w:lvl w:ilvl="8" w:tentative="0">
      <w:start w:val="0"/>
      <w:numFmt w:val="bullet"/>
      <w:lvlText w:val="•"/>
      <w:lvlJc w:val="left"/>
      <w:pPr>
        <w:ind w:left="8360" w:hanging="539"/>
      </w:pPr>
      <w:rPr>
        <w:rFonts w:hint="default"/>
        <w:lang w:val="en-US" w:eastAsia="en-US" w:bidi="ar-SA"/>
      </w:rPr>
    </w:lvl>
  </w:abstractNum>
  <w:abstractNum w:abstractNumId="4">
    <w:nsid w:val="D567B5D2"/>
    <w:multiLevelType w:val="multilevel"/>
    <w:tmpl w:val="D567B5D2"/>
    <w:lvl w:ilvl="0" w:tentative="0">
      <w:start w:val="3"/>
      <w:numFmt w:val="decimal"/>
      <w:lvlText w:val="%1"/>
      <w:lvlJc w:val="left"/>
      <w:pPr>
        <w:ind w:left="982" w:hanging="883"/>
        <w:jc w:val="left"/>
      </w:pPr>
      <w:rPr>
        <w:rFonts w:hint="default"/>
        <w:lang w:val="en-US" w:eastAsia="en-US" w:bidi="ar-SA"/>
      </w:rPr>
    </w:lvl>
    <w:lvl w:ilvl="1" w:tentative="0">
      <w:start w:val="1"/>
      <w:numFmt w:val="decimal"/>
      <w:lvlText w:val="%1.%2"/>
      <w:lvlJc w:val="left"/>
      <w:pPr>
        <w:ind w:left="982" w:hanging="883"/>
        <w:jc w:val="left"/>
      </w:pPr>
      <w:rPr>
        <w:rFonts w:hint="default" w:ascii="Calibri" w:hAnsi="Calibri" w:eastAsia="Calibri" w:cs="Calibri"/>
        <w:b/>
        <w:bCs/>
        <w:i w:val="0"/>
        <w:iCs w:val="0"/>
        <w:spacing w:val="0"/>
        <w:w w:val="113"/>
        <w:sz w:val="34"/>
        <w:szCs w:val="34"/>
        <w:lang w:val="en-US" w:eastAsia="en-US" w:bidi="ar-SA"/>
      </w:rPr>
    </w:lvl>
    <w:lvl w:ilvl="2" w:tentative="0">
      <w:start w:val="0"/>
      <w:numFmt w:val="bullet"/>
      <w:lvlText w:val="•"/>
      <w:lvlJc w:val="left"/>
      <w:pPr>
        <w:ind w:left="2825" w:hanging="883"/>
      </w:pPr>
      <w:rPr>
        <w:rFonts w:hint="default"/>
        <w:lang w:val="en-US" w:eastAsia="en-US" w:bidi="ar-SA"/>
      </w:rPr>
    </w:lvl>
    <w:lvl w:ilvl="3" w:tentative="0">
      <w:start w:val="0"/>
      <w:numFmt w:val="bullet"/>
      <w:lvlText w:val="•"/>
      <w:lvlJc w:val="left"/>
      <w:pPr>
        <w:ind w:left="3747" w:hanging="883"/>
      </w:pPr>
      <w:rPr>
        <w:rFonts w:hint="default"/>
        <w:lang w:val="en-US" w:eastAsia="en-US" w:bidi="ar-SA"/>
      </w:rPr>
    </w:lvl>
    <w:lvl w:ilvl="4" w:tentative="0">
      <w:start w:val="0"/>
      <w:numFmt w:val="bullet"/>
      <w:lvlText w:val="•"/>
      <w:lvlJc w:val="left"/>
      <w:pPr>
        <w:ind w:left="4670" w:hanging="883"/>
      </w:pPr>
      <w:rPr>
        <w:rFonts w:hint="default"/>
        <w:lang w:val="en-US" w:eastAsia="en-US" w:bidi="ar-SA"/>
      </w:rPr>
    </w:lvl>
    <w:lvl w:ilvl="5" w:tentative="0">
      <w:start w:val="0"/>
      <w:numFmt w:val="bullet"/>
      <w:lvlText w:val="•"/>
      <w:lvlJc w:val="left"/>
      <w:pPr>
        <w:ind w:left="5592" w:hanging="883"/>
      </w:pPr>
      <w:rPr>
        <w:rFonts w:hint="default"/>
        <w:lang w:val="en-US" w:eastAsia="en-US" w:bidi="ar-SA"/>
      </w:rPr>
    </w:lvl>
    <w:lvl w:ilvl="6" w:tentative="0">
      <w:start w:val="0"/>
      <w:numFmt w:val="bullet"/>
      <w:lvlText w:val="•"/>
      <w:lvlJc w:val="left"/>
      <w:pPr>
        <w:ind w:left="6515" w:hanging="883"/>
      </w:pPr>
      <w:rPr>
        <w:rFonts w:hint="default"/>
        <w:lang w:val="en-US" w:eastAsia="en-US" w:bidi="ar-SA"/>
      </w:rPr>
    </w:lvl>
    <w:lvl w:ilvl="7" w:tentative="0">
      <w:start w:val="0"/>
      <w:numFmt w:val="bullet"/>
      <w:lvlText w:val="•"/>
      <w:lvlJc w:val="left"/>
      <w:pPr>
        <w:ind w:left="7437" w:hanging="883"/>
      </w:pPr>
      <w:rPr>
        <w:rFonts w:hint="default"/>
        <w:lang w:val="en-US" w:eastAsia="en-US" w:bidi="ar-SA"/>
      </w:rPr>
    </w:lvl>
    <w:lvl w:ilvl="8" w:tentative="0">
      <w:start w:val="0"/>
      <w:numFmt w:val="bullet"/>
      <w:lvlText w:val="•"/>
      <w:lvlJc w:val="left"/>
      <w:pPr>
        <w:ind w:left="8360" w:hanging="883"/>
      </w:pPr>
      <w:rPr>
        <w:rFonts w:hint="default"/>
        <w:lang w:val="en-US" w:eastAsia="en-US" w:bidi="ar-SA"/>
      </w:rPr>
    </w:lvl>
  </w:abstractNum>
  <w:abstractNum w:abstractNumId="5">
    <w:nsid w:val="E5AAF943"/>
    <w:multiLevelType w:val="multilevel"/>
    <w:tmpl w:val="E5AAF943"/>
    <w:lvl w:ilvl="0" w:tentative="0">
      <w:start w:val="1"/>
      <w:numFmt w:val="decimal"/>
      <w:lvlText w:val="%1"/>
      <w:lvlJc w:val="left"/>
      <w:pPr>
        <w:ind w:left="982" w:hanging="883"/>
        <w:jc w:val="left"/>
      </w:pPr>
      <w:rPr>
        <w:rFonts w:hint="default"/>
        <w:lang w:val="en-US" w:eastAsia="en-US" w:bidi="ar-SA"/>
      </w:rPr>
    </w:lvl>
    <w:lvl w:ilvl="1" w:tentative="0">
      <w:start w:val="1"/>
      <w:numFmt w:val="decimal"/>
      <w:lvlText w:val="%1.%2"/>
      <w:lvlJc w:val="left"/>
      <w:pPr>
        <w:ind w:left="982" w:hanging="883"/>
        <w:jc w:val="left"/>
      </w:pPr>
      <w:rPr>
        <w:rFonts w:hint="default" w:ascii="Calibri" w:hAnsi="Calibri" w:eastAsia="Calibri" w:cs="Calibri"/>
        <w:b/>
        <w:bCs/>
        <w:i w:val="0"/>
        <w:iCs w:val="0"/>
        <w:spacing w:val="0"/>
        <w:w w:val="113"/>
        <w:sz w:val="34"/>
        <w:szCs w:val="34"/>
        <w:lang w:val="en-US" w:eastAsia="en-US" w:bidi="ar-SA"/>
      </w:rPr>
    </w:lvl>
    <w:lvl w:ilvl="2" w:tentative="0">
      <w:start w:val="0"/>
      <w:numFmt w:val="bullet"/>
      <w:lvlText w:val="•"/>
      <w:lvlJc w:val="left"/>
      <w:pPr>
        <w:ind w:left="2825" w:hanging="883"/>
      </w:pPr>
      <w:rPr>
        <w:rFonts w:hint="default"/>
        <w:lang w:val="en-US" w:eastAsia="en-US" w:bidi="ar-SA"/>
      </w:rPr>
    </w:lvl>
    <w:lvl w:ilvl="3" w:tentative="0">
      <w:start w:val="0"/>
      <w:numFmt w:val="bullet"/>
      <w:lvlText w:val="•"/>
      <w:lvlJc w:val="left"/>
      <w:pPr>
        <w:ind w:left="3747" w:hanging="883"/>
      </w:pPr>
      <w:rPr>
        <w:rFonts w:hint="default"/>
        <w:lang w:val="en-US" w:eastAsia="en-US" w:bidi="ar-SA"/>
      </w:rPr>
    </w:lvl>
    <w:lvl w:ilvl="4" w:tentative="0">
      <w:start w:val="0"/>
      <w:numFmt w:val="bullet"/>
      <w:lvlText w:val="•"/>
      <w:lvlJc w:val="left"/>
      <w:pPr>
        <w:ind w:left="4670" w:hanging="883"/>
      </w:pPr>
      <w:rPr>
        <w:rFonts w:hint="default"/>
        <w:lang w:val="en-US" w:eastAsia="en-US" w:bidi="ar-SA"/>
      </w:rPr>
    </w:lvl>
    <w:lvl w:ilvl="5" w:tentative="0">
      <w:start w:val="0"/>
      <w:numFmt w:val="bullet"/>
      <w:lvlText w:val="•"/>
      <w:lvlJc w:val="left"/>
      <w:pPr>
        <w:ind w:left="5592" w:hanging="883"/>
      </w:pPr>
      <w:rPr>
        <w:rFonts w:hint="default"/>
        <w:lang w:val="en-US" w:eastAsia="en-US" w:bidi="ar-SA"/>
      </w:rPr>
    </w:lvl>
    <w:lvl w:ilvl="6" w:tentative="0">
      <w:start w:val="0"/>
      <w:numFmt w:val="bullet"/>
      <w:lvlText w:val="•"/>
      <w:lvlJc w:val="left"/>
      <w:pPr>
        <w:ind w:left="6515" w:hanging="883"/>
      </w:pPr>
      <w:rPr>
        <w:rFonts w:hint="default"/>
        <w:lang w:val="en-US" w:eastAsia="en-US" w:bidi="ar-SA"/>
      </w:rPr>
    </w:lvl>
    <w:lvl w:ilvl="7" w:tentative="0">
      <w:start w:val="0"/>
      <w:numFmt w:val="bullet"/>
      <w:lvlText w:val="•"/>
      <w:lvlJc w:val="left"/>
      <w:pPr>
        <w:ind w:left="7437" w:hanging="883"/>
      </w:pPr>
      <w:rPr>
        <w:rFonts w:hint="default"/>
        <w:lang w:val="en-US" w:eastAsia="en-US" w:bidi="ar-SA"/>
      </w:rPr>
    </w:lvl>
    <w:lvl w:ilvl="8" w:tentative="0">
      <w:start w:val="0"/>
      <w:numFmt w:val="bullet"/>
      <w:lvlText w:val="•"/>
      <w:lvlJc w:val="left"/>
      <w:pPr>
        <w:ind w:left="8360" w:hanging="883"/>
      </w:pPr>
      <w:rPr>
        <w:rFonts w:hint="default"/>
        <w:lang w:val="en-US" w:eastAsia="en-US" w:bidi="ar-SA"/>
      </w:rPr>
    </w:lvl>
  </w:abstractNum>
  <w:abstractNum w:abstractNumId="6">
    <w:nsid w:val="E8091834"/>
    <w:multiLevelType w:val="multilevel"/>
    <w:tmpl w:val="E8091834"/>
    <w:lvl w:ilvl="0" w:tentative="0">
      <w:start w:val="8"/>
      <w:numFmt w:val="decimal"/>
      <w:lvlText w:val="%1"/>
      <w:lvlJc w:val="left"/>
      <w:pPr>
        <w:ind w:left="989" w:hanging="539"/>
        <w:jc w:val="left"/>
      </w:pPr>
      <w:rPr>
        <w:rFonts w:hint="default"/>
        <w:lang w:val="en-US" w:eastAsia="en-US" w:bidi="ar-SA"/>
      </w:rPr>
    </w:lvl>
    <w:lvl w:ilvl="1" w:tentative="0">
      <w:start w:val="1"/>
      <w:numFmt w:val="decimal"/>
      <w:lvlText w:val="%1.%2"/>
      <w:lvlJc w:val="left"/>
      <w:pPr>
        <w:ind w:left="989" w:hanging="539"/>
        <w:jc w:val="left"/>
      </w:pPr>
      <w:rPr>
        <w:rFonts w:hint="default" w:ascii="Calibri" w:hAnsi="Calibri" w:eastAsia="Calibri" w:cs="Calibri"/>
        <w:b w:val="0"/>
        <w:bCs w:val="0"/>
        <w:i w:val="0"/>
        <w:iCs w:val="0"/>
        <w:spacing w:val="0"/>
        <w:w w:val="98"/>
        <w:sz w:val="24"/>
        <w:szCs w:val="24"/>
        <w:lang w:val="en-US" w:eastAsia="en-US" w:bidi="ar-SA"/>
      </w:rPr>
    </w:lvl>
    <w:lvl w:ilvl="2" w:tentative="0">
      <w:start w:val="0"/>
      <w:numFmt w:val="bullet"/>
      <w:lvlText w:val="•"/>
      <w:lvlJc w:val="left"/>
      <w:pPr>
        <w:ind w:left="2825" w:hanging="539"/>
      </w:pPr>
      <w:rPr>
        <w:rFonts w:hint="default"/>
        <w:lang w:val="en-US" w:eastAsia="en-US" w:bidi="ar-SA"/>
      </w:rPr>
    </w:lvl>
    <w:lvl w:ilvl="3" w:tentative="0">
      <w:start w:val="0"/>
      <w:numFmt w:val="bullet"/>
      <w:lvlText w:val="•"/>
      <w:lvlJc w:val="left"/>
      <w:pPr>
        <w:ind w:left="3747" w:hanging="539"/>
      </w:pPr>
      <w:rPr>
        <w:rFonts w:hint="default"/>
        <w:lang w:val="en-US" w:eastAsia="en-US" w:bidi="ar-SA"/>
      </w:rPr>
    </w:lvl>
    <w:lvl w:ilvl="4" w:tentative="0">
      <w:start w:val="0"/>
      <w:numFmt w:val="bullet"/>
      <w:lvlText w:val="•"/>
      <w:lvlJc w:val="left"/>
      <w:pPr>
        <w:ind w:left="4670" w:hanging="539"/>
      </w:pPr>
      <w:rPr>
        <w:rFonts w:hint="default"/>
        <w:lang w:val="en-US" w:eastAsia="en-US" w:bidi="ar-SA"/>
      </w:rPr>
    </w:lvl>
    <w:lvl w:ilvl="5" w:tentative="0">
      <w:start w:val="0"/>
      <w:numFmt w:val="bullet"/>
      <w:lvlText w:val="•"/>
      <w:lvlJc w:val="left"/>
      <w:pPr>
        <w:ind w:left="5592" w:hanging="539"/>
      </w:pPr>
      <w:rPr>
        <w:rFonts w:hint="default"/>
        <w:lang w:val="en-US" w:eastAsia="en-US" w:bidi="ar-SA"/>
      </w:rPr>
    </w:lvl>
    <w:lvl w:ilvl="6" w:tentative="0">
      <w:start w:val="0"/>
      <w:numFmt w:val="bullet"/>
      <w:lvlText w:val="•"/>
      <w:lvlJc w:val="left"/>
      <w:pPr>
        <w:ind w:left="6515" w:hanging="539"/>
      </w:pPr>
      <w:rPr>
        <w:rFonts w:hint="default"/>
        <w:lang w:val="en-US" w:eastAsia="en-US" w:bidi="ar-SA"/>
      </w:rPr>
    </w:lvl>
    <w:lvl w:ilvl="7" w:tentative="0">
      <w:start w:val="0"/>
      <w:numFmt w:val="bullet"/>
      <w:lvlText w:val="•"/>
      <w:lvlJc w:val="left"/>
      <w:pPr>
        <w:ind w:left="7437" w:hanging="539"/>
      </w:pPr>
      <w:rPr>
        <w:rFonts w:hint="default"/>
        <w:lang w:val="en-US" w:eastAsia="en-US" w:bidi="ar-SA"/>
      </w:rPr>
    </w:lvl>
    <w:lvl w:ilvl="8" w:tentative="0">
      <w:start w:val="0"/>
      <w:numFmt w:val="bullet"/>
      <w:lvlText w:val="•"/>
      <w:lvlJc w:val="left"/>
      <w:pPr>
        <w:ind w:left="8360" w:hanging="539"/>
      </w:pPr>
      <w:rPr>
        <w:rFonts w:hint="default"/>
        <w:lang w:val="en-US" w:eastAsia="en-US" w:bidi="ar-SA"/>
      </w:rPr>
    </w:lvl>
  </w:abstractNum>
  <w:abstractNum w:abstractNumId="7">
    <w:nsid w:val="FE1D85BF"/>
    <w:multiLevelType w:val="multilevel"/>
    <w:tmpl w:val="FE1D85BF"/>
    <w:lvl w:ilvl="0" w:tentative="0">
      <w:start w:val="5"/>
      <w:numFmt w:val="decimal"/>
      <w:lvlText w:val="%1"/>
      <w:lvlJc w:val="left"/>
      <w:pPr>
        <w:ind w:left="982" w:hanging="883"/>
        <w:jc w:val="left"/>
      </w:pPr>
      <w:rPr>
        <w:rFonts w:hint="default"/>
        <w:lang w:val="en-US" w:eastAsia="en-US" w:bidi="ar-SA"/>
      </w:rPr>
    </w:lvl>
    <w:lvl w:ilvl="1" w:tentative="0">
      <w:start w:val="1"/>
      <w:numFmt w:val="decimal"/>
      <w:lvlText w:val="%1.%2"/>
      <w:lvlJc w:val="left"/>
      <w:pPr>
        <w:ind w:left="982" w:hanging="883"/>
        <w:jc w:val="left"/>
      </w:pPr>
      <w:rPr>
        <w:rFonts w:hint="default" w:ascii="Calibri" w:hAnsi="Calibri" w:eastAsia="Calibri" w:cs="Calibri"/>
        <w:b/>
        <w:bCs/>
        <w:i w:val="0"/>
        <w:iCs w:val="0"/>
        <w:spacing w:val="0"/>
        <w:w w:val="113"/>
        <w:sz w:val="34"/>
        <w:szCs w:val="34"/>
        <w:lang w:val="en-US" w:eastAsia="en-US" w:bidi="ar-SA"/>
      </w:rPr>
    </w:lvl>
    <w:lvl w:ilvl="2" w:tentative="0">
      <w:start w:val="0"/>
      <w:numFmt w:val="bullet"/>
      <w:lvlText w:val="•"/>
      <w:lvlJc w:val="left"/>
      <w:pPr>
        <w:ind w:left="685" w:hanging="235"/>
      </w:pPr>
      <w:rPr>
        <w:rFonts w:hint="default" w:ascii="Arial MT" w:hAnsi="Arial MT" w:eastAsia="Arial MT" w:cs="Arial MT"/>
        <w:b w:val="0"/>
        <w:bCs w:val="0"/>
        <w:i w:val="0"/>
        <w:iCs w:val="0"/>
        <w:spacing w:val="0"/>
        <w:w w:val="139"/>
        <w:sz w:val="24"/>
        <w:szCs w:val="24"/>
        <w:lang w:val="en-US" w:eastAsia="en-US" w:bidi="ar-SA"/>
      </w:rPr>
    </w:lvl>
    <w:lvl w:ilvl="3" w:tentative="0">
      <w:start w:val="0"/>
      <w:numFmt w:val="bullet"/>
      <w:lvlText w:val="•"/>
      <w:lvlJc w:val="left"/>
      <w:pPr>
        <w:ind w:left="3030" w:hanging="235"/>
      </w:pPr>
      <w:rPr>
        <w:rFonts w:hint="default"/>
        <w:lang w:val="en-US" w:eastAsia="en-US" w:bidi="ar-SA"/>
      </w:rPr>
    </w:lvl>
    <w:lvl w:ilvl="4" w:tentative="0">
      <w:start w:val="0"/>
      <w:numFmt w:val="bullet"/>
      <w:lvlText w:val="•"/>
      <w:lvlJc w:val="left"/>
      <w:pPr>
        <w:ind w:left="4055" w:hanging="235"/>
      </w:pPr>
      <w:rPr>
        <w:rFonts w:hint="default"/>
        <w:lang w:val="en-US" w:eastAsia="en-US" w:bidi="ar-SA"/>
      </w:rPr>
    </w:lvl>
    <w:lvl w:ilvl="5" w:tentative="0">
      <w:start w:val="0"/>
      <w:numFmt w:val="bullet"/>
      <w:lvlText w:val="•"/>
      <w:lvlJc w:val="left"/>
      <w:pPr>
        <w:ind w:left="5080" w:hanging="235"/>
      </w:pPr>
      <w:rPr>
        <w:rFonts w:hint="default"/>
        <w:lang w:val="en-US" w:eastAsia="en-US" w:bidi="ar-SA"/>
      </w:rPr>
    </w:lvl>
    <w:lvl w:ilvl="6" w:tentative="0">
      <w:start w:val="0"/>
      <w:numFmt w:val="bullet"/>
      <w:lvlText w:val="•"/>
      <w:lvlJc w:val="left"/>
      <w:pPr>
        <w:ind w:left="6105" w:hanging="235"/>
      </w:pPr>
      <w:rPr>
        <w:rFonts w:hint="default"/>
        <w:lang w:val="en-US" w:eastAsia="en-US" w:bidi="ar-SA"/>
      </w:rPr>
    </w:lvl>
    <w:lvl w:ilvl="7" w:tentative="0">
      <w:start w:val="0"/>
      <w:numFmt w:val="bullet"/>
      <w:lvlText w:val="•"/>
      <w:lvlJc w:val="left"/>
      <w:pPr>
        <w:ind w:left="7130" w:hanging="235"/>
      </w:pPr>
      <w:rPr>
        <w:rFonts w:hint="default"/>
        <w:lang w:val="en-US" w:eastAsia="en-US" w:bidi="ar-SA"/>
      </w:rPr>
    </w:lvl>
    <w:lvl w:ilvl="8" w:tentative="0">
      <w:start w:val="0"/>
      <w:numFmt w:val="bullet"/>
      <w:lvlText w:val="•"/>
      <w:lvlJc w:val="left"/>
      <w:pPr>
        <w:ind w:left="8155" w:hanging="235"/>
      </w:pPr>
      <w:rPr>
        <w:rFonts w:hint="default"/>
        <w:lang w:val="en-US" w:eastAsia="en-US" w:bidi="ar-SA"/>
      </w:rPr>
    </w:lvl>
  </w:abstractNum>
  <w:abstractNum w:abstractNumId="8">
    <w:nsid w:val="0053208E"/>
    <w:multiLevelType w:val="multilevel"/>
    <w:tmpl w:val="0053208E"/>
    <w:lvl w:ilvl="0" w:tentative="0">
      <w:start w:val="1"/>
      <w:numFmt w:val="decimal"/>
      <w:lvlText w:val="%1."/>
      <w:lvlJc w:val="left"/>
      <w:pPr>
        <w:ind w:left="386" w:hanging="287"/>
        <w:jc w:val="left"/>
      </w:pPr>
      <w:rPr>
        <w:rFonts w:hint="default" w:ascii="Calibri" w:hAnsi="Calibri" w:eastAsia="Calibri" w:cs="Calibri"/>
        <w:b w:val="0"/>
        <w:bCs w:val="0"/>
        <w:i w:val="0"/>
        <w:iCs w:val="0"/>
        <w:spacing w:val="0"/>
        <w:w w:val="99"/>
        <w:sz w:val="24"/>
        <w:szCs w:val="24"/>
        <w:lang w:val="en-US" w:eastAsia="en-US" w:bidi="ar-SA"/>
      </w:rPr>
    </w:lvl>
    <w:lvl w:ilvl="1" w:tentative="0">
      <w:start w:val="1"/>
      <w:numFmt w:val="decimal"/>
      <w:lvlText w:val="%1.%2"/>
      <w:lvlJc w:val="left"/>
      <w:pPr>
        <w:ind w:left="982" w:hanging="883"/>
        <w:jc w:val="left"/>
      </w:pPr>
      <w:rPr>
        <w:rFonts w:hint="default" w:ascii="Calibri" w:hAnsi="Calibri" w:eastAsia="Calibri" w:cs="Calibri"/>
        <w:b/>
        <w:bCs/>
        <w:i w:val="0"/>
        <w:iCs w:val="0"/>
        <w:spacing w:val="0"/>
        <w:w w:val="113"/>
        <w:sz w:val="34"/>
        <w:szCs w:val="34"/>
        <w:lang w:val="en-US" w:eastAsia="en-US" w:bidi="ar-SA"/>
      </w:rPr>
    </w:lvl>
    <w:lvl w:ilvl="2" w:tentative="0">
      <w:start w:val="0"/>
      <w:numFmt w:val="bullet"/>
      <w:lvlText w:val="•"/>
      <w:lvlJc w:val="left"/>
      <w:pPr>
        <w:ind w:left="2005" w:hanging="883"/>
      </w:pPr>
      <w:rPr>
        <w:rFonts w:hint="default"/>
        <w:lang w:val="en-US" w:eastAsia="en-US" w:bidi="ar-SA"/>
      </w:rPr>
    </w:lvl>
    <w:lvl w:ilvl="3" w:tentative="0">
      <w:start w:val="0"/>
      <w:numFmt w:val="bullet"/>
      <w:lvlText w:val="•"/>
      <w:lvlJc w:val="left"/>
      <w:pPr>
        <w:ind w:left="3030" w:hanging="883"/>
      </w:pPr>
      <w:rPr>
        <w:rFonts w:hint="default"/>
        <w:lang w:val="en-US" w:eastAsia="en-US" w:bidi="ar-SA"/>
      </w:rPr>
    </w:lvl>
    <w:lvl w:ilvl="4" w:tentative="0">
      <w:start w:val="0"/>
      <w:numFmt w:val="bullet"/>
      <w:lvlText w:val="•"/>
      <w:lvlJc w:val="left"/>
      <w:pPr>
        <w:ind w:left="4055" w:hanging="883"/>
      </w:pPr>
      <w:rPr>
        <w:rFonts w:hint="default"/>
        <w:lang w:val="en-US" w:eastAsia="en-US" w:bidi="ar-SA"/>
      </w:rPr>
    </w:lvl>
    <w:lvl w:ilvl="5" w:tentative="0">
      <w:start w:val="0"/>
      <w:numFmt w:val="bullet"/>
      <w:lvlText w:val="•"/>
      <w:lvlJc w:val="left"/>
      <w:pPr>
        <w:ind w:left="5080" w:hanging="883"/>
      </w:pPr>
      <w:rPr>
        <w:rFonts w:hint="default"/>
        <w:lang w:val="en-US" w:eastAsia="en-US" w:bidi="ar-SA"/>
      </w:rPr>
    </w:lvl>
    <w:lvl w:ilvl="6" w:tentative="0">
      <w:start w:val="0"/>
      <w:numFmt w:val="bullet"/>
      <w:lvlText w:val="•"/>
      <w:lvlJc w:val="left"/>
      <w:pPr>
        <w:ind w:left="6105" w:hanging="883"/>
      </w:pPr>
      <w:rPr>
        <w:rFonts w:hint="default"/>
        <w:lang w:val="en-US" w:eastAsia="en-US" w:bidi="ar-SA"/>
      </w:rPr>
    </w:lvl>
    <w:lvl w:ilvl="7" w:tentative="0">
      <w:start w:val="0"/>
      <w:numFmt w:val="bullet"/>
      <w:lvlText w:val="•"/>
      <w:lvlJc w:val="left"/>
      <w:pPr>
        <w:ind w:left="7130" w:hanging="883"/>
      </w:pPr>
      <w:rPr>
        <w:rFonts w:hint="default"/>
        <w:lang w:val="en-US" w:eastAsia="en-US" w:bidi="ar-SA"/>
      </w:rPr>
    </w:lvl>
    <w:lvl w:ilvl="8" w:tentative="0">
      <w:start w:val="0"/>
      <w:numFmt w:val="bullet"/>
      <w:lvlText w:val="•"/>
      <w:lvlJc w:val="left"/>
      <w:pPr>
        <w:ind w:left="8155" w:hanging="883"/>
      </w:pPr>
      <w:rPr>
        <w:rFonts w:hint="default"/>
        <w:lang w:val="en-US" w:eastAsia="en-US" w:bidi="ar-SA"/>
      </w:rPr>
    </w:lvl>
  </w:abstractNum>
  <w:abstractNum w:abstractNumId="9">
    <w:nsid w:val="03B1062A"/>
    <w:multiLevelType w:val="multilevel"/>
    <w:tmpl w:val="03B1062A"/>
    <w:lvl w:ilvl="0" w:tentative="0">
      <w:start w:val="4"/>
      <w:numFmt w:val="decimal"/>
      <w:lvlText w:val="%1"/>
      <w:lvlJc w:val="left"/>
      <w:pPr>
        <w:ind w:left="982" w:hanging="883"/>
        <w:jc w:val="left"/>
      </w:pPr>
      <w:rPr>
        <w:rFonts w:hint="default"/>
        <w:lang w:val="en-US" w:eastAsia="en-US" w:bidi="ar-SA"/>
      </w:rPr>
    </w:lvl>
    <w:lvl w:ilvl="1" w:tentative="0">
      <w:start w:val="1"/>
      <w:numFmt w:val="decimal"/>
      <w:lvlText w:val="%1.%2"/>
      <w:lvlJc w:val="left"/>
      <w:pPr>
        <w:ind w:left="982" w:hanging="883"/>
        <w:jc w:val="left"/>
      </w:pPr>
      <w:rPr>
        <w:rFonts w:hint="default" w:ascii="Calibri" w:hAnsi="Calibri" w:eastAsia="Calibri" w:cs="Calibri"/>
        <w:b/>
        <w:bCs/>
        <w:i w:val="0"/>
        <w:iCs w:val="0"/>
        <w:spacing w:val="0"/>
        <w:w w:val="113"/>
        <w:sz w:val="34"/>
        <w:szCs w:val="34"/>
        <w:lang w:val="en-US" w:eastAsia="en-US" w:bidi="ar-SA"/>
      </w:rPr>
    </w:lvl>
    <w:lvl w:ilvl="2" w:tentative="0">
      <w:start w:val="0"/>
      <w:numFmt w:val="bullet"/>
      <w:lvlText w:val="•"/>
      <w:lvlJc w:val="left"/>
      <w:pPr>
        <w:ind w:left="2825" w:hanging="883"/>
      </w:pPr>
      <w:rPr>
        <w:rFonts w:hint="default"/>
        <w:lang w:val="en-US" w:eastAsia="en-US" w:bidi="ar-SA"/>
      </w:rPr>
    </w:lvl>
    <w:lvl w:ilvl="3" w:tentative="0">
      <w:start w:val="0"/>
      <w:numFmt w:val="bullet"/>
      <w:lvlText w:val="•"/>
      <w:lvlJc w:val="left"/>
      <w:pPr>
        <w:ind w:left="3747" w:hanging="883"/>
      </w:pPr>
      <w:rPr>
        <w:rFonts w:hint="default"/>
        <w:lang w:val="en-US" w:eastAsia="en-US" w:bidi="ar-SA"/>
      </w:rPr>
    </w:lvl>
    <w:lvl w:ilvl="4" w:tentative="0">
      <w:start w:val="0"/>
      <w:numFmt w:val="bullet"/>
      <w:lvlText w:val="•"/>
      <w:lvlJc w:val="left"/>
      <w:pPr>
        <w:ind w:left="4670" w:hanging="883"/>
      </w:pPr>
      <w:rPr>
        <w:rFonts w:hint="default"/>
        <w:lang w:val="en-US" w:eastAsia="en-US" w:bidi="ar-SA"/>
      </w:rPr>
    </w:lvl>
    <w:lvl w:ilvl="5" w:tentative="0">
      <w:start w:val="0"/>
      <w:numFmt w:val="bullet"/>
      <w:lvlText w:val="•"/>
      <w:lvlJc w:val="left"/>
      <w:pPr>
        <w:ind w:left="5592" w:hanging="883"/>
      </w:pPr>
      <w:rPr>
        <w:rFonts w:hint="default"/>
        <w:lang w:val="en-US" w:eastAsia="en-US" w:bidi="ar-SA"/>
      </w:rPr>
    </w:lvl>
    <w:lvl w:ilvl="6" w:tentative="0">
      <w:start w:val="0"/>
      <w:numFmt w:val="bullet"/>
      <w:lvlText w:val="•"/>
      <w:lvlJc w:val="left"/>
      <w:pPr>
        <w:ind w:left="6515" w:hanging="883"/>
      </w:pPr>
      <w:rPr>
        <w:rFonts w:hint="default"/>
        <w:lang w:val="en-US" w:eastAsia="en-US" w:bidi="ar-SA"/>
      </w:rPr>
    </w:lvl>
    <w:lvl w:ilvl="7" w:tentative="0">
      <w:start w:val="0"/>
      <w:numFmt w:val="bullet"/>
      <w:lvlText w:val="•"/>
      <w:lvlJc w:val="left"/>
      <w:pPr>
        <w:ind w:left="7437" w:hanging="883"/>
      </w:pPr>
      <w:rPr>
        <w:rFonts w:hint="default"/>
        <w:lang w:val="en-US" w:eastAsia="en-US" w:bidi="ar-SA"/>
      </w:rPr>
    </w:lvl>
    <w:lvl w:ilvl="8" w:tentative="0">
      <w:start w:val="0"/>
      <w:numFmt w:val="bullet"/>
      <w:lvlText w:val="•"/>
      <w:lvlJc w:val="left"/>
      <w:pPr>
        <w:ind w:left="8360" w:hanging="883"/>
      </w:pPr>
      <w:rPr>
        <w:rFonts w:hint="default"/>
        <w:lang w:val="en-US" w:eastAsia="en-US" w:bidi="ar-SA"/>
      </w:rPr>
    </w:lvl>
  </w:abstractNum>
  <w:abstractNum w:abstractNumId="10">
    <w:nsid w:val="2357297C"/>
    <w:multiLevelType w:val="multilevel"/>
    <w:tmpl w:val="2357297C"/>
    <w:lvl w:ilvl="0" w:tentative="0">
      <w:start w:val="6"/>
      <w:numFmt w:val="decimal"/>
      <w:lvlText w:val="%1"/>
      <w:lvlJc w:val="left"/>
      <w:pPr>
        <w:ind w:left="982" w:hanging="883"/>
        <w:jc w:val="left"/>
      </w:pPr>
      <w:rPr>
        <w:rFonts w:hint="default"/>
        <w:lang w:val="en-US" w:eastAsia="en-US" w:bidi="ar-SA"/>
      </w:rPr>
    </w:lvl>
    <w:lvl w:ilvl="1" w:tentative="0">
      <w:start w:val="1"/>
      <w:numFmt w:val="decimal"/>
      <w:lvlText w:val="%1.%2"/>
      <w:lvlJc w:val="left"/>
      <w:pPr>
        <w:ind w:left="982" w:hanging="883"/>
        <w:jc w:val="left"/>
      </w:pPr>
      <w:rPr>
        <w:rFonts w:hint="default" w:ascii="Calibri" w:hAnsi="Calibri" w:eastAsia="Calibri" w:cs="Calibri"/>
        <w:b/>
        <w:bCs/>
        <w:i w:val="0"/>
        <w:iCs w:val="0"/>
        <w:spacing w:val="0"/>
        <w:w w:val="113"/>
        <w:sz w:val="34"/>
        <w:szCs w:val="34"/>
        <w:lang w:val="en-US" w:eastAsia="en-US" w:bidi="ar-SA"/>
      </w:rPr>
    </w:lvl>
    <w:lvl w:ilvl="2" w:tentative="0">
      <w:start w:val="0"/>
      <w:numFmt w:val="bullet"/>
      <w:lvlText w:val="•"/>
      <w:lvlJc w:val="left"/>
      <w:pPr>
        <w:ind w:left="2825" w:hanging="883"/>
      </w:pPr>
      <w:rPr>
        <w:rFonts w:hint="default"/>
        <w:lang w:val="en-US" w:eastAsia="en-US" w:bidi="ar-SA"/>
      </w:rPr>
    </w:lvl>
    <w:lvl w:ilvl="3" w:tentative="0">
      <w:start w:val="0"/>
      <w:numFmt w:val="bullet"/>
      <w:lvlText w:val="•"/>
      <w:lvlJc w:val="left"/>
      <w:pPr>
        <w:ind w:left="3747" w:hanging="883"/>
      </w:pPr>
      <w:rPr>
        <w:rFonts w:hint="default"/>
        <w:lang w:val="en-US" w:eastAsia="en-US" w:bidi="ar-SA"/>
      </w:rPr>
    </w:lvl>
    <w:lvl w:ilvl="4" w:tentative="0">
      <w:start w:val="0"/>
      <w:numFmt w:val="bullet"/>
      <w:lvlText w:val="•"/>
      <w:lvlJc w:val="left"/>
      <w:pPr>
        <w:ind w:left="4670" w:hanging="883"/>
      </w:pPr>
      <w:rPr>
        <w:rFonts w:hint="default"/>
        <w:lang w:val="en-US" w:eastAsia="en-US" w:bidi="ar-SA"/>
      </w:rPr>
    </w:lvl>
    <w:lvl w:ilvl="5" w:tentative="0">
      <w:start w:val="0"/>
      <w:numFmt w:val="bullet"/>
      <w:lvlText w:val="•"/>
      <w:lvlJc w:val="left"/>
      <w:pPr>
        <w:ind w:left="5592" w:hanging="883"/>
      </w:pPr>
      <w:rPr>
        <w:rFonts w:hint="default"/>
        <w:lang w:val="en-US" w:eastAsia="en-US" w:bidi="ar-SA"/>
      </w:rPr>
    </w:lvl>
    <w:lvl w:ilvl="6" w:tentative="0">
      <w:start w:val="0"/>
      <w:numFmt w:val="bullet"/>
      <w:lvlText w:val="•"/>
      <w:lvlJc w:val="left"/>
      <w:pPr>
        <w:ind w:left="6515" w:hanging="883"/>
      </w:pPr>
      <w:rPr>
        <w:rFonts w:hint="default"/>
        <w:lang w:val="en-US" w:eastAsia="en-US" w:bidi="ar-SA"/>
      </w:rPr>
    </w:lvl>
    <w:lvl w:ilvl="7" w:tentative="0">
      <w:start w:val="0"/>
      <w:numFmt w:val="bullet"/>
      <w:lvlText w:val="•"/>
      <w:lvlJc w:val="left"/>
      <w:pPr>
        <w:ind w:left="7437" w:hanging="883"/>
      </w:pPr>
      <w:rPr>
        <w:rFonts w:hint="default"/>
        <w:lang w:val="en-US" w:eastAsia="en-US" w:bidi="ar-SA"/>
      </w:rPr>
    </w:lvl>
    <w:lvl w:ilvl="8" w:tentative="0">
      <w:start w:val="0"/>
      <w:numFmt w:val="bullet"/>
      <w:lvlText w:val="•"/>
      <w:lvlJc w:val="left"/>
      <w:pPr>
        <w:ind w:left="8360" w:hanging="883"/>
      </w:pPr>
      <w:rPr>
        <w:rFonts w:hint="default"/>
        <w:lang w:val="en-US" w:eastAsia="en-US" w:bidi="ar-SA"/>
      </w:rPr>
    </w:lvl>
  </w:abstractNum>
  <w:abstractNum w:abstractNumId="11">
    <w:nsid w:val="3236B607"/>
    <w:multiLevelType w:val="multilevel"/>
    <w:tmpl w:val="3236B607"/>
    <w:lvl w:ilvl="0" w:tentative="0">
      <w:start w:val="6"/>
      <w:numFmt w:val="decimal"/>
      <w:lvlText w:val="%1"/>
      <w:lvlJc w:val="left"/>
      <w:pPr>
        <w:ind w:left="989" w:hanging="539"/>
        <w:jc w:val="left"/>
      </w:pPr>
      <w:rPr>
        <w:rFonts w:hint="default"/>
        <w:lang w:val="en-US" w:eastAsia="en-US" w:bidi="ar-SA"/>
      </w:rPr>
    </w:lvl>
    <w:lvl w:ilvl="1" w:tentative="0">
      <w:start w:val="1"/>
      <w:numFmt w:val="decimal"/>
      <w:lvlText w:val="%1.%2"/>
      <w:lvlJc w:val="left"/>
      <w:pPr>
        <w:ind w:left="989" w:hanging="539"/>
        <w:jc w:val="left"/>
      </w:pPr>
      <w:rPr>
        <w:rFonts w:hint="default" w:ascii="Calibri" w:hAnsi="Calibri" w:eastAsia="Calibri" w:cs="Calibri"/>
        <w:b w:val="0"/>
        <w:bCs w:val="0"/>
        <w:i w:val="0"/>
        <w:iCs w:val="0"/>
        <w:spacing w:val="0"/>
        <w:w w:val="98"/>
        <w:sz w:val="24"/>
        <w:szCs w:val="24"/>
        <w:lang w:val="en-US" w:eastAsia="en-US" w:bidi="ar-SA"/>
      </w:rPr>
    </w:lvl>
    <w:lvl w:ilvl="2" w:tentative="0">
      <w:start w:val="0"/>
      <w:numFmt w:val="bullet"/>
      <w:lvlText w:val="•"/>
      <w:lvlJc w:val="left"/>
      <w:pPr>
        <w:ind w:left="2825" w:hanging="539"/>
      </w:pPr>
      <w:rPr>
        <w:rFonts w:hint="default"/>
        <w:lang w:val="en-US" w:eastAsia="en-US" w:bidi="ar-SA"/>
      </w:rPr>
    </w:lvl>
    <w:lvl w:ilvl="3" w:tentative="0">
      <w:start w:val="0"/>
      <w:numFmt w:val="bullet"/>
      <w:lvlText w:val="•"/>
      <w:lvlJc w:val="left"/>
      <w:pPr>
        <w:ind w:left="3747" w:hanging="539"/>
      </w:pPr>
      <w:rPr>
        <w:rFonts w:hint="default"/>
        <w:lang w:val="en-US" w:eastAsia="en-US" w:bidi="ar-SA"/>
      </w:rPr>
    </w:lvl>
    <w:lvl w:ilvl="4" w:tentative="0">
      <w:start w:val="0"/>
      <w:numFmt w:val="bullet"/>
      <w:lvlText w:val="•"/>
      <w:lvlJc w:val="left"/>
      <w:pPr>
        <w:ind w:left="4670" w:hanging="539"/>
      </w:pPr>
      <w:rPr>
        <w:rFonts w:hint="default"/>
        <w:lang w:val="en-US" w:eastAsia="en-US" w:bidi="ar-SA"/>
      </w:rPr>
    </w:lvl>
    <w:lvl w:ilvl="5" w:tentative="0">
      <w:start w:val="0"/>
      <w:numFmt w:val="bullet"/>
      <w:lvlText w:val="•"/>
      <w:lvlJc w:val="left"/>
      <w:pPr>
        <w:ind w:left="5592" w:hanging="539"/>
      </w:pPr>
      <w:rPr>
        <w:rFonts w:hint="default"/>
        <w:lang w:val="en-US" w:eastAsia="en-US" w:bidi="ar-SA"/>
      </w:rPr>
    </w:lvl>
    <w:lvl w:ilvl="6" w:tentative="0">
      <w:start w:val="0"/>
      <w:numFmt w:val="bullet"/>
      <w:lvlText w:val="•"/>
      <w:lvlJc w:val="left"/>
      <w:pPr>
        <w:ind w:left="6515" w:hanging="539"/>
      </w:pPr>
      <w:rPr>
        <w:rFonts w:hint="default"/>
        <w:lang w:val="en-US" w:eastAsia="en-US" w:bidi="ar-SA"/>
      </w:rPr>
    </w:lvl>
    <w:lvl w:ilvl="7" w:tentative="0">
      <w:start w:val="0"/>
      <w:numFmt w:val="bullet"/>
      <w:lvlText w:val="•"/>
      <w:lvlJc w:val="left"/>
      <w:pPr>
        <w:ind w:left="7437" w:hanging="539"/>
      </w:pPr>
      <w:rPr>
        <w:rFonts w:hint="default"/>
        <w:lang w:val="en-US" w:eastAsia="en-US" w:bidi="ar-SA"/>
      </w:rPr>
    </w:lvl>
    <w:lvl w:ilvl="8" w:tentative="0">
      <w:start w:val="0"/>
      <w:numFmt w:val="bullet"/>
      <w:lvlText w:val="•"/>
      <w:lvlJc w:val="left"/>
      <w:pPr>
        <w:ind w:left="8360" w:hanging="539"/>
      </w:pPr>
      <w:rPr>
        <w:rFonts w:hint="default"/>
        <w:lang w:val="en-US" w:eastAsia="en-US" w:bidi="ar-SA"/>
      </w:rPr>
    </w:lvl>
  </w:abstractNum>
  <w:abstractNum w:abstractNumId="12">
    <w:nsid w:val="59ADCABA"/>
    <w:multiLevelType w:val="multilevel"/>
    <w:tmpl w:val="59ADCABA"/>
    <w:lvl w:ilvl="0" w:tentative="0">
      <w:start w:val="5"/>
      <w:numFmt w:val="decimal"/>
      <w:lvlText w:val="%1"/>
      <w:lvlJc w:val="left"/>
      <w:pPr>
        <w:ind w:left="451" w:hanging="352"/>
        <w:jc w:val="left"/>
      </w:pPr>
      <w:rPr>
        <w:rFonts w:hint="default" w:ascii="Calibri" w:hAnsi="Calibri" w:eastAsia="Calibri" w:cs="Calibri"/>
        <w:b/>
        <w:bCs/>
        <w:i w:val="0"/>
        <w:iCs w:val="0"/>
        <w:spacing w:val="0"/>
        <w:w w:val="110"/>
        <w:sz w:val="24"/>
        <w:szCs w:val="24"/>
        <w:lang w:val="en-US" w:eastAsia="en-US" w:bidi="ar-SA"/>
      </w:rPr>
    </w:lvl>
    <w:lvl w:ilvl="1" w:tentative="0">
      <w:start w:val="1"/>
      <w:numFmt w:val="decimal"/>
      <w:lvlText w:val="%1.%2"/>
      <w:lvlJc w:val="left"/>
      <w:pPr>
        <w:ind w:left="989" w:hanging="539"/>
        <w:jc w:val="left"/>
      </w:pPr>
      <w:rPr>
        <w:rFonts w:hint="default" w:ascii="Calibri" w:hAnsi="Calibri" w:eastAsia="Calibri" w:cs="Calibri"/>
        <w:b w:val="0"/>
        <w:bCs w:val="0"/>
        <w:i w:val="0"/>
        <w:iCs w:val="0"/>
        <w:spacing w:val="0"/>
        <w:w w:val="98"/>
        <w:sz w:val="24"/>
        <w:szCs w:val="24"/>
        <w:lang w:val="en-US" w:eastAsia="en-US" w:bidi="ar-SA"/>
      </w:rPr>
    </w:lvl>
    <w:lvl w:ilvl="2" w:tentative="0">
      <w:start w:val="0"/>
      <w:numFmt w:val="bullet"/>
      <w:lvlText w:val="•"/>
      <w:lvlJc w:val="left"/>
      <w:pPr>
        <w:ind w:left="2005" w:hanging="539"/>
      </w:pPr>
      <w:rPr>
        <w:rFonts w:hint="default"/>
        <w:lang w:val="en-US" w:eastAsia="en-US" w:bidi="ar-SA"/>
      </w:rPr>
    </w:lvl>
    <w:lvl w:ilvl="3" w:tentative="0">
      <w:start w:val="0"/>
      <w:numFmt w:val="bullet"/>
      <w:lvlText w:val="•"/>
      <w:lvlJc w:val="left"/>
      <w:pPr>
        <w:ind w:left="3030" w:hanging="539"/>
      </w:pPr>
      <w:rPr>
        <w:rFonts w:hint="default"/>
        <w:lang w:val="en-US" w:eastAsia="en-US" w:bidi="ar-SA"/>
      </w:rPr>
    </w:lvl>
    <w:lvl w:ilvl="4" w:tentative="0">
      <w:start w:val="0"/>
      <w:numFmt w:val="bullet"/>
      <w:lvlText w:val="•"/>
      <w:lvlJc w:val="left"/>
      <w:pPr>
        <w:ind w:left="4055" w:hanging="539"/>
      </w:pPr>
      <w:rPr>
        <w:rFonts w:hint="default"/>
        <w:lang w:val="en-US" w:eastAsia="en-US" w:bidi="ar-SA"/>
      </w:rPr>
    </w:lvl>
    <w:lvl w:ilvl="5" w:tentative="0">
      <w:start w:val="0"/>
      <w:numFmt w:val="bullet"/>
      <w:lvlText w:val="•"/>
      <w:lvlJc w:val="left"/>
      <w:pPr>
        <w:ind w:left="5080" w:hanging="539"/>
      </w:pPr>
      <w:rPr>
        <w:rFonts w:hint="default"/>
        <w:lang w:val="en-US" w:eastAsia="en-US" w:bidi="ar-SA"/>
      </w:rPr>
    </w:lvl>
    <w:lvl w:ilvl="6" w:tentative="0">
      <w:start w:val="0"/>
      <w:numFmt w:val="bullet"/>
      <w:lvlText w:val="•"/>
      <w:lvlJc w:val="left"/>
      <w:pPr>
        <w:ind w:left="6105" w:hanging="539"/>
      </w:pPr>
      <w:rPr>
        <w:rFonts w:hint="default"/>
        <w:lang w:val="en-US" w:eastAsia="en-US" w:bidi="ar-SA"/>
      </w:rPr>
    </w:lvl>
    <w:lvl w:ilvl="7" w:tentative="0">
      <w:start w:val="0"/>
      <w:numFmt w:val="bullet"/>
      <w:lvlText w:val="•"/>
      <w:lvlJc w:val="left"/>
      <w:pPr>
        <w:ind w:left="7130" w:hanging="539"/>
      </w:pPr>
      <w:rPr>
        <w:rFonts w:hint="default"/>
        <w:lang w:val="en-US" w:eastAsia="en-US" w:bidi="ar-SA"/>
      </w:rPr>
    </w:lvl>
    <w:lvl w:ilvl="8" w:tentative="0">
      <w:start w:val="0"/>
      <w:numFmt w:val="bullet"/>
      <w:lvlText w:val="•"/>
      <w:lvlJc w:val="left"/>
      <w:pPr>
        <w:ind w:left="8155" w:hanging="539"/>
      </w:pPr>
      <w:rPr>
        <w:rFonts w:hint="default"/>
        <w:lang w:val="en-US" w:eastAsia="en-US" w:bidi="ar-SA"/>
      </w:rPr>
    </w:lvl>
  </w:abstractNum>
  <w:num w:numId="1">
    <w:abstractNumId w:val="8"/>
  </w:num>
  <w:num w:numId="2">
    <w:abstractNumId w:val="3"/>
  </w:num>
  <w:num w:numId="3">
    <w:abstractNumId w:val="12"/>
  </w:num>
  <w:num w:numId="4">
    <w:abstractNumId w:val="11"/>
  </w:num>
  <w:num w:numId="5">
    <w:abstractNumId w:val="6"/>
  </w:num>
  <w:num w:numId="6">
    <w:abstractNumId w:val="5"/>
  </w:num>
  <w:num w:numId="7">
    <w:abstractNumId w:val="4"/>
  </w:num>
  <w:num w:numId="8">
    <w:abstractNumId w:val="9"/>
  </w:num>
  <w:num w:numId="9">
    <w:abstractNumId w:val="7"/>
  </w:num>
  <w:num w:numId="10">
    <w:abstractNumId w:val="10"/>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412CB5"/>
    <w:rsid w:val="37A159D2"/>
    <w:rsid w:val="3A053D8C"/>
    <w:rsid w:val="40505291"/>
    <w:rsid w:val="4CA57D0F"/>
    <w:rsid w:val="5C1100EE"/>
    <w:rsid w:val="6F6E02A0"/>
    <w:rsid w:val="7ABF282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ind w:left="100"/>
      <w:outlineLvl w:val="1"/>
    </w:pPr>
    <w:rPr>
      <w:rFonts w:ascii="Calibri" w:hAnsi="Calibri" w:eastAsia="Calibri" w:cs="Calibri"/>
      <w:b/>
      <w:bCs/>
      <w:sz w:val="49"/>
      <w:szCs w:val="49"/>
      <w:lang w:val="en-US" w:eastAsia="en-US" w:bidi="ar-SA"/>
    </w:rPr>
  </w:style>
  <w:style w:type="paragraph" w:styleId="3">
    <w:name w:val="heading 2"/>
    <w:basedOn w:val="1"/>
    <w:qFormat/>
    <w:uiPriority w:val="1"/>
    <w:pPr>
      <w:spacing w:line="496" w:lineRule="exact"/>
      <w:ind w:right="977"/>
      <w:jc w:val="center"/>
      <w:outlineLvl w:val="2"/>
    </w:pPr>
    <w:rPr>
      <w:rFonts w:ascii="Calibri" w:hAnsi="Calibri" w:eastAsia="Calibri" w:cs="Calibri"/>
      <w:b/>
      <w:bCs/>
      <w:sz w:val="41"/>
      <w:szCs w:val="41"/>
      <w:lang w:val="en-US" w:eastAsia="en-US" w:bidi="ar-SA"/>
    </w:rPr>
  </w:style>
  <w:style w:type="paragraph" w:styleId="4">
    <w:name w:val="heading 3"/>
    <w:basedOn w:val="1"/>
    <w:qFormat/>
    <w:uiPriority w:val="1"/>
    <w:pPr>
      <w:ind w:left="982" w:hanging="882"/>
      <w:outlineLvl w:val="3"/>
    </w:pPr>
    <w:rPr>
      <w:rFonts w:ascii="Calibri" w:hAnsi="Calibri" w:eastAsia="Calibri" w:cs="Calibri"/>
      <w:b/>
      <w:bCs/>
      <w:sz w:val="34"/>
      <w:szCs w:val="34"/>
      <w:lang w:val="en-US" w:eastAsia="en-US" w:bidi="ar-SA"/>
    </w:rPr>
  </w:style>
  <w:style w:type="character" w:default="1" w:styleId="5">
    <w:name w:val="Default Paragraph Font"/>
    <w:semiHidden/>
    <w:unhideWhenUsed/>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Calibri" w:hAnsi="Calibri" w:eastAsia="Calibri" w:cs="Calibri"/>
      <w:b/>
      <w:bCs/>
      <w:sz w:val="24"/>
      <w:szCs w:val="24"/>
      <w:lang w:val="en-US" w:eastAsia="en-US" w:bidi="ar-SA"/>
    </w:rPr>
  </w:style>
  <w:style w:type="paragraph" w:styleId="8">
    <w:name w:val="toc 1"/>
    <w:basedOn w:val="1"/>
    <w:qFormat/>
    <w:uiPriority w:val="1"/>
    <w:pPr>
      <w:spacing w:before="317"/>
      <w:ind w:left="451" w:hanging="351"/>
    </w:pPr>
    <w:rPr>
      <w:rFonts w:ascii="Calibri" w:hAnsi="Calibri" w:eastAsia="Calibri" w:cs="Calibri"/>
      <w:b/>
      <w:bCs/>
      <w:sz w:val="24"/>
      <w:szCs w:val="24"/>
      <w:lang w:val="en-US" w:eastAsia="en-US" w:bidi="ar-SA"/>
    </w:rPr>
  </w:style>
  <w:style w:type="paragraph" w:styleId="9">
    <w:name w:val="toc 2"/>
    <w:basedOn w:val="1"/>
    <w:qFormat/>
    <w:uiPriority w:val="1"/>
    <w:pPr>
      <w:spacing w:before="83"/>
      <w:ind w:left="989" w:hanging="538"/>
    </w:pPr>
    <w:rPr>
      <w:rFonts w:ascii="Calibri" w:hAnsi="Calibri" w:eastAsia="Calibri" w:cs="Calibri"/>
      <w:sz w:val="24"/>
      <w:szCs w:val="24"/>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982" w:hanging="882"/>
    </w:pPr>
    <w:rPr>
      <w:rFonts w:ascii="Calibri" w:hAnsi="Calibri" w:eastAsia="Calibri" w:cs="Calibri"/>
      <w:lang w:val="en-US" w:eastAsia="en-US" w:bidi="ar-SA"/>
    </w:rPr>
  </w:style>
  <w:style w:type="paragraph" w:customStyle="1" w:styleId="12">
    <w:name w:val="Table Paragraph"/>
    <w:basedOn w:val="1"/>
    <w:qFormat/>
    <w:uiPriority w:val="1"/>
    <w:pPr>
      <w:spacing w:before="19"/>
      <w:ind w:left="249"/>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header" Target="header1.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footer" Target="footer1.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endnotes" Target="endnotes.xml"/><Relationship Id="rId39" Type="http://schemas.openxmlformats.org/officeDocument/2006/relationships/image" Target="media/image4.jpe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jpeg"/><Relationship Id="rId35" Type="http://schemas.openxmlformats.org/officeDocument/2006/relationships/theme" Target="theme/theme1.xml"/><Relationship Id="rId34" Type="http://schemas.openxmlformats.org/officeDocument/2006/relationships/footer" Target="footer16.xml"/><Relationship Id="rId33" Type="http://schemas.openxmlformats.org/officeDocument/2006/relationships/header" Target="header14.xml"/><Relationship Id="rId32" Type="http://schemas.openxmlformats.org/officeDocument/2006/relationships/footer" Target="footer15.xml"/><Relationship Id="rId31" Type="http://schemas.openxmlformats.org/officeDocument/2006/relationships/header" Target="header13.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header" Target="header12.xml"/><Relationship Id="rId28" Type="http://schemas.openxmlformats.org/officeDocument/2006/relationships/footer" Target="footer13.xml"/><Relationship Id="rId27" Type="http://schemas.openxmlformats.org/officeDocument/2006/relationships/header" Target="header11.xml"/><Relationship Id="rId26" Type="http://schemas.openxmlformats.org/officeDocument/2006/relationships/footer" Target="footer12.xml"/><Relationship Id="rId25" Type="http://schemas.openxmlformats.org/officeDocument/2006/relationships/header" Target="header10.xml"/><Relationship Id="rId24" Type="http://schemas.openxmlformats.org/officeDocument/2006/relationships/footer" Target="footer11.xml"/><Relationship Id="rId23" Type="http://schemas.openxmlformats.org/officeDocument/2006/relationships/header" Target="header9.xml"/><Relationship Id="rId22" Type="http://schemas.openxmlformats.org/officeDocument/2006/relationships/footer" Target="footer10.xml"/><Relationship Id="rId21" Type="http://schemas.openxmlformats.org/officeDocument/2006/relationships/header" Target="header8.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8.xml"/><Relationship Id="rId17" Type="http://schemas.openxmlformats.org/officeDocument/2006/relationships/header" Target="header6.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TotalTime>92</TotalTime>
  <ScaleCrop>false</ScaleCrop>
  <LinksUpToDate>false</LinksUpToDate>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2024-12-28T19:11:00Z</dcterms:created>
  <dc:creator>Niranjan Gaonkar</dc:creator>
  <cp:lastModifiedBy>Niranjan Gaonkar</cp:lastModifiedBy>
  <dcterms:modified xsi:type="dcterms:W3CDTF">2024-12-29T20:05:17Z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2024-12-27T00:00:00Z</vt:filetime>
  </property>
  <property fmtid="{D5CDD505-2E9C-101B-9397-08002B2CF9AE}" pid="3" name="Creator">
    <vt:lpwstr>TeX</vt:lpwstr>
  </property>
  <property fmtid="{D5CDD505-2E9C-101B-9397-08002B2CF9AE}" pid="4" name="LastSaved">
    <vt:filetime>2024-12-28T00:00:00Z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y fmtid="{D5CDD505-2E9C-101B-9397-08002B2CF9AE}" pid="7" name="KSOProductBuildVer">
    <vt:lpwstr>1033-12.2.0.19307</vt:lpwstr>
  </property>
  <property fmtid="{D5CDD505-2E9C-101B-9397-08002B2CF9AE}" pid="8" name="ICV">
    <vt:lpwstr>05945D6ED7084BEA9FD0B00AE78D0F51_13</vt:lpwstr>
  </property>
</Properties>
</file>